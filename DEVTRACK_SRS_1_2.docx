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3FCCB" w14:textId="1D4054E5" w:rsidR="00082A62" w:rsidRPr="007E2DE2" w:rsidRDefault="008D60CE">
      <w:pPr>
        <w:widowControl w:val="0"/>
        <w:spacing w:after="0" w:line="240" w:lineRule="auto"/>
        <w:ind w:left="2397"/>
        <w:rPr>
          <w:rFonts w:eastAsia="Arial" w:cs="Times New Roman"/>
          <w:color w:val="000000"/>
        </w:rPr>
      </w:pPr>
      <w:r w:rsidRPr="007E2DE2">
        <w:rPr>
          <w:rFonts w:eastAsia="Arial" w:cs="Times New Roman"/>
          <w:noProof/>
          <w:color w:val="000000"/>
        </w:rPr>
        <w:drawing>
          <wp:inline distT="19050" distB="19050" distL="19050" distR="19050" wp14:anchorId="5C9B1FC0" wp14:editId="461DECB4">
            <wp:extent cx="2714625" cy="742950"/>
            <wp:effectExtent l="0" t="0" r="13335" b="3810"/>
            <wp:docPr id="1" name="image27.png"/>
            <wp:cNvGraphicFramePr/>
            <a:graphic xmlns:a="http://schemas.openxmlformats.org/drawingml/2006/main">
              <a:graphicData uri="http://schemas.openxmlformats.org/drawingml/2006/picture">
                <pic:pic xmlns:pic="http://schemas.openxmlformats.org/drawingml/2006/picture">
                  <pic:nvPicPr>
                    <pic:cNvPr id="1" name="image27.png"/>
                    <pic:cNvPicPr preferRelativeResize="0"/>
                  </pic:nvPicPr>
                  <pic:blipFill>
                    <a:blip r:embed="rId8"/>
                    <a:srcRect/>
                    <a:stretch>
                      <a:fillRect/>
                    </a:stretch>
                  </pic:blipFill>
                  <pic:spPr>
                    <a:xfrm>
                      <a:off x="0" y="0"/>
                      <a:ext cx="2714625" cy="742950"/>
                    </a:xfrm>
                    <a:prstGeom prst="rect">
                      <a:avLst/>
                    </a:prstGeom>
                  </pic:spPr>
                </pic:pic>
              </a:graphicData>
            </a:graphic>
          </wp:inline>
        </w:drawing>
      </w:r>
    </w:p>
    <w:p w14:paraId="0135E811" w14:textId="77777777" w:rsidR="00082A62" w:rsidRPr="007E2DE2" w:rsidRDefault="00082A62">
      <w:pPr>
        <w:widowControl w:val="0"/>
        <w:spacing w:after="0" w:line="240" w:lineRule="auto"/>
        <w:ind w:left="2397"/>
        <w:rPr>
          <w:rFonts w:eastAsia="Arial" w:cs="Times New Roman"/>
          <w:color w:val="000000"/>
        </w:rPr>
      </w:pPr>
    </w:p>
    <w:p w14:paraId="0C14925F" w14:textId="77777777" w:rsidR="00082A62" w:rsidRPr="007E2DE2" w:rsidRDefault="00082A62">
      <w:pPr>
        <w:widowControl w:val="0"/>
        <w:spacing w:after="0" w:line="240" w:lineRule="auto"/>
        <w:ind w:left="2397"/>
        <w:rPr>
          <w:rFonts w:eastAsia="Arial" w:cs="Times New Roman"/>
          <w:color w:val="000000"/>
        </w:rPr>
      </w:pPr>
    </w:p>
    <w:p w14:paraId="0C3FF0DA" w14:textId="77777777" w:rsidR="00082A62" w:rsidRPr="007E2DE2" w:rsidRDefault="00082A62">
      <w:pPr>
        <w:widowControl w:val="0"/>
        <w:spacing w:after="0" w:line="240" w:lineRule="auto"/>
        <w:ind w:left="2397"/>
        <w:rPr>
          <w:rFonts w:eastAsia="Arial" w:cs="Times New Roman"/>
          <w:color w:val="000000"/>
        </w:rPr>
      </w:pPr>
    </w:p>
    <w:p w14:paraId="0C078BDD" w14:textId="77777777" w:rsidR="00082A62" w:rsidRPr="007E2DE2" w:rsidRDefault="00082A62">
      <w:pPr>
        <w:widowControl w:val="0"/>
        <w:spacing w:after="0" w:line="240" w:lineRule="auto"/>
        <w:ind w:left="2397"/>
        <w:rPr>
          <w:rFonts w:eastAsia="Arial" w:cs="Times New Roman"/>
          <w:color w:val="000000"/>
        </w:rPr>
      </w:pPr>
    </w:p>
    <w:p w14:paraId="188D6302" w14:textId="77777777" w:rsidR="00082A62" w:rsidRPr="007E2DE2" w:rsidRDefault="00082A62">
      <w:pPr>
        <w:widowControl w:val="0"/>
        <w:spacing w:after="0" w:line="240" w:lineRule="auto"/>
        <w:ind w:left="2397"/>
        <w:rPr>
          <w:rFonts w:eastAsia="Arial" w:cs="Times New Roman"/>
          <w:color w:val="000000"/>
        </w:rPr>
      </w:pPr>
    </w:p>
    <w:p w14:paraId="031C0B06" w14:textId="77777777" w:rsidR="00082A62" w:rsidRPr="007E2DE2" w:rsidRDefault="00082A62">
      <w:pPr>
        <w:widowControl w:val="0"/>
        <w:spacing w:after="0" w:line="240" w:lineRule="auto"/>
        <w:ind w:left="2397"/>
        <w:rPr>
          <w:rFonts w:eastAsia="Arial" w:cs="Times New Roman"/>
          <w:color w:val="000000"/>
        </w:rPr>
      </w:pPr>
    </w:p>
    <w:p w14:paraId="65DFA55B" w14:textId="77777777" w:rsidR="00082A62" w:rsidRPr="007E2DE2" w:rsidRDefault="00082A62">
      <w:pPr>
        <w:widowControl w:val="0"/>
        <w:spacing w:after="0" w:line="240" w:lineRule="auto"/>
        <w:ind w:left="2397"/>
        <w:rPr>
          <w:rFonts w:eastAsia="Arial" w:cs="Times New Roman"/>
          <w:color w:val="000000"/>
        </w:rPr>
      </w:pPr>
    </w:p>
    <w:p w14:paraId="4FD770C9" w14:textId="77777777" w:rsidR="00082A62" w:rsidRPr="007E2DE2" w:rsidRDefault="00082A62">
      <w:pPr>
        <w:widowControl w:val="0"/>
        <w:spacing w:after="0" w:line="240" w:lineRule="auto"/>
        <w:ind w:left="2397"/>
        <w:rPr>
          <w:rFonts w:eastAsia="Arial" w:cs="Times New Roman"/>
          <w:color w:val="000000"/>
        </w:rPr>
      </w:pPr>
    </w:p>
    <w:p w14:paraId="170EA437" w14:textId="77777777" w:rsidR="00082A62" w:rsidRPr="007E2DE2" w:rsidRDefault="00082A62">
      <w:pPr>
        <w:widowControl w:val="0"/>
        <w:spacing w:after="0" w:line="240" w:lineRule="auto"/>
        <w:ind w:left="2397"/>
        <w:rPr>
          <w:rFonts w:eastAsia="Arial" w:cs="Times New Roman"/>
          <w:color w:val="000000"/>
        </w:rPr>
      </w:pPr>
    </w:p>
    <w:p w14:paraId="27BE999D" w14:textId="6EE60F9D" w:rsidR="00082A62" w:rsidRPr="007E2DE2" w:rsidRDefault="008D60CE">
      <w:pPr>
        <w:spacing w:after="160"/>
        <w:jc w:val="center"/>
        <w:rPr>
          <w:rFonts w:cs="Times New Roman"/>
        </w:rPr>
      </w:pPr>
      <w:r w:rsidRPr="007E2DE2">
        <w:rPr>
          <w:rFonts w:eastAsia="Times New Roman" w:cs="Times New Roman"/>
          <w:b/>
          <w:color w:val="C00000"/>
          <w:sz w:val="55"/>
          <w:szCs w:val="55"/>
        </w:rPr>
        <w:t>CAPSTONE</w:t>
      </w:r>
      <w:r w:rsidR="00C62C15" w:rsidRPr="007E2DE2">
        <w:rPr>
          <w:rFonts w:eastAsia="Times New Roman" w:cs="Times New Roman"/>
          <w:b/>
          <w:color w:val="C00000"/>
          <w:sz w:val="55"/>
          <w:szCs w:val="55"/>
          <w:lang w:val="vi-VN"/>
        </w:rPr>
        <w:t xml:space="preserve"> </w:t>
      </w:r>
      <w:r w:rsidRPr="007E2DE2">
        <w:rPr>
          <w:rFonts w:eastAsia="Times New Roman" w:cs="Times New Roman"/>
          <w:b/>
          <w:color w:val="C00000"/>
          <w:sz w:val="55"/>
          <w:szCs w:val="55"/>
        </w:rPr>
        <w:t>PROJECT</w:t>
      </w:r>
      <w:r w:rsidR="00C62C15" w:rsidRPr="007E2DE2">
        <w:rPr>
          <w:rFonts w:eastAsia="Times New Roman" w:cs="Times New Roman"/>
          <w:b/>
          <w:color w:val="C00000"/>
          <w:sz w:val="55"/>
          <w:szCs w:val="55"/>
          <w:lang w:val="vi-VN"/>
        </w:rPr>
        <w:t xml:space="preserve"> </w:t>
      </w:r>
      <w:r w:rsidRPr="007E2DE2">
        <w:rPr>
          <w:rFonts w:eastAsia="Times New Roman" w:cs="Times New Roman"/>
          <w:b/>
          <w:color w:val="C00000"/>
          <w:sz w:val="55"/>
          <w:szCs w:val="55"/>
        </w:rPr>
        <w:t xml:space="preserve">REPORT </w:t>
      </w:r>
      <w:r w:rsidRPr="007E2DE2">
        <w:rPr>
          <w:rFonts w:cs="Times New Roman"/>
          <w:b/>
          <w:sz w:val="32"/>
        </w:rPr>
        <w:t xml:space="preserve">DEVTRACK </w:t>
      </w:r>
    </w:p>
    <w:p w14:paraId="5617E863" w14:textId="1343A154" w:rsidR="00082A62" w:rsidRPr="007E2DE2" w:rsidRDefault="00D025AC">
      <w:pPr>
        <w:spacing w:after="400"/>
        <w:jc w:val="center"/>
        <w:rPr>
          <w:rFonts w:cs="Times New Roman"/>
          <w:i/>
          <w:sz w:val="24"/>
        </w:rPr>
      </w:pPr>
      <w:r w:rsidRPr="007E2DE2">
        <w:rPr>
          <w:rFonts w:cs="Times New Roman"/>
          <w:i/>
          <w:sz w:val="24"/>
        </w:rPr>
        <w:t>Software Project Management System for IT Student Teams</w:t>
      </w:r>
    </w:p>
    <w:tbl>
      <w:tblPr>
        <w:tblStyle w:val="TableGrid"/>
        <w:tblW w:w="0" w:type="auto"/>
        <w:tblLook w:val="04A0" w:firstRow="1" w:lastRow="0" w:firstColumn="1" w:lastColumn="0" w:noHBand="0" w:noVBand="1"/>
      </w:tblPr>
      <w:tblGrid>
        <w:gridCol w:w="3704"/>
        <w:gridCol w:w="5646"/>
      </w:tblGrid>
      <w:tr w:rsidR="00082A62" w:rsidRPr="007E2DE2" w14:paraId="12B3A48E" w14:textId="77777777">
        <w:tc>
          <w:tcPr>
            <w:tcW w:w="2160" w:type="dxa"/>
            <w:shd w:val="clear" w:color="auto" w:fill="D9EAF7"/>
            <w:vAlign w:val="center"/>
          </w:tcPr>
          <w:p w14:paraId="6E3AFB53" w14:textId="77777777" w:rsidR="00082A62" w:rsidRPr="007E2DE2" w:rsidRDefault="008D60CE">
            <w:pPr>
              <w:spacing w:after="0" w:line="240" w:lineRule="auto"/>
              <w:rPr>
                <w:rFonts w:cs="Times New Roman"/>
                <w:sz w:val="20"/>
                <w:szCs w:val="20"/>
              </w:rPr>
            </w:pPr>
            <w:r w:rsidRPr="007E2DE2">
              <w:rPr>
                <w:rFonts w:cs="Times New Roman"/>
                <w:b/>
                <w:sz w:val="20"/>
                <w:szCs w:val="20"/>
              </w:rPr>
              <w:t>Item</w:t>
            </w:r>
          </w:p>
        </w:tc>
        <w:tc>
          <w:tcPr>
            <w:tcW w:w="7200" w:type="dxa"/>
            <w:shd w:val="clear" w:color="auto" w:fill="D9EAF7"/>
            <w:vAlign w:val="center"/>
          </w:tcPr>
          <w:p w14:paraId="67C8856D" w14:textId="77777777" w:rsidR="00082A62" w:rsidRPr="007E2DE2" w:rsidRDefault="008D60CE">
            <w:pPr>
              <w:spacing w:after="0" w:line="240" w:lineRule="auto"/>
              <w:rPr>
                <w:rFonts w:cs="Times New Roman"/>
                <w:sz w:val="20"/>
                <w:szCs w:val="20"/>
              </w:rPr>
            </w:pPr>
            <w:r w:rsidRPr="007E2DE2">
              <w:rPr>
                <w:rFonts w:cs="Times New Roman"/>
                <w:b/>
                <w:sz w:val="20"/>
                <w:szCs w:val="20"/>
              </w:rPr>
              <w:t>Description</w:t>
            </w:r>
          </w:p>
        </w:tc>
      </w:tr>
      <w:tr w:rsidR="00082A62" w:rsidRPr="007E2DE2" w14:paraId="42053F85" w14:textId="77777777">
        <w:tc>
          <w:tcPr>
            <w:tcW w:w="4680" w:type="dxa"/>
            <w:vAlign w:val="center"/>
          </w:tcPr>
          <w:p w14:paraId="10BC9C07" w14:textId="77777777" w:rsidR="00082A62" w:rsidRPr="007E2DE2" w:rsidRDefault="008D60CE">
            <w:pPr>
              <w:spacing w:after="0" w:line="240" w:lineRule="auto"/>
              <w:rPr>
                <w:rFonts w:cs="Times New Roman"/>
                <w:sz w:val="20"/>
                <w:szCs w:val="20"/>
              </w:rPr>
            </w:pPr>
            <w:r w:rsidRPr="007E2DE2">
              <w:rPr>
                <w:rFonts w:cs="Times New Roman"/>
                <w:sz w:val="20"/>
                <w:szCs w:val="20"/>
              </w:rPr>
              <w:t>Course</w:t>
            </w:r>
          </w:p>
        </w:tc>
        <w:tc>
          <w:tcPr>
            <w:tcW w:w="4680" w:type="dxa"/>
            <w:vAlign w:val="center"/>
          </w:tcPr>
          <w:p w14:paraId="2EBA741D" w14:textId="77777777" w:rsidR="00082A62" w:rsidRPr="007E2DE2" w:rsidRDefault="008D60CE">
            <w:pPr>
              <w:spacing w:after="0" w:line="240" w:lineRule="auto"/>
              <w:rPr>
                <w:rFonts w:cs="Times New Roman"/>
                <w:sz w:val="20"/>
                <w:szCs w:val="20"/>
              </w:rPr>
            </w:pPr>
            <w:r w:rsidRPr="007E2DE2">
              <w:rPr>
                <w:rFonts w:cs="Times New Roman"/>
                <w:sz w:val="20"/>
                <w:szCs w:val="20"/>
              </w:rPr>
              <w:t>SWP391</w:t>
            </w:r>
          </w:p>
        </w:tc>
      </w:tr>
      <w:tr w:rsidR="00082A62" w:rsidRPr="007E2DE2" w14:paraId="0EF75DA2" w14:textId="77777777">
        <w:tc>
          <w:tcPr>
            <w:tcW w:w="4680" w:type="dxa"/>
            <w:vAlign w:val="center"/>
          </w:tcPr>
          <w:p w14:paraId="5E62B9FD" w14:textId="77777777" w:rsidR="00082A62" w:rsidRPr="007E2DE2" w:rsidRDefault="008D60CE">
            <w:pPr>
              <w:spacing w:after="0" w:line="240" w:lineRule="auto"/>
              <w:rPr>
                <w:rFonts w:cs="Times New Roman"/>
                <w:sz w:val="20"/>
                <w:szCs w:val="20"/>
              </w:rPr>
            </w:pPr>
            <w:r w:rsidRPr="007E2DE2">
              <w:rPr>
                <w:rFonts w:cs="Times New Roman"/>
                <w:sz w:val="20"/>
                <w:szCs w:val="20"/>
              </w:rPr>
              <w:t>Class</w:t>
            </w:r>
          </w:p>
        </w:tc>
        <w:tc>
          <w:tcPr>
            <w:tcW w:w="4680" w:type="dxa"/>
            <w:vAlign w:val="center"/>
          </w:tcPr>
          <w:p w14:paraId="0C86159A" w14:textId="77777777" w:rsidR="00082A62" w:rsidRPr="007E2DE2" w:rsidRDefault="008D60CE">
            <w:pPr>
              <w:spacing w:after="0" w:line="240" w:lineRule="auto"/>
              <w:rPr>
                <w:rFonts w:cs="Times New Roman"/>
                <w:sz w:val="20"/>
                <w:szCs w:val="20"/>
              </w:rPr>
            </w:pPr>
            <w:r w:rsidRPr="007E2DE2">
              <w:rPr>
                <w:rFonts w:cs="Times New Roman"/>
                <w:sz w:val="20"/>
                <w:szCs w:val="20"/>
              </w:rPr>
              <w:t>SE20A11</w:t>
            </w:r>
          </w:p>
        </w:tc>
      </w:tr>
      <w:tr w:rsidR="00082A62" w:rsidRPr="007E2DE2" w14:paraId="30AD8883" w14:textId="77777777">
        <w:tc>
          <w:tcPr>
            <w:tcW w:w="4680" w:type="dxa"/>
            <w:vAlign w:val="center"/>
          </w:tcPr>
          <w:p w14:paraId="42CFDB87" w14:textId="77777777" w:rsidR="00082A62" w:rsidRPr="007E2DE2" w:rsidRDefault="008D60CE">
            <w:pPr>
              <w:spacing w:after="0" w:line="240" w:lineRule="auto"/>
              <w:rPr>
                <w:rFonts w:cs="Times New Roman"/>
                <w:sz w:val="20"/>
                <w:szCs w:val="20"/>
              </w:rPr>
            </w:pPr>
            <w:r w:rsidRPr="007E2DE2">
              <w:rPr>
                <w:rFonts w:cs="Times New Roman"/>
                <w:sz w:val="20"/>
                <w:szCs w:val="20"/>
              </w:rPr>
              <w:t>Semester</w:t>
            </w:r>
          </w:p>
        </w:tc>
        <w:tc>
          <w:tcPr>
            <w:tcW w:w="4680" w:type="dxa"/>
            <w:vAlign w:val="center"/>
          </w:tcPr>
          <w:p w14:paraId="3B25B56A" w14:textId="77777777" w:rsidR="00082A62" w:rsidRPr="007E2DE2" w:rsidRDefault="008D60CE">
            <w:pPr>
              <w:spacing w:after="0" w:line="240" w:lineRule="auto"/>
              <w:rPr>
                <w:rFonts w:cs="Times New Roman"/>
                <w:sz w:val="20"/>
                <w:szCs w:val="20"/>
              </w:rPr>
            </w:pPr>
            <w:r w:rsidRPr="007E2DE2">
              <w:rPr>
                <w:rFonts w:cs="Times New Roman"/>
                <w:sz w:val="20"/>
                <w:szCs w:val="20"/>
              </w:rPr>
              <w:t>SU26</w:t>
            </w:r>
          </w:p>
        </w:tc>
      </w:tr>
      <w:tr w:rsidR="00082A62" w:rsidRPr="007E2DE2" w14:paraId="3B43E48D" w14:textId="77777777">
        <w:tc>
          <w:tcPr>
            <w:tcW w:w="4680" w:type="dxa"/>
            <w:vAlign w:val="center"/>
          </w:tcPr>
          <w:p w14:paraId="0C5ADDBD" w14:textId="77777777" w:rsidR="00082A62" w:rsidRPr="007E2DE2" w:rsidRDefault="008D60CE">
            <w:pPr>
              <w:spacing w:after="0" w:line="240" w:lineRule="auto"/>
              <w:rPr>
                <w:rFonts w:cs="Times New Roman"/>
                <w:sz w:val="20"/>
                <w:szCs w:val="20"/>
              </w:rPr>
            </w:pPr>
            <w:r w:rsidRPr="007E2DE2">
              <w:rPr>
                <w:rFonts w:cs="Times New Roman"/>
                <w:sz w:val="20"/>
                <w:szCs w:val="20"/>
              </w:rPr>
              <w:t>Group</w:t>
            </w:r>
          </w:p>
        </w:tc>
        <w:tc>
          <w:tcPr>
            <w:tcW w:w="4680" w:type="dxa"/>
            <w:vAlign w:val="center"/>
          </w:tcPr>
          <w:p w14:paraId="14F94E77" w14:textId="77777777" w:rsidR="00082A62" w:rsidRPr="007E2DE2" w:rsidRDefault="008D60CE">
            <w:pPr>
              <w:spacing w:after="0" w:line="240" w:lineRule="auto"/>
              <w:rPr>
                <w:rFonts w:cs="Times New Roman"/>
                <w:sz w:val="20"/>
                <w:szCs w:val="20"/>
              </w:rPr>
            </w:pPr>
            <w:r w:rsidRPr="007E2DE2">
              <w:rPr>
                <w:rFonts w:cs="Times New Roman"/>
                <w:sz w:val="20"/>
                <w:szCs w:val="20"/>
              </w:rPr>
              <w:t>04</w:t>
            </w:r>
          </w:p>
        </w:tc>
      </w:tr>
      <w:tr w:rsidR="00082A62" w:rsidRPr="007E2DE2" w14:paraId="10ED6CF4" w14:textId="77777777">
        <w:tc>
          <w:tcPr>
            <w:tcW w:w="4680" w:type="dxa"/>
            <w:vAlign w:val="center"/>
          </w:tcPr>
          <w:p w14:paraId="36A3CD57" w14:textId="77777777" w:rsidR="00082A62" w:rsidRPr="007E2DE2" w:rsidRDefault="008D60CE">
            <w:pPr>
              <w:spacing w:after="0" w:line="240" w:lineRule="auto"/>
              <w:rPr>
                <w:rFonts w:cs="Times New Roman"/>
                <w:sz w:val="20"/>
                <w:szCs w:val="20"/>
              </w:rPr>
            </w:pPr>
            <w:r w:rsidRPr="007E2DE2">
              <w:rPr>
                <w:rFonts w:cs="Times New Roman"/>
                <w:sz w:val="20"/>
                <w:szCs w:val="20"/>
              </w:rPr>
              <w:t>Topic</w:t>
            </w:r>
          </w:p>
        </w:tc>
        <w:tc>
          <w:tcPr>
            <w:tcW w:w="4680" w:type="dxa"/>
            <w:vAlign w:val="center"/>
          </w:tcPr>
          <w:p w14:paraId="45094D75" w14:textId="33CE4FD6" w:rsidR="00082A62" w:rsidRPr="007E2DE2" w:rsidRDefault="002A42A5" w:rsidP="002A42A5">
            <w:pPr>
              <w:spacing w:after="0" w:line="240" w:lineRule="auto"/>
              <w:rPr>
                <w:rFonts w:cs="Times New Roman"/>
                <w:sz w:val="20"/>
                <w:szCs w:val="20"/>
              </w:rPr>
            </w:pPr>
            <w:r w:rsidRPr="007E2DE2">
              <w:rPr>
                <w:rFonts w:cs="Times New Roman"/>
                <w:sz w:val="20"/>
                <w:szCs w:val="20"/>
              </w:rPr>
              <w:t>Software Project Management System for IT Student Teams</w:t>
            </w:r>
          </w:p>
        </w:tc>
      </w:tr>
    </w:tbl>
    <w:p w14:paraId="7F79923F" w14:textId="77777777" w:rsidR="00082A62" w:rsidRPr="007E2DE2" w:rsidRDefault="00082A62">
      <w:pPr>
        <w:spacing w:after="40"/>
        <w:rPr>
          <w:rFonts w:cs="Times New Roman"/>
          <w:sz w:val="20"/>
          <w:szCs w:val="20"/>
        </w:rPr>
      </w:pPr>
    </w:p>
    <w:p w14:paraId="75EC7145" w14:textId="77777777" w:rsidR="00082A62" w:rsidRPr="007E2DE2" w:rsidRDefault="008D60CE">
      <w:pPr>
        <w:spacing w:after="80"/>
        <w:rPr>
          <w:rFonts w:cs="Times New Roman"/>
          <w:sz w:val="20"/>
          <w:szCs w:val="20"/>
        </w:rPr>
      </w:pPr>
      <w:r w:rsidRPr="007E2DE2">
        <w:rPr>
          <w:rFonts w:cs="Times New Roman"/>
          <w:b/>
          <w:sz w:val="20"/>
          <w:szCs w:val="20"/>
        </w:rPr>
        <w:t>Team Members</w:t>
      </w:r>
    </w:p>
    <w:tbl>
      <w:tblPr>
        <w:tblStyle w:val="TableGrid"/>
        <w:tblW w:w="0" w:type="auto"/>
        <w:tblLook w:val="04A0" w:firstRow="1" w:lastRow="0" w:firstColumn="1" w:lastColumn="0" w:noHBand="0" w:noVBand="1"/>
      </w:tblPr>
      <w:tblGrid>
        <w:gridCol w:w="1498"/>
        <w:gridCol w:w="1663"/>
        <w:gridCol w:w="2341"/>
        <w:gridCol w:w="2236"/>
        <w:gridCol w:w="1612"/>
      </w:tblGrid>
      <w:tr w:rsidR="00082A62" w:rsidRPr="007E2DE2" w14:paraId="25E340A1" w14:textId="77777777">
        <w:tc>
          <w:tcPr>
            <w:tcW w:w="576" w:type="dxa"/>
            <w:shd w:val="clear" w:color="auto" w:fill="D9EAF7"/>
            <w:vAlign w:val="center"/>
          </w:tcPr>
          <w:p w14:paraId="0AC263F9" w14:textId="77777777" w:rsidR="00082A62" w:rsidRPr="007E2DE2" w:rsidRDefault="008D60CE">
            <w:pPr>
              <w:spacing w:after="0" w:line="240" w:lineRule="auto"/>
              <w:rPr>
                <w:rFonts w:cs="Times New Roman"/>
                <w:sz w:val="20"/>
                <w:szCs w:val="20"/>
              </w:rPr>
            </w:pPr>
            <w:r w:rsidRPr="007E2DE2">
              <w:rPr>
                <w:rFonts w:cs="Times New Roman"/>
                <w:b/>
                <w:sz w:val="20"/>
                <w:szCs w:val="20"/>
              </w:rPr>
              <w:t>No</w:t>
            </w:r>
          </w:p>
        </w:tc>
        <w:tc>
          <w:tcPr>
            <w:tcW w:w="1440" w:type="dxa"/>
            <w:shd w:val="clear" w:color="auto" w:fill="D9EAF7"/>
            <w:vAlign w:val="center"/>
          </w:tcPr>
          <w:p w14:paraId="5E81FD54" w14:textId="77777777" w:rsidR="00082A62" w:rsidRPr="007E2DE2" w:rsidRDefault="008D60CE">
            <w:pPr>
              <w:spacing w:after="0" w:line="240" w:lineRule="auto"/>
              <w:rPr>
                <w:rFonts w:cs="Times New Roman"/>
                <w:sz w:val="20"/>
                <w:szCs w:val="20"/>
              </w:rPr>
            </w:pPr>
            <w:r w:rsidRPr="007E2DE2">
              <w:rPr>
                <w:rFonts w:cs="Times New Roman"/>
                <w:b/>
                <w:sz w:val="20"/>
                <w:szCs w:val="20"/>
              </w:rPr>
              <w:t>Student ID</w:t>
            </w:r>
          </w:p>
        </w:tc>
        <w:tc>
          <w:tcPr>
            <w:tcW w:w="2880" w:type="dxa"/>
            <w:shd w:val="clear" w:color="auto" w:fill="D9EAF7"/>
            <w:vAlign w:val="center"/>
          </w:tcPr>
          <w:p w14:paraId="3BE0705C" w14:textId="77777777" w:rsidR="00082A62" w:rsidRPr="007E2DE2" w:rsidRDefault="008D60CE">
            <w:pPr>
              <w:spacing w:after="0" w:line="240" w:lineRule="auto"/>
              <w:rPr>
                <w:rFonts w:cs="Times New Roman"/>
                <w:sz w:val="20"/>
                <w:szCs w:val="20"/>
              </w:rPr>
            </w:pPr>
            <w:r w:rsidRPr="007E2DE2">
              <w:rPr>
                <w:rFonts w:cs="Times New Roman"/>
                <w:b/>
                <w:sz w:val="20"/>
                <w:szCs w:val="20"/>
              </w:rPr>
              <w:t>Full Name</w:t>
            </w:r>
          </w:p>
        </w:tc>
        <w:tc>
          <w:tcPr>
            <w:tcW w:w="2304" w:type="dxa"/>
            <w:shd w:val="clear" w:color="auto" w:fill="D9EAF7"/>
            <w:vAlign w:val="center"/>
          </w:tcPr>
          <w:p w14:paraId="2C434207" w14:textId="77777777" w:rsidR="00082A62" w:rsidRPr="007E2DE2" w:rsidRDefault="008D60CE">
            <w:pPr>
              <w:spacing w:after="0" w:line="240" w:lineRule="auto"/>
              <w:rPr>
                <w:rFonts w:cs="Times New Roman"/>
                <w:sz w:val="20"/>
                <w:szCs w:val="20"/>
              </w:rPr>
            </w:pPr>
            <w:r w:rsidRPr="007E2DE2">
              <w:rPr>
                <w:rFonts w:cs="Times New Roman"/>
                <w:b/>
                <w:sz w:val="20"/>
                <w:szCs w:val="20"/>
              </w:rPr>
              <w:t>GitHub Username</w:t>
            </w:r>
          </w:p>
        </w:tc>
        <w:tc>
          <w:tcPr>
            <w:tcW w:w="1440" w:type="dxa"/>
            <w:shd w:val="clear" w:color="auto" w:fill="D9EAF7"/>
            <w:vAlign w:val="center"/>
          </w:tcPr>
          <w:p w14:paraId="2B48E0C2" w14:textId="77777777" w:rsidR="00082A62" w:rsidRPr="007E2DE2" w:rsidRDefault="008D60CE">
            <w:pPr>
              <w:spacing w:after="0" w:line="240" w:lineRule="auto"/>
              <w:rPr>
                <w:rFonts w:cs="Times New Roman"/>
                <w:sz w:val="20"/>
                <w:szCs w:val="20"/>
              </w:rPr>
            </w:pPr>
            <w:r w:rsidRPr="007E2DE2">
              <w:rPr>
                <w:rFonts w:cs="Times New Roman"/>
                <w:b/>
                <w:sz w:val="20"/>
                <w:szCs w:val="20"/>
              </w:rPr>
              <w:t>Role</w:t>
            </w:r>
          </w:p>
        </w:tc>
      </w:tr>
      <w:tr w:rsidR="00082A62" w:rsidRPr="007E2DE2" w14:paraId="3E773410" w14:textId="77777777">
        <w:tc>
          <w:tcPr>
            <w:tcW w:w="1872" w:type="dxa"/>
            <w:vAlign w:val="center"/>
          </w:tcPr>
          <w:p w14:paraId="1A332546" w14:textId="77777777" w:rsidR="00082A62" w:rsidRPr="007E2DE2" w:rsidRDefault="008D60CE">
            <w:pPr>
              <w:spacing w:after="0" w:line="240" w:lineRule="auto"/>
              <w:rPr>
                <w:rFonts w:cs="Times New Roman"/>
                <w:sz w:val="20"/>
                <w:szCs w:val="20"/>
              </w:rPr>
            </w:pPr>
            <w:r w:rsidRPr="007E2DE2">
              <w:rPr>
                <w:rFonts w:cs="Times New Roman"/>
                <w:sz w:val="20"/>
                <w:szCs w:val="20"/>
              </w:rPr>
              <w:t>1</w:t>
            </w:r>
          </w:p>
        </w:tc>
        <w:tc>
          <w:tcPr>
            <w:tcW w:w="1872" w:type="dxa"/>
            <w:vAlign w:val="center"/>
          </w:tcPr>
          <w:p w14:paraId="3729BE87" w14:textId="77777777" w:rsidR="00082A62" w:rsidRPr="007E2DE2" w:rsidRDefault="008D60CE">
            <w:pPr>
              <w:spacing w:after="0" w:line="240" w:lineRule="auto"/>
              <w:rPr>
                <w:rFonts w:cs="Times New Roman"/>
                <w:sz w:val="20"/>
                <w:szCs w:val="20"/>
              </w:rPr>
            </w:pPr>
            <w:r w:rsidRPr="007E2DE2">
              <w:rPr>
                <w:rFonts w:cs="Times New Roman"/>
                <w:sz w:val="20"/>
                <w:szCs w:val="20"/>
              </w:rPr>
              <w:t>DE190330</w:t>
            </w:r>
          </w:p>
        </w:tc>
        <w:tc>
          <w:tcPr>
            <w:tcW w:w="1872" w:type="dxa"/>
            <w:vAlign w:val="center"/>
          </w:tcPr>
          <w:p w14:paraId="577F218D" w14:textId="77777777" w:rsidR="00082A62" w:rsidRPr="007E2DE2" w:rsidRDefault="008D60CE">
            <w:pPr>
              <w:spacing w:after="0" w:line="240" w:lineRule="auto"/>
              <w:rPr>
                <w:rFonts w:cs="Times New Roman"/>
                <w:sz w:val="20"/>
                <w:szCs w:val="20"/>
              </w:rPr>
            </w:pPr>
            <w:r w:rsidRPr="007E2DE2">
              <w:rPr>
                <w:rFonts w:cs="Times New Roman"/>
                <w:sz w:val="20"/>
                <w:szCs w:val="20"/>
              </w:rPr>
              <w:t>Pham Duy Hung</w:t>
            </w:r>
          </w:p>
        </w:tc>
        <w:tc>
          <w:tcPr>
            <w:tcW w:w="1872" w:type="dxa"/>
            <w:vAlign w:val="center"/>
          </w:tcPr>
          <w:p w14:paraId="4336F643" w14:textId="77777777" w:rsidR="00082A62" w:rsidRPr="007E2DE2" w:rsidRDefault="008D60CE">
            <w:pPr>
              <w:spacing w:after="0" w:line="240" w:lineRule="auto"/>
              <w:rPr>
                <w:rFonts w:cs="Times New Roman"/>
                <w:sz w:val="20"/>
                <w:szCs w:val="20"/>
              </w:rPr>
            </w:pPr>
            <w:r w:rsidRPr="007E2DE2">
              <w:rPr>
                <w:rFonts w:cs="Times New Roman"/>
                <w:sz w:val="20"/>
                <w:szCs w:val="20"/>
              </w:rPr>
              <w:t>hung2689</w:t>
            </w:r>
          </w:p>
        </w:tc>
        <w:tc>
          <w:tcPr>
            <w:tcW w:w="1872" w:type="dxa"/>
            <w:vAlign w:val="center"/>
          </w:tcPr>
          <w:p w14:paraId="2E925297" w14:textId="77777777" w:rsidR="00082A62" w:rsidRPr="007E2DE2" w:rsidRDefault="008D60CE">
            <w:pPr>
              <w:spacing w:after="0" w:line="240" w:lineRule="auto"/>
              <w:rPr>
                <w:rFonts w:cs="Times New Roman"/>
                <w:sz w:val="20"/>
                <w:szCs w:val="20"/>
              </w:rPr>
            </w:pPr>
            <w:r w:rsidRPr="007E2DE2">
              <w:rPr>
                <w:rFonts w:cs="Times New Roman"/>
                <w:sz w:val="20"/>
                <w:szCs w:val="20"/>
              </w:rPr>
              <w:t>Leader</w:t>
            </w:r>
          </w:p>
        </w:tc>
      </w:tr>
      <w:tr w:rsidR="00082A62" w:rsidRPr="007E2DE2" w14:paraId="7D110B9D" w14:textId="77777777">
        <w:tc>
          <w:tcPr>
            <w:tcW w:w="1872" w:type="dxa"/>
            <w:vAlign w:val="center"/>
          </w:tcPr>
          <w:p w14:paraId="7E150F0B" w14:textId="77777777" w:rsidR="00082A62" w:rsidRPr="007E2DE2" w:rsidRDefault="008D60CE">
            <w:pPr>
              <w:spacing w:after="0" w:line="240" w:lineRule="auto"/>
              <w:rPr>
                <w:rFonts w:cs="Times New Roman"/>
                <w:sz w:val="20"/>
                <w:szCs w:val="20"/>
              </w:rPr>
            </w:pPr>
            <w:r w:rsidRPr="007E2DE2">
              <w:rPr>
                <w:rFonts w:cs="Times New Roman"/>
                <w:sz w:val="20"/>
                <w:szCs w:val="20"/>
              </w:rPr>
              <w:t>2</w:t>
            </w:r>
          </w:p>
        </w:tc>
        <w:tc>
          <w:tcPr>
            <w:tcW w:w="1872" w:type="dxa"/>
            <w:vAlign w:val="center"/>
          </w:tcPr>
          <w:p w14:paraId="08EF12E8" w14:textId="77777777" w:rsidR="00082A62" w:rsidRPr="007E2DE2" w:rsidRDefault="008D60CE">
            <w:pPr>
              <w:spacing w:after="0" w:line="240" w:lineRule="auto"/>
              <w:rPr>
                <w:rFonts w:cs="Times New Roman"/>
                <w:sz w:val="20"/>
                <w:szCs w:val="20"/>
              </w:rPr>
            </w:pPr>
            <w:r w:rsidRPr="007E2DE2">
              <w:rPr>
                <w:rFonts w:cs="Times New Roman"/>
                <w:sz w:val="20"/>
                <w:szCs w:val="20"/>
              </w:rPr>
              <w:t>DE190465</w:t>
            </w:r>
          </w:p>
        </w:tc>
        <w:tc>
          <w:tcPr>
            <w:tcW w:w="1872" w:type="dxa"/>
            <w:vAlign w:val="center"/>
          </w:tcPr>
          <w:p w14:paraId="56B51623"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Nguyen Thanh </w:t>
            </w:r>
            <w:proofErr w:type="spellStart"/>
            <w:r w:rsidRPr="007E2DE2">
              <w:rPr>
                <w:rFonts w:cs="Times New Roman"/>
                <w:sz w:val="20"/>
                <w:szCs w:val="20"/>
              </w:rPr>
              <w:t>Dat</w:t>
            </w:r>
            <w:proofErr w:type="spellEnd"/>
          </w:p>
        </w:tc>
        <w:tc>
          <w:tcPr>
            <w:tcW w:w="1872" w:type="dxa"/>
            <w:vAlign w:val="center"/>
          </w:tcPr>
          <w:p w14:paraId="7C1F1DF8" w14:textId="77777777" w:rsidR="00082A62" w:rsidRPr="007E2DE2" w:rsidRDefault="008D60CE">
            <w:pPr>
              <w:spacing w:after="0" w:line="240" w:lineRule="auto"/>
              <w:rPr>
                <w:rFonts w:cs="Times New Roman"/>
                <w:sz w:val="20"/>
                <w:szCs w:val="20"/>
              </w:rPr>
            </w:pPr>
            <w:r w:rsidRPr="007E2DE2">
              <w:rPr>
                <w:rFonts w:cs="Times New Roman"/>
                <w:sz w:val="20"/>
                <w:szCs w:val="20"/>
              </w:rPr>
              <w:t>NguyenThanhDat3004</w:t>
            </w:r>
          </w:p>
        </w:tc>
        <w:tc>
          <w:tcPr>
            <w:tcW w:w="1872" w:type="dxa"/>
            <w:vAlign w:val="center"/>
          </w:tcPr>
          <w:p w14:paraId="50CDAA74"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r w:rsidR="00082A62" w:rsidRPr="007E2DE2" w14:paraId="28FF6F87" w14:textId="77777777">
        <w:tc>
          <w:tcPr>
            <w:tcW w:w="1872" w:type="dxa"/>
            <w:vAlign w:val="center"/>
          </w:tcPr>
          <w:p w14:paraId="11F78052" w14:textId="77777777" w:rsidR="00082A62" w:rsidRPr="007E2DE2" w:rsidRDefault="008D60CE">
            <w:pPr>
              <w:spacing w:after="0" w:line="240" w:lineRule="auto"/>
              <w:rPr>
                <w:rFonts w:cs="Times New Roman"/>
                <w:sz w:val="20"/>
                <w:szCs w:val="20"/>
              </w:rPr>
            </w:pPr>
            <w:r w:rsidRPr="007E2DE2">
              <w:rPr>
                <w:rFonts w:cs="Times New Roman"/>
                <w:sz w:val="20"/>
                <w:szCs w:val="20"/>
              </w:rPr>
              <w:t>3</w:t>
            </w:r>
          </w:p>
        </w:tc>
        <w:tc>
          <w:tcPr>
            <w:tcW w:w="1872" w:type="dxa"/>
            <w:vAlign w:val="center"/>
          </w:tcPr>
          <w:p w14:paraId="5F028E0C" w14:textId="77777777" w:rsidR="00082A62" w:rsidRPr="007E2DE2" w:rsidRDefault="008D60CE">
            <w:pPr>
              <w:spacing w:after="0" w:line="240" w:lineRule="auto"/>
              <w:rPr>
                <w:rFonts w:cs="Times New Roman"/>
                <w:sz w:val="20"/>
                <w:szCs w:val="20"/>
              </w:rPr>
            </w:pPr>
            <w:r w:rsidRPr="007E2DE2">
              <w:rPr>
                <w:rFonts w:cs="Times New Roman"/>
                <w:sz w:val="20"/>
                <w:szCs w:val="20"/>
              </w:rPr>
              <w:t>DE190364</w:t>
            </w:r>
          </w:p>
        </w:tc>
        <w:tc>
          <w:tcPr>
            <w:tcW w:w="1872" w:type="dxa"/>
            <w:vAlign w:val="center"/>
          </w:tcPr>
          <w:p w14:paraId="00104E69"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Nguyen Le </w:t>
            </w:r>
            <w:proofErr w:type="spellStart"/>
            <w:r w:rsidRPr="007E2DE2">
              <w:rPr>
                <w:rFonts w:cs="Times New Roman"/>
                <w:sz w:val="20"/>
                <w:szCs w:val="20"/>
              </w:rPr>
              <w:t>Trung</w:t>
            </w:r>
            <w:proofErr w:type="spellEnd"/>
            <w:r w:rsidRPr="007E2DE2">
              <w:rPr>
                <w:rFonts w:cs="Times New Roman"/>
                <w:sz w:val="20"/>
                <w:szCs w:val="20"/>
              </w:rPr>
              <w:t xml:space="preserve"> Tin</w:t>
            </w:r>
          </w:p>
        </w:tc>
        <w:tc>
          <w:tcPr>
            <w:tcW w:w="1872" w:type="dxa"/>
            <w:vAlign w:val="center"/>
          </w:tcPr>
          <w:p w14:paraId="0C9CC2C7" w14:textId="77777777" w:rsidR="00082A62" w:rsidRPr="007E2DE2" w:rsidRDefault="008D60CE">
            <w:pPr>
              <w:spacing w:after="0" w:line="240" w:lineRule="auto"/>
              <w:rPr>
                <w:rFonts w:cs="Times New Roman"/>
                <w:sz w:val="20"/>
                <w:szCs w:val="20"/>
              </w:rPr>
            </w:pPr>
            <w:r w:rsidRPr="007E2DE2">
              <w:rPr>
                <w:rFonts w:cs="Times New Roman"/>
                <w:sz w:val="20"/>
                <w:szCs w:val="20"/>
              </w:rPr>
              <w:t>Tinnguyen13-7</w:t>
            </w:r>
          </w:p>
        </w:tc>
        <w:tc>
          <w:tcPr>
            <w:tcW w:w="1872" w:type="dxa"/>
            <w:vAlign w:val="center"/>
          </w:tcPr>
          <w:p w14:paraId="74E8FB59"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r w:rsidR="00082A62" w:rsidRPr="007E2DE2" w14:paraId="475D443B" w14:textId="77777777">
        <w:tc>
          <w:tcPr>
            <w:tcW w:w="1872" w:type="dxa"/>
            <w:vAlign w:val="center"/>
          </w:tcPr>
          <w:p w14:paraId="6A66488F" w14:textId="77777777" w:rsidR="00082A62" w:rsidRPr="007E2DE2" w:rsidRDefault="008D60CE">
            <w:pPr>
              <w:spacing w:after="0" w:line="240" w:lineRule="auto"/>
              <w:rPr>
                <w:rFonts w:cs="Times New Roman"/>
                <w:sz w:val="20"/>
                <w:szCs w:val="20"/>
              </w:rPr>
            </w:pPr>
            <w:r w:rsidRPr="007E2DE2">
              <w:rPr>
                <w:rFonts w:cs="Times New Roman"/>
                <w:sz w:val="20"/>
                <w:szCs w:val="20"/>
              </w:rPr>
              <w:t>4</w:t>
            </w:r>
          </w:p>
        </w:tc>
        <w:tc>
          <w:tcPr>
            <w:tcW w:w="1872" w:type="dxa"/>
            <w:vAlign w:val="center"/>
          </w:tcPr>
          <w:p w14:paraId="70FA90D4" w14:textId="77777777" w:rsidR="00082A62" w:rsidRPr="007E2DE2" w:rsidRDefault="008D60CE">
            <w:pPr>
              <w:spacing w:after="0" w:line="240" w:lineRule="auto"/>
              <w:rPr>
                <w:rFonts w:cs="Times New Roman"/>
                <w:sz w:val="20"/>
                <w:szCs w:val="20"/>
              </w:rPr>
            </w:pPr>
            <w:r w:rsidRPr="007E2DE2">
              <w:rPr>
                <w:rFonts w:cs="Times New Roman"/>
                <w:sz w:val="20"/>
                <w:szCs w:val="20"/>
              </w:rPr>
              <w:t>DE190313</w:t>
            </w:r>
          </w:p>
        </w:tc>
        <w:tc>
          <w:tcPr>
            <w:tcW w:w="1872" w:type="dxa"/>
            <w:vAlign w:val="center"/>
          </w:tcPr>
          <w:p w14:paraId="57931105" w14:textId="77777777" w:rsidR="00082A62" w:rsidRPr="007E2DE2" w:rsidRDefault="008D60CE">
            <w:pPr>
              <w:spacing w:after="0" w:line="240" w:lineRule="auto"/>
              <w:rPr>
                <w:rFonts w:cs="Times New Roman"/>
                <w:sz w:val="20"/>
                <w:szCs w:val="20"/>
              </w:rPr>
            </w:pPr>
            <w:r w:rsidRPr="007E2DE2">
              <w:rPr>
                <w:rFonts w:cs="Times New Roman"/>
                <w:sz w:val="20"/>
                <w:szCs w:val="20"/>
              </w:rPr>
              <w:t>Tran Cong Tu</w:t>
            </w:r>
          </w:p>
        </w:tc>
        <w:tc>
          <w:tcPr>
            <w:tcW w:w="1872" w:type="dxa"/>
            <w:vAlign w:val="center"/>
          </w:tcPr>
          <w:p w14:paraId="4000DE55" w14:textId="77777777" w:rsidR="00082A62" w:rsidRPr="007E2DE2" w:rsidRDefault="008D60CE">
            <w:pPr>
              <w:spacing w:after="0" w:line="240" w:lineRule="auto"/>
              <w:rPr>
                <w:rFonts w:cs="Times New Roman"/>
                <w:sz w:val="20"/>
                <w:szCs w:val="20"/>
              </w:rPr>
            </w:pPr>
            <w:r w:rsidRPr="007E2DE2">
              <w:rPr>
                <w:rFonts w:cs="Times New Roman"/>
                <w:sz w:val="20"/>
                <w:szCs w:val="20"/>
              </w:rPr>
              <w:t>TuTran205</w:t>
            </w:r>
          </w:p>
        </w:tc>
        <w:tc>
          <w:tcPr>
            <w:tcW w:w="1872" w:type="dxa"/>
            <w:vAlign w:val="center"/>
          </w:tcPr>
          <w:p w14:paraId="7C5E43D5"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r w:rsidR="00082A62" w:rsidRPr="007E2DE2" w14:paraId="199F5F1A" w14:textId="77777777">
        <w:tc>
          <w:tcPr>
            <w:tcW w:w="1872" w:type="dxa"/>
            <w:vAlign w:val="center"/>
          </w:tcPr>
          <w:p w14:paraId="600F5D07" w14:textId="77777777" w:rsidR="00082A62" w:rsidRPr="007E2DE2" w:rsidRDefault="008D60CE">
            <w:pPr>
              <w:spacing w:after="0" w:line="240" w:lineRule="auto"/>
              <w:rPr>
                <w:rFonts w:cs="Times New Roman"/>
                <w:sz w:val="20"/>
                <w:szCs w:val="20"/>
              </w:rPr>
            </w:pPr>
            <w:r w:rsidRPr="007E2DE2">
              <w:rPr>
                <w:rFonts w:cs="Times New Roman"/>
                <w:sz w:val="20"/>
                <w:szCs w:val="20"/>
              </w:rPr>
              <w:t>5</w:t>
            </w:r>
          </w:p>
        </w:tc>
        <w:tc>
          <w:tcPr>
            <w:tcW w:w="1872" w:type="dxa"/>
            <w:vAlign w:val="center"/>
          </w:tcPr>
          <w:p w14:paraId="4870CE54" w14:textId="77777777" w:rsidR="00082A62" w:rsidRPr="007E2DE2" w:rsidRDefault="008D60CE">
            <w:pPr>
              <w:spacing w:after="0" w:line="240" w:lineRule="auto"/>
              <w:rPr>
                <w:rFonts w:cs="Times New Roman"/>
                <w:sz w:val="20"/>
                <w:szCs w:val="20"/>
              </w:rPr>
            </w:pPr>
            <w:r w:rsidRPr="007E2DE2">
              <w:rPr>
                <w:rFonts w:cs="Times New Roman"/>
                <w:sz w:val="20"/>
                <w:szCs w:val="20"/>
              </w:rPr>
              <w:t>DE200322</w:t>
            </w:r>
          </w:p>
        </w:tc>
        <w:tc>
          <w:tcPr>
            <w:tcW w:w="1872" w:type="dxa"/>
            <w:vAlign w:val="center"/>
          </w:tcPr>
          <w:p w14:paraId="2AA83EDD"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Nguyen Minh </w:t>
            </w:r>
            <w:proofErr w:type="spellStart"/>
            <w:r w:rsidRPr="007E2DE2">
              <w:rPr>
                <w:rFonts w:cs="Times New Roman"/>
                <w:sz w:val="20"/>
                <w:szCs w:val="20"/>
              </w:rPr>
              <w:t>Hieu</w:t>
            </w:r>
            <w:proofErr w:type="spellEnd"/>
          </w:p>
        </w:tc>
        <w:tc>
          <w:tcPr>
            <w:tcW w:w="1872" w:type="dxa"/>
            <w:vAlign w:val="center"/>
          </w:tcPr>
          <w:p w14:paraId="13806FAB" w14:textId="77777777" w:rsidR="00082A62" w:rsidRPr="007E2DE2" w:rsidRDefault="008D60CE">
            <w:pPr>
              <w:spacing w:after="0" w:line="240" w:lineRule="auto"/>
              <w:rPr>
                <w:rFonts w:cs="Times New Roman"/>
                <w:sz w:val="20"/>
                <w:szCs w:val="20"/>
              </w:rPr>
            </w:pPr>
            <w:r w:rsidRPr="007E2DE2">
              <w:rPr>
                <w:rFonts w:cs="Times New Roman"/>
                <w:sz w:val="20"/>
                <w:szCs w:val="20"/>
              </w:rPr>
              <w:t>hieu2816</w:t>
            </w:r>
          </w:p>
        </w:tc>
        <w:tc>
          <w:tcPr>
            <w:tcW w:w="1872" w:type="dxa"/>
            <w:vAlign w:val="center"/>
          </w:tcPr>
          <w:p w14:paraId="41489C42" w14:textId="77777777" w:rsidR="00082A62" w:rsidRPr="007E2DE2" w:rsidRDefault="008D60CE">
            <w:pPr>
              <w:spacing w:after="0" w:line="240" w:lineRule="auto"/>
              <w:rPr>
                <w:rFonts w:cs="Times New Roman"/>
                <w:sz w:val="20"/>
                <w:szCs w:val="20"/>
              </w:rPr>
            </w:pPr>
            <w:r w:rsidRPr="007E2DE2">
              <w:rPr>
                <w:rFonts w:cs="Times New Roman"/>
                <w:sz w:val="20"/>
                <w:szCs w:val="20"/>
              </w:rPr>
              <w:t>Member</w:t>
            </w:r>
          </w:p>
        </w:tc>
      </w:tr>
    </w:tbl>
    <w:p w14:paraId="12103B18" w14:textId="77777777" w:rsidR="00082A62" w:rsidRPr="007E2DE2" w:rsidRDefault="00082A62">
      <w:pPr>
        <w:spacing w:after="40"/>
        <w:rPr>
          <w:rFonts w:cs="Times New Roman"/>
          <w:sz w:val="20"/>
          <w:szCs w:val="20"/>
        </w:rPr>
      </w:pPr>
    </w:p>
    <w:p w14:paraId="13B7C89C" w14:textId="77777777" w:rsidR="00082A62" w:rsidRPr="007E2DE2" w:rsidRDefault="008D60CE">
      <w:pPr>
        <w:spacing w:after="120"/>
        <w:jc w:val="center"/>
        <w:rPr>
          <w:rFonts w:cs="Times New Roman"/>
          <w:sz w:val="20"/>
          <w:szCs w:val="20"/>
        </w:rPr>
      </w:pPr>
      <w:r w:rsidRPr="007E2DE2">
        <w:rPr>
          <w:rFonts w:cs="Times New Roman"/>
          <w:sz w:val="20"/>
          <w:szCs w:val="20"/>
        </w:rPr>
        <w:t>Da Nang, June 2026</w:t>
      </w:r>
    </w:p>
    <w:p w14:paraId="0C97C7B1" w14:textId="77777777" w:rsidR="00082A62" w:rsidRPr="007E2DE2" w:rsidRDefault="008D60CE">
      <w:pPr>
        <w:rPr>
          <w:rFonts w:cs="Times New Roman"/>
        </w:rPr>
      </w:pPr>
      <w:r w:rsidRPr="007E2DE2">
        <w:rPr>
          <w:rFonts w:cs="Times New Roman"/>
        </w:rPr>
        <w:br w:type="page"/>
      </w:r>
    </w:p>
    <w:p w14:paraId="29543B72" w14:textId="77777777" w:rsidR="000A22EB" w:rsidRPr="007E2DE2" w:rsidRDefault="008D60CE">
      <w:pPr>
        <w:spacing w:after="80"/>
        <w:rPr>
          <w:rFonts w:cs="Times New Roman"/>
          <w:b/>
          <w:sz w:val="28"/>
        </w:rPr>
      </w:pPr>
      <w:r w:rsidRPr="007E2DE2">
        <w:rPr>
          <w:rFonts w:cs="Times New Roman"/>
          <w:b/>
          <w:sz w:val="28"/>
        </w:rPr>
        <w:lastRenderedPageBreak/>
        <w:t>Table of Contents</w:t>
      </w:r>
    </w:p>
    <w:p w14:paraId="7097F484" w14:textId="7CD1BD3F" w:rsidR="000A22EB" w:rsidRPr="007E2DE2" w:rsidRDefault="000A22EB">
      <w:pPr>
        <w:pStyle w:val="TOC1"/>
        <w:tabs>
          <w:tab w:val="right" w:leader="dot" w:pos="9350"/>
        </w:tabs>
        <w:rPr>
          <w:rFonts w:eastAsia="Noto Sans JP" w:cs="Times New Roman"/>
          <w:noProof/>
          <w:lang w:eastAsia="ja-JP"/>
        </w:rPr>
      </w:pPr>
      <w:r w:rsidRPr="007E2DE2">
        <w:rPr>
          <w:rFonts w:cs="Times New Roman"/>
          <w:b/>
          <w:sz w:val="28"/>
        </w:rPr>
        <w:fldChar w:fldCharType="begin"/>
      </w:r>
      <w:r w:rsidRPr="007E2DE2">
        <w:rPr>
          <w:rFonts w:cs="Times New Roman"/>
          <w:b/>
          <w:sz w:val="28"/>
        </w:rPr>
        <w:instrText xml:space="preserve"> TOC \h \z \t "HEI,1,HE1,2,HE1.1,3,HE1.1.1,4,HE1.1.1.1,5" </w:instrText>
      </w:r>
      <w:r w:rsidRPr="007E2DE2">
        <w:rPr>
          <w:rFonts w:cs="Times New Roman"/>
          <w:b/>
          <w:sz w:val="28"/>
        </w:rPr>
        <w:fldChar w:fldCharType="separate"/>
      </w:r>
      <w:hyperlink w:anchor="_Toc232436698" w:history="1">
        <w:r w:rsidRPr="007E2DE2">
          <w:rPr>
            <w:rStyle w:val="Hyperlink"/>
            <w:rFonts w:cs="Times New Roman"/>
            <w:noProof/>
          </w:rPr>
          <w:t>I. Record of Changes</w:t>
        </w:r>
        <w:r w:rsidRPr="007E2DE2">
          <w:rPr>
            <w:rFonts w:cs="Times New Roman"/>
            <w:noProof/>
            <w:webHidden/>
          </w:rPr>
          <w:tab/>
        </w:r>
        <w:r w:rsidRPr="007E2DE2">
          <w:rPr>
            <w:rFonts w:cs="Times New Roman"/>
            <w:noProof/>
            <w:webHidden/>
          </w:rPr>
          <w:fldChar w:fldCharType="begin"/>
        </w:r>
        <w:r w:rsidRPr="007E2DE2">
          <w:rPr>
            <w:rFonts w:cs="Times New Roman"/>
            <w:noProof/>
            <w:webHidden/>
          </w:rPr>
          <w:instrText xml:space="preserve"> PAGEREF _Toc232436698 \h </w:instrText>
        </w:r>
        <w:r w:rsidRPr="007E2DE2">
          <w:rPr>
            <w:rFonts w:cs="Times New Roman"/>
            <w:noProof/>
            <w:webHidden/>
          </w:rPr>
        </w:r>
        <w:r w:rsidRPr="007E2DE2">
          <w:rPr>
            <w:rFonts w:cs="Times New Roman"/>
            <w:noProof/>
            <w:webHidden/>
          </w:rPr>
          <w:fldChar w:fldCharType="separate"/>
        </w:r>
        <w:r w:rsidR="00DF6560">
          <w:rPr>
            <w:rFonts w:cs="Times New Roman"/>
            <w:noProof/>
            <w:webHidden/>
          </w:rPr>
          <w:t>1</w:t>
        </w:r>
        <w:r w:rsidRPr="007E2DE2">
          <w:rPr>
            <w:rFonts w:cs="Times New Roman"/>
            <w:noProof/>
            <w:webHidden/>
          </w:rPr>
          <w:fldChar w:fldCharType="end"/>
        </w:r>
      </w:hyperlink>
    </w:p>
    <w:p w14:paraId="108C5A1A" w14:textId="0376BB93" w:rsidR="000A22EB" w:rsidRPr="007E2DE2" w:rsidRDefault="000A1733">
      <w:pPr>
        <w:pStyle w:val="TOC1"/>
        <w:tabs>
          <w:tab w:val="right" w:leader="dot" w:pos="9350"/>
        </w:tabs>
        <w:rPr>
          <w:rFonts w:eastAsia="Noto Sans JP" w:cs="Times New Roman"/>
          <w:noProof/>
          <w:lang w:eastAsia="ja-JP"/>
        </w:rPr>
      </w:pPr>
      <w:hyperlink w:anchor="_Toc232436699" w:history="1">
        <w:r w:rsidR="000A22EB" w:rsidRPr="007E2DE2">
          <w:rPr>
            <w:rStyle w:val="Hyperlink"/>
            <w:rFonts w:cs="Times New Roman"/>
            <w:noProof/>
          </w:rPr>
          <w:t>II. Software Requirement Specification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_Toc232436699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w:t>
        </w:r>
        <w:r w:rsidR="000A22EB" w:rsidRPr="007E2DE2">
          <w:rPr>
            <w:rFonts w:cs="Times New Roman"/>
            <w:noProof/>
            <w:webHidden/>
          </w:rPr>
          <w:fldChar w:fldCharType="end"/>
        </w:r>
      </w:hyperlink>
    </w:p>
    <w:p w14:paraId="73694B85" w14:textId="00B9108E" w:rsidR="000A22EB" w:rsidRPr="007E2DE2" w:rsidRDefault="000A1733">
      <w:pPr>
        <w:pStyle w:val="TOC2"/>
        <w:tabs>
          <w:tab w:val="right" w:leader="dot" w:pos="9350"/>
        </w:tabs>
        <w:rPr>
          <w:rFonts w:eastAsia="Noto Sans JP" w:cs="Times New Roman"/>
          <w:noProof/>
          <w:lang w:eastAsia="ja-JP"/>
        </w:rPr>
      </w:pPr>
      <w:hyperlink w:anchor="_Toc232436700" w:history="1">
        <w:r w:rsidR="000A22EB" w:rsidRPr="007E2DE2">
          <w:rPr>
            <w:rStyle w:val="Hyperlink"/>
            <w:rFonts w:cs="Times New Roman"/>
            <w:noProof/>
          </w:rPr>
          <w:t>1. Product Overview</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_Toc232436700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w:t>
        </w:r>
        <w:r w:rsidR="000A22EB" w:rsidRPr="007E2DE2">
          <w:rPr>
            <w:rFonts w:cs="Times New Roman"/>
            <w:noProof/>
            <w:webHidden/>
          </w:rPr>
          <w:fldChar w:fldCharType="end"/>
        </w:r>
      </w:hyperlink>
    </w:p>
    <w:p w14:paraId="29831060" w14:textId="25CC5F35" w:rsidR="000A22EB" w:rsidRPr="007E2DE2" w:rsidRDefault="000A1733">
      <w:pPr>
        <w:pStyle w:val="TOC3"/>
        <w:tabs>
          <w:tab w:val="right" w:leader="dot" w:pos="9350"/>
        </w:tabs>
        <w:rPr>
          <w:rFonts w:eastAsia="Noto Sans JP" w:cs="Times New Roman"/>
          <w:noProof/>
          <w:lang w:eastAsia="ja-JP"/>
        </w:rPr>
      </w:pPr>
      <w:hyperlink w:anchor="_Toc232436701" w:history="1">
        <w:r w:rsidR="000A22EB" w:rsidRPr="007E2DE2">
          <w:rPr>
            <w:rStyle w:val="Hyperlink"/>
            <w:rFonts w:cs="Times New Roman"/>
            <w:noProof/>
          </w:rPr>
          <w:t>1.1 Context Diagram</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_Toc232436701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w:t>
        </w:r>
        <w:r w:rsidR="000A22EB" w:rsidRPr="007E2DE2">
          <w:rPr>
            <w:rFonts w:cs="Times New Roman"/>
            <w:noProof/>
            <w:webHidden/>
          </w:rPr>
          <w:fldChar w:fldCharType="end"/>
        </w:r>
      </w:hyperlink>
    </w:p>
    <w:p w14:paraId="2417EB73" w14:textId="7811E39F" w:rsidR="000A22EB" w:rsidRPr="007E2DE2" w:rsidRDefault="000A1733">
      <w:pPr>
        <w:pStyle w:val="TOC2"/>
        <w:tabs>
          <w:tab w:val="right" w:leader="dot" w:pos="9350"/>
        </w:tabs>
        <w:rPr>
          <w:rFonts w:eastAsia="Noto Sans JP" w:cs="Times New Roman"/>
          <w:noProof/>
          <w:lang w:eastAsia="ja-JP"/>
        </w:rPr>
      </w:pPr>
      <w:hyperlink w:anchor="_Toc232436702" w:history="1">
        <w:r w:rsidR="000A22EB" w:rsidRPr="007E2DE2">
          <w:rPr>
            <w:rStyle w:val="Hyperlink"/>
            <w:rFonts w:cs="Times New Roman"/>
            <w:noProof/>
          </w:rPr>
          <w:t>2. User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_Toc232436702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w:t>
        </w:r>
        <w:r w:rsidR="000A22EB" w:rsidRPr="007E2DE2">
          <w:rPr>
            <w:rFonts w:cs="Times New Roman"/>
            <w:noProof/>
            <w:webHidden/>
          </w:rPr>
          <w:fldChar w:fldCharType="end"/>
        </w:r>
      </w:hyperlink>
    </w:p>
    <w:p w14:paraId="44B05393" w14:textId="44A6AD00" w:rsidR="000A22EB" w:rsidRPr="007E2DE2" w:rsidRDefault="000A1733">
      <w:pPr>
        <w:pStyle w:val="TOC3"/>
        <w:tabs>
          <w:tab w:val="right" w:leader="dot" w:pos="9350"/>
        </w:tabs>
        <w:rPr>
          <w:rFonts w:eastAsia="Noto Sans JP" w:cs="Times New Roman"/>
          <w:noProof/>
          <w:lang w:eastAsia="ja-JP"/>
        </w:rPr>
      </w:pPr>
      <w:hyperlink w:anchor="_Toc232436703" w:history="1">
        <w:r w:rsidR="000A22EB" w:rsidRPr="007E2DE2">
          <w:rPr>
            <w:rStyle w:val="Hyperlink"/>
            <w:rFonts w:cs="Times New Roman"/>
            <w:noProof/>
          </w:rPr>
          <w:t>2.1 Actors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_Toc232436703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w:t>
        </w:r>
        <w:r w:rsidR="000A22EB" w:rsidRPr="007E2DE2">
          <w:rPr>
            <w:rFonts w:cs="Times New Roman"/>
            <w:noProof/>
            <w:webHidden/>
          </w:rPr>
          <w:fldChar w:fldCharType="end"/>
        </w:r>
      </w:hyperlink>
    </w:p>
    <w:p w14:paraId="3B82FC1B" w14:textId="5E3A5890" w:rsidR="000A22EB" w:rsidRPr="007E2DE2" w:rsidRDefault="000A1733">
      <w:pPr>
        <w:pStyle w:val="TOC3"/>
        <w:tabs>
          <w:tab w:val="right" w:leader="dot" w:pos="9350"/>
        </w:tabs>
        <w:rPr>
          <w:rFonts w:eastAsia="Noto Sans JP" w:cs="Times New Roman"/>
          <w:noProof/>
          <w:lang w:eastAsia="ja-JP"/>
        </w:rPr>
      </w:pPr>
      <w:hyperlink w:anchor="_Toc232436704" w:history="1">
        <w:r w:rsidR="000A22EB" w:rsidRPr="007E2DE2">
          <w:rPr>
            <w:rStyle w:val="Hyperlink"/>
            <w:rFonts w:cs="Times New Roman"/>
            <w:noProof/>
          </w:rPr>
          <w:t>2.2 Use Cases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_Toc232436704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3</w:t>
        </w:r>
        <w:r w:rsidR="000A22EB" w:rsidRPr="007E2DE2">
          <w:rPr>
            <w:rFonts w:cs="Times New Roman"/>
            <w:noProof/>
            <w:webHidden/>
          </w:rPr>
          <w:fldChar w:fldCharType="end"/>
        </w:r>
      </w:hyperlink>
    </w:p>
    <w:p w14:paraId="2B0E5926" w14:textId="49791A4C" w:rsidR="000A22EB" w:rsidRPr="007E2DE2" w:rsidRDefault="000A1733">
      <w:pPr>
        <w:pStyle w:val="TOC4"/>
        <w:tabs>
          <w:tab w:val="right" w:leader="dot" w:pos="9350"/>
        </w:tabs>
        <w:rPr>
          <w:rFonts w:eastAsia="Noto Sans JP" w:cs="Times New Roman"/>
          <w:noProof/>
          <w:lang w:eastAsia="ja-JP"/>
        </w:rPr>
      </w:pPr>
      <w:hyperlink w:anchor="_Toc232436705" w:history="1">
        <w:r w:rsidR="000A22EB" w:rsidRPr="007E2DE2">
          <w:rPr>
            <w:rStyle w:val="Hyperlink"/>
            <w:rFonts w:cs="Times New Roman"/>
            <w:noProof/>
          </w:rPr>
          <w:t>2.2.1 Diagram(s)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_Toc232436705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3</w:t>
        </w:r>
        <w:r w:rsidR="000A22EB" w:rsidRPr="007E2DE2">
          <w:rPr>
            <w:rFonts w:cs="Times New Roman"/>
            <w:noProof/>
            <w:webHidden/>
          </w:rPr>
          <w:fldChar w:fldCharType="end"/>
        </w:r>
      </w:hyperlink>
    </w:p>
    <w:p w14:paraId="607EC944" w14:textId="0A6F9E62" w:rsidR="000A22EB" w:rsidRPr="007E2DE2" w:rsidRDefault="000A1733">
      <w:pPr>
        <w:pStyle w:val="TOC4"/>
        <w:tabs>
          <w:tab w:val="right" w:leader="dot" w:pos="9350"/>
        </w:tabs>
        <w:rPr>
          <w:rFonts w:eastAsia="Noto Sans JP" w:cs="Times New Roman"/>
          <w:noProof/>
          <w:lang w:eastAsia="ja-JP"/>
        </w:rPr>
      </w:pPr>
      <w:hyperlink w:anchor="_Toc232436706" w:history="1">
        <w:r w:rsidR="000A22EB" w:rsidRPr="007E2DE2">
          <w:rPr>
            <w:rStyle w:val="Hyperlink"/>
            <w:rFonts w:cs="Times New Roman"/>
            <w:noProof/>
          </w:rPr>
          <w:t>2.2.2 Descriptions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_Toc232436706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9</w:t>
        </w:r>
        <w:r w:rsidR="000A22EB" w:rsidRPr="007E2DE2">
          <w:rPr>
            <w:rFonts w:cs="Times New Roman"/>
            <w:noProof/>
            <w:webHidden/>
          </w:rPr>
          <w:fldChar w:fldCharType="end"/>
        </w:r>
      </w:hyperlink>
    </w:p>
    <w:p w14:paraId="7AFC13F6" w14:textId="018A8418" w:rsidR="000A22EB" w:rsidRPr="007E2DE2" w:rsidRDefault="000A1733" w:rsidP="007E2DE2">
      <w:pPr>
        <w:pStyle w:val="TOC1"/>
        <w:tabs>
          <w:tab w:val="right" w:leader="dot" w:pos="9350"/>
        </w:tabs>
        <w:rPr>
          <w:rFonts w:eastAsia="Noto Sans JP" w:cs="Times New Roman"/>
          <w:noProof/>
          <w:lang w:eastAsia="ja-JP"/>
        </w:rPr>
      </w:pPr>
      <w:hyperlink w:anchor="_Toc232436707" w:history="1">
        <w:r w:rsidR="000A22EB" w:rsidRPr="007E2DE2">
          <w:rPr>
            <w:rStyle w:val="Hyperlink"/>
            <w:rFonts w:cs="Times New Roman"/>
            <w:noProof/>
          </w:rPr>
          <w:t>3. Functional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_Toc232436707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12</w:t>
        </w:r>
        <w:r w:rsidR="000A22EB" w:rsidRPr="007E2DE2">
          <w:rPr>
            <w:rFonts w:cs="Times New Roman"/>
            <w:noProof/>
            <w:webHidden/>
          </w:rPr>
          <w:fldChar w:fldCharType="end"/>
        </w:r>
      </w:hyperlink>
    </w:p>
    <w:p w14:paraId="3396B18A" w14:textId="516F04F9" w:rsidR="000A22EB" w:rsidRPr="007E2DE2" w:rsidRDefault="000A1733">
      <w:pPr>
        <w:pStyle w:val="TOC3"/>
        <w:tabs>
          <w:tab w:val="right" w:leader="dot" w:pos="9350"/>
        </w:tabs>
        <w:rPr>
          <w:rFonts w:eastAsia="Noto Sans JP" w:cs="Times New Roman"/>
          <w:noProof/>
          <w:lang w:eastAsia="ja-JP"/>
        </w:rPr>
      </w:pPr>
      <w:hyperlink w:anchor="_Toc232436708" w:history="1">
        <w:r w:rsidR="000A22EB" w:rsidRPr="007E2DE2">
          <w:rPr>
            <w:rStyle w:val="Hyperlink"/>
            <w:rFonts w:cs="Times New Roman"/>
            <w:noProof/>
          </w:rPr>
          <w:t>3.1 System Functional Overview</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_Toc232436708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12</w:t>
        </w:r>
        <w:r w:rsidR="000A22EB" w:rsidRPr="007E2DE2">
          <w:rPr>
            <w:rFonts w:cs="Times New Roman"/>
            <w:noProof/>
            <w:webHidden/>
          </w:rPr>
          <w:fldChar w:fldCharType="end"/>
        </w:r>
      </w:hyperlink>
    </w:p>
    <w:p w14:paraId="3725C7A3" w14:textId="522FA9D2" w:rsidR="000A22EB" w:rsidRPr="007E2DE2" w:rsidRDefault="000A1733">
      <w:pPr>
        <w:pStyle w:val="TOC4"/>
        <w:tabs>
          <w:tab w:val="right" w:leader="dot" w:pos="9350"/>
        </w:tabs>
        <w:rPr>
          <w:rFonts w:eastAsia="Noto Sans JP" w:cs="Times New Roman"/>
          <w:noProof/>
          <w:lang w:eastAsia="ja-JP"/>
        </w:rPr>
      </w:pPr>
      <w:hyperlink w:anchor="_Toc232436709" w:history="1">
        <w:r w:rsidR="000A22EB" w:rsidRPr="007E2DE2">
          <w:rPr>
            <w:rStyle w:val="Hyperlink"/>
            <w:rFonts w:cs="Times New Roman"/>
            <w:noProof/>
          </w:rPr>
          <w:t>3.1.1 Screens Flow</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_Toc232436709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12</w:t>
        </w:r>
        <w:r w:rsidR="000A22EB" w:rsidRPr="007E2DE2">
          <w:rPr>
            <w:rFonts w:cs="Times New Roman"/>
            <w:noProof/>
            <w:webHidden/>
          </w:rPr>
          <w:fldChar w:fldCharType="end"/>
        </w:r>
      </w:hyperlink>
    </w:p>
    <w:p w14:paraId="3F687D26" w14:textId="5F53FE75" w:rsidR="000A22EB" w:rsidRPr="007E2DE2" w:rsidRDefault="000A1733">
      <w:pPr>
        <w:pStyle w:val="TOC5"/>
        <w:tabs>
          <w:tab w:val="right" w:leader="dot" w:pos="9350"/>
        </w:tabs>
        <w:rPr>
          <w:rFonts w:eastAsia="Noto Sans JP" w:cs="Times New Roman"/>
          <w:noProof/>
          <w:lang w:eastAsia="ja-JP"/>
        </w:rPr>
      </w:pPr>
      <w:hyperlink w:anchor="_Toc232436710" w:history="1">
        <w:r w:rsidR="000A22EB" w:rsidRPr="007E2DE2">
          <w:rPr>
            <w:rStyle w:val="Hyperlink"/>
            <w:rFonts w:cs="Times New Roman"/>
            <w:noProof/>
          </w:rPr>
          <w:t>3.1.1.1 Screen Flow of Guest/User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_Toc232436710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12</w:t>
        </w:r>
        <w:r w:rsidR="000A22EB" w:rsidRPr="007E2DE2">
          <w:rPr>
            <w:rFonts w:cs="Times New Roman"/>
            <w:noProof/>
            <w:webHidden/>
          </w:rPr>
          <w:fldChar w:fldCharType="end"/>
        </w:r>
      </w:hyperlink>
    </w:p>
    <w:p w14:paraId="2695F8D7" w14:textId="568999BC" w:rsidR="000A22EB" w:rsidRPr="007E2DE2" w:rsidRDefault="000A1733">
      <w:pPr>
        <w:pStyle w:val="TOC5"/>
        <w:tabs>
          <w:tab w:val="right" w:leader="dot" w:pos="9350"/>
        </w:tabs>
        <w:rPr>
          <w:rFonts w:eastAsia="Noto Sans JP" w:cs="Times New Roman"/>
          <w:noProof/>
          <w:lang w:eastAsia="ja-JP"/>
        </w:rPr>
      </w:pPr>
      <w:hyperlink w:anchor="_Toc232436711" w:history="1">
        <w:r w:rsidR="000A22EB" w:rsidRPr="007E2DE2">
          <w:rPr>
            <w:rStyle w:val="Hyperlink"/>
            <w:rFonts w:cs="Times New Roman"/>
            <w:noProof/>
          </w:rPr>
          <w:t>3</w:t>
        </w:r>
        <w:r w:rsidR="000A22EB" w:rsidRPr="007E2DE2">
          <w:rPr>
            <w:rStyle w:val="Hyperlink"/>
            <w:rFonts w:cs="Times New Roman"/>
            <w:noProof/>
            <w:lang w:val="vi-VN"/>
          </w:rPr>
          <w:t>.1.1.2</w:t>
        </w:r>
        <w:r w:rsidR="000A22EB" w:rsidRPr="007E2DE2">
          <w:rPr>
            <w:rStyle w:val="Hyperlink"/>
            <w:rFonts w:cs="Times New Roman"/>
            <w:noProof/>
          </w:rPr>
          <w:t xml:space="preserve"> Screen Flow of Project</w:t>
        </w:r>
        <w:r w:rsidR="000A22EB" w:rsidRPr="007E2DE2">
          <w:rPr>
            <w:rStyle w:val="Hyperlink"/>
            <w:rFonts w:cs="Times New Roman"/>
            <w:noProof/>
            <w:lang w:val="vi-VN"/>
          </w:rPr>
          <w:t xml:space="preserve"> Leader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_Toc232436711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12</w:t>
        </w:r>
        <w:r w:rsidR="000A22EB" w:rsidRPr="007E2DE2">
          <w:rPr>
            <w:rFonts w:cs="Times New Roman"/>
            <w:noProof/>
            <w:webHidden/>
          </w:rPr>
          <w:fldChar w:fldCharType="end"/>
        </w:r>
      </w:hyperlink>
    </w:p>
    <w:p w14:paraId="6278285F" w14:textId="3D90CE42" w:rsidR="000A22EB" w:rsidRPr="007E2DE2" w:rsidRDefault="000A1733">
      <w:pPr>
        <w:pStyle w:val="TOC5"/>
        <w:tabs>
          <w:tab w:val="right" w:leader="dot" w:pos="9350"/>
        </w:tabs>
        <w:rPr>
          <w:rFonts w:eastAsia="Noto Sans JP" w:cs="Times New Roman"/>
          <w:noProof/>
          <w:lang w:eastAsia="ja-JP"/>
        </w:rPr>
      </w:pPr>
      <w:hyperlink w:anchor="_Toc232436712" w:history="1">
        <w:r w:rsidR="000A22EB" w:rsidRPr="007E2DE2">
          <w:rPr>
            <w:rStyle w:val="Hyperlink"/>
            <w:rFonts w:cs="Times New Roman"/>
            <w:noProof/>
          </w:rPr>
          <w:t>3</w:t>
        </w:r>
        <w:r w:rsidR="000A22EB" w:rsidRPr="007E2DE2">
          <w:rPr>
            <w:rStyle w:val="Hyperlink"/>
            <w:rFonts w:cs="Times New Roman"/>
            <w:noProof/>
            <w:lang w:val="vi-VN"/>
          </w:rPr>
          <w:t>.1.1.3</w:t>
        </w:r>
        <w:r w:rsidR="000A22EB" w:rsidRPr="007E2DE2">
          <w:rPr>
            <w:rStyle w:val="Hyperlink"/>
            <w:rFonts w:cs="Times New Roman"/>
            <w:noProof/>
          </w:rPr>
          <w:t xml:space="preserve"> Screen Flow of Team</w:t>
        </w:r>
        <w:r w:rsidR="000A22EB" w:rsidRPr="007E2DE2">
          <w:rPr>
            <w:rStyle w:val="Hyperlink"/>
            <w:rFonts w:cs="Times New Roman"/>
            <w:noProof/>
            <w:lang w:val="vi-VN"/>
          </w:rPr>
          <w:t xml:space="preserve"> Member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_Toc232436712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13</w:t>
        </w:r>
        <w:r w:rsidR="000A22EB" w:rsidRPr="007E2DE2">
          <w:rPr>
            <w:rFonts w:cs="Times New Roman"/>
            <w:noProof/>
            <w:webHidden/>
          </w:rPr>
          <w:fldChar w:fldCharType="end"/>
        </w:r>
      </w:hyperlink>
    </w:p>
    <w:p w14:paraId="36B19D4D" w14:textId="453E73D6" w:rsidR="000A22EB" w:rsidRPr="007E2DE2" w:rsidRDefault="000A1733">
      <w:pPr>
        <w:pStyle w:val="TOC5"/>
        <w:tabs>
          <w:tab w:val="right" w:leader="dot" w:pos="9350"/>
        </w:tabs>
        <w:rPr>
          <w:rFonts w:eastAsia="Noto Sans JP" w:cs="Times New Roman"/>
          <w:noProof/>
          <w:lang w:eastAsia="ja-JP"/>
        </w:rPr>
      </w:pPr>
      <w:hyperlink w:anchor="_Toc232436713" w:history="1">
        <w:r w:rsidR="000A22EB" w:rsidRPr="007E2DE2">
          <w:rPr>
            <w:rStyle w:val="Hyperlink"/>
            <w:rFonts w:cs="Times New Roman"/>
            <w:noProof/>
          </w:rPr>
          <w:t>3</w:t>
        </w:r>
        <w:r w:rsidR="000A22EB" w:rsidRPr="007E2DE2">
          <w:rPr>
            <w:rStyle w:val="Hyperlink"/>
            <w:rFonts w:cs="Times New Roman"/>
            <w:noProof/>
            <w:lang w:val="vi-VN"/>
          </w:rPr>
          <w:t>.1.1.3</w:t>
        </w:r>
        <w:r w:rsidR="000A22EB" w:rsidRPr="007E2DE2">
          <w:rPr>
            <w:rStyle w:val="Hyperlink"/>
            <w:rFonts w:cs="Times New Roman"/>
            <w:noProof/>
          </w:rPr>
          <w:t xml:space="preserve"> Screen Flow of Team</w:t>
        </w:r>
        <w:r w:rsidR="000A22EB" w:rsidRPr="007E2DE2">
          <w:rPr>
            <w:rStyle w:val="Hyperlink"/>
            <w:rFonts w:cs="Times New Roman"/>
            <w:noProof/>
            <w:lang w:val="vi-VN"/>
          </w:rPr>
          <w:t xml:space="preserve"> Member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_Toc232436713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14</w:t>
        </w:r>
        <w:r w:rsidR="000A22EB" w:rsidRPr="007E2DE2">
          <w:rPr>
            <w:rFonts w:cs="Times New Roman"/>
            <w:noProof/>
            <w:webHidden/>
          </w:rPr>
          <w:fldChar w:fldCharType="end"/>
        </w:r>
      </w:hyperlink>
    </w:p>
    <w:p w14:paraId="56EC762D" w14:textId="6BC44A1C" w:rsidR="000A22EB" w:rsidRPr="007E2DE2" w:rsidRDefault="000A1733">
      <w:pPr>
        <w:pStyle w:val="TOC4"/>
        <w:tabs>
          <w:tab w:val="right" w:leader="dot" w:pos="9350"/>
        </w:tabs>
        <w:rPr>
          <w:rFonts w:eastAsia="Noto Sans JP" w:cs="Times New Roman"/>
          <w:noProof/>
          <w:lang w:eastAsia="ja-JP"/>
        </w:rPr>
      </w:pPr>
      <w:hyperlink w:anchor="_Toc232436714" w:history="1">
        <w:r w:rsidR="000A22EB" w:rsidRPr="007E2DE2">
          <w:rPr>
            <w:rStyle w:val="Hyperlink"/>
            <w:rFonts w:cs="Times New Roman"/>
            <w:noProof/>
          </w:rPr>
          <w:t>3.1.2 Screen Descriptions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_Toc232436714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14</w:t>
        </w:r>
        <w:r w:rsidR="000A22EB" w:rsidRPr="007E2DE2">
          <w:rPr>
            <w:rFonts w:cs="Times New Roman"/>
            <w:noProof/>
            <w:webHidden/>
          </w:rPr>
          <w:fldChar w:fldCharType="end"/>
        </w:r>
      </w:hyperlink>
    </w:p>
    <w:p w14:paraId="487E8912" w14:textId="3747E982" w:rsidR="000A22EB" w:rsidRPr="007E2DE2" w:rsidRDefault="000A1733">
      <w:pPr>
        <w:pStyle w:val="TOC4"/>
        <w:tabs>
          <w:tab w:val="right" w:leader="dot" w:pos="9350"/>
        </w:tabs>
        <w:rPr>
          <w:rFonts w:eastAsia="Noto Sans JP" w:cs="Times New Roman"/>
          <w:noProof/>
          <w:lang w:eastAsia="ja-JP"/>
        </w:rPr>
      </w:pPr>
      <w:hyperlink w:anchor="_Toc232436715" w:history="1">
        <w:r w:rsidR="000A22EB" w:rsidRPr="007E2DE2">
          <w:rPr>
            <w:rStyle w:val="Hyperlink"/>
            <w:rFonts w:cs="Times New Roman"/>
            <w:noProof/>
          </w:rPr>
          <w:t>3.1.3 Screen Authorization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_Toc232436715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14</w:t>
        </w:r>
        <w:r w:rsidR="000A22EB" w:rsidRPr="007E2DE2">
          <w:rPr>
            <w:rFonts w:cs="Times New Roman"/>
            <w:noProof/>
            <w:webHidden/>
          </w:rPr>
          <w:fldChar w:fldCharType="end"/>
        </w:r>
      </w:hyperlink>
    </w:p>
    <w:p w14:paraId="395D4085" w14:textId="169C9EB9" w:rsidR="000A22EB" w:rsidRPr="007E2DE2" w:rsidRDefault="000A1733">
      <w:pPr>
        <w:pStyle w:val="TOC4"/>
        <w:tabs>
          <w:tab w:val="right" w:leader="dot" w:pos="9350"/>
        </w:tabs>
        <w:rPr>
          <w:rFonts w:eastAsia="Noto Sans JP" w:cs="Times New Roman"/>
          <w:noProof/>
          <w:lang w:eastAsia="ja-JP"/>
        </w:rPr>
      </w:pPr>
      <w:hyperlink w:anchor="_Toc232436716" w:history="1">
        <w:r w:rsidR="000A22EB" w:rsidRPr="007E2DE2">
          <w:rPr>
            <w:rStyle w:val="Hyperlink"/>
            <w:rFonts w:cs="Times New Roman"/>
            <w:noProof/>
          </w:rPr>
          <w:t>3.1.4 Non-Screen Functions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_Toc232436716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15</w:t>
        </w:r>
        <w:r w:rsidR="000A22EB" w:rsidRPr="007E2DE2">
          <w:rPr>
            <w:rFonts w:cs="Times New Roman"/>
            <w:noProof/>
            <w:webHidden/>
          </w:rPr>
          <w:fldChar w:fldCharType="end"/>
        </w:r>
      </w:hyperlink>
    </w:p>
    <w:p w14:paraId="49810502" w14:textId="3E735E9D" w:rsidR="000A22EB" w:rsidRPr="007E2DE2" w:rsidRDefault="000A1733">
      <w:pPr>
        <w:pStyle w:val="TOC4"/>
        <w:tabs>
          <w:tab w:val="right" w:leader="dot" w:pos="9350"/>
        </w:tabs>
        <w:rPr>
          <w:rFonts w:eastAsia="Noto Sans JP" w:cs="Times New Roman"/>
          <w:noProof/>
          <w:lang w:eastAsia="ja-JP"/>
        </w:rPr>
      </w:pPr>
      <w:hyperlink w:anchor="_Toc232436717" w:history="1">
        <w:r w:rsidR="000A22EB" w:rsidRPr="007E2DE2">
          <w:rPr>
            <w:rStyle w:val="Hyperlink"/>
            <w:rFonts w:cs="Times New Roman"/>
            <w:noProof/>
          </w:rPr>
          <w:t>3.1.5 Entity Relationship Diagram</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_Toc232436717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15</w:t>
        </w:r>
        <w:r w:rsidR="000A22EB" w:rsidRPr="007E2DE2">
          <w:rPr>
            <w:rFonts w:cs="Times New Roman"/>
            <w:noProof/>
            <w:webHidden/>
          </w:rPr>
          <w:fldChar w:fldCharType="end"/>
        </w:r>
      </w:hyperlink>
    </w:p>
    <w:p w14:paraId="75A9FDA2" w14:textId="35B6E481" w:rsidR="000A22EB" w:rsidRPr="007E2DE2" w:rsidRDefault="000A1733">
      <w:pPr>
        <w:pStyle w:val="TOC3"/>
        <w:tabs>
          <w:tab w:val="right" w:leader="dot" w:pos="9350"/>
        </w:tabs>
        <w:rPr>
          <w:rFonts w:eastAsia="Noto Sans JP" w:cs="Times New Roman"/>
          <w:noProof/>
          <w:lang w:eastAsia="ja-JP"/>
        </w:rPr>
      </w:pPr>
      <w:hyperlink w:anchor="_Toc232436718" w:history="1">
        <w:r w:rsidR="000A22EB" w:rsidRPr="007E2DE2">
          <w:rPr>
            <w:rStyle w:val="Hyperlink"/>
            <w:rFonts w:cs="Times New Roman"/>
            <w:noProof/>
          </w:rPr>
          <w:t>3.2 Register</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_Toc232436718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16</w:t>
        </w:r>
        <w:r w:rsidR="000A22EB" w:rsidRPr="007E2DE2">
          <w:rPr>
            <w:rFonts w:cs="Times New Roman"/>
            <w:noProof/>
            <w:webHidden/>
          </w:rPr>
          <w:fldChar w:fldCharType="end"/>
        </w:r>
      </w:hyperlink>
    </w:p>
    <w:p w14:paraId="15741CE0" w14:textId="09212185" w:rsidR="000A22EB" w:rsidRPr="007E2DE2" w:rsidRDefault="000A1733">
      <w:pPr>
        <w:pStyle w:val="TOC3"/>
        <w:tabs>
          <w:tab w:val="right" w:leader="dot" w:pos="9350"/>
        </w:tabs>
        <w:rPr>
          <w:rFonts w:eastAsia="Noto Sans JP" w:cs="Times New Roman"/>
          <w:noProof/>
          <w:lang w:eastAsia="ja-JP"/>
        </w:rPr>
      </w:pPr>
      <w:hyperlink w:anchor="_Toc232436719" w:history="1">
        <w:r w:rsidR="000A22EB" w:rsidRPr="007E2DE2">
          <w:rPr>
            <w:rStyle w:val="Hyperlink"/>
            <w:rFonts w:cs="Times New Roman"/>
            <w:noProof/>
          </w:rPr>
          <w:t>3.3 Login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_Toc232436719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17</w:t>
        </w:r>
        <w:r w:rsidR="000A22EB" w:rsidRPr="007E2DE2">
          <w:rPr>
            <w:rFonts w:cs="Times New Roman"/>
            <w:noProof/>
            <w:webHidden/>
          </w:rPr>
          <w:fldChar w:fldCharType="end"/>
        </w:r>
      </w:hyperlink>
    </w:p>
    <w:p w14:paraId="22847BF1" w14:textId="0B1DFC83" w:rsidR="000A22EB" w:rsidRPr="007E2DE2" w:rsidRDefault="000A1733">
      <w:pPr>
        <w:pStyle w:val="TOC3"/>
        <w:tabs>
          <w:tab w:val="right" w:leader="dot" w:pos="9350"/>
        </w:tabs>
        <w:rPr>
          <w:rFonts w:eastAsia="Noto Sans JP" w:cs="Times New Roman"/>
          <w:noProof/>
          <w:lang w:eastAsia="ja-JP"/>
        </w:rPr>
      </w:pPr>
      <w:hyperlink w:anchor="_Toc232436720" w:history="1">
        <w:r w:rsidR="000A22EB" w:rsidRPr="007E2DE2">
          <w:rPr>
            <w:rStyle w:val="Hyperlink"/>
            <w:rFonts w:cs="Times New Roman"/>
            <w:noProof/>
          </w:rPr>
          <w:t>3.4 Forgot Password</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_Toc232436720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18</w:t>
        </w:r>
        <w:r w:rsidR="000A22EB" w:rsidRPr="007E2DE2">
          <w:rPr>
            <w:rFonts w:cs="Times New Roman"/>
            <w:noProof/>
            <w:webHidden/>
          </w:rPr>
          <w:fldChar w:fldCharType="end"/>
        </w:r>
      </w:hyperlink>
    </w:p>
    <w:p w14:paraId="4F9399BA" w14:textId="2306263B" w:rsidR="000A22EB" w:rsidRPr="007E2DE2" w:rsidRDefault="000A1733">
      <w:pPr>
        <w:pStyle w:val="TOC3"/>
        <w:tabs>
          <w:tab w:val="right" w:leader="dot" w:pos="9350"/>
        </w:tabs>
        <w:rPr>
          <w:rFonts w:eastAsia="Noto Sans JP" w:cs="Times New Roman"/>
          <w:noProof/>
          <w:lang w:eastAsia="ja-JP"/>
        </w:rPr>
      </w:pPr>
      <w:hyperlink w:anchor="_Toc232436721" w:history="1">
        <w:r w:rsidR="000A22EB" w:rsidRPr="007E2DE2">
          <w:rPr>
            <w:rStyle w:val="Hyperlink"/>
            <w:rFonts w:cs="Times New Roman"/>
            <w:noProof/>
          </w:rPr>
          <w:t>3.5 Project Workspace Management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_Toc232436721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19</w:t>
        </w:r>
        <w:r w:rsidR="000A22EB" w:rsidRPr="007E2DE2">
          <w:rPr>
            <w:rFonts w:cs="Times New Roman"/>
            <w:noProof/>
            <w:webHidden/>
          </w:rPr>
          <w:fldChar w:fldCharType="end"/>
        </w:r>
      </w:hyperlink>
    </w:p>
    <w:p w14:paraId="6C7D51DB" w14:textId="0AEA5718" w:rsidR="000A22EB" w:rsidRPr="007E2DE2" w:rsidRDefault="000A1733">
      <w:pPr>
        <w:pStyle w:val="TOC3"/>
        <w:tabs>
          <w:tab w:val="right" w:leader="dot" w:pos="9350"/>
        </w:tabs>
        <w:rPr>
          <w:rFonts w:eastAsia="Noto Sans JP" w:cs="Times New Roman"/>
          <w:noProof/>
          <w:lang w:eastAsia="ja-JP"/>
        </w:rPr>
      </w:pPr>
      <w:hyperlink w:anchor="_Toc232436722" w:history="1">
        <w:r w:rsidR="000A22EB" w:rsidRPr="007E2DE2">
          <w:rPr>
            <w:rStyle w:val="Hyperlink"/>
            <w:rFonts w:cs="Times New Roman"/>
            <w:noProof/>
          </w:rPr>
          <w:t>3.6 Requirement Management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_Toc232436722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20</w:t>
        </w:r>
        <w:r w:rsidR="000A22EB" w:rsidRPr="007E2DE2">
          <w:rPr>
            <w:rFonts w:cs="Times New Roman"/>
            <w:noProof/>
            <w:webHidden/>
          </w:rPr>
          <w:fldChar w:fldCharType="end"/>
        </w:r>
      </w:hyperlink>
    </w:p>
    <w:p w14:paraId="1EBA1DDF" w14:textId="56D7CDFA" w:rsidR="000A22EB" w:rsidRPr="007E2DE2" w:rsidRDefault="000A1733">
      <w:pPr>
        <w:pStyle w:val="TOC3"/>
        <w:tabs>
          <w:tab w:val="right" w:leader="dot" w:pos="9350"/>
        </w:tabs>
        <w:rPr>
          <w:rFonts w:eastAsia="Noto Sans JP" w:cs="Times New Roman"/>
          <w:noProof/>
          <w:lang w:eastAsia="ja-JP"/>
        </w:rPr>
      </w:pPr>
      <w:hyperlink w:anchor="_Toc232436723" w:history="1">
        <w:r w:rsidR="000A22EB" w:rsidRPr="007E2DE2">
          <w:rPr>
            <w:rStyle w:val="Hyperlink"/>
            <w:rFonts w:cs="Times New Roman"/>
            <w:noProof/>
          </w:rPr>
          <w:t>3.7 Task and Sprint Management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_Toc232436723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21</w:t>
        </w:r>
        <w:r w:rsidR="000A22EB" w:rsidRPr="007E2DE2">
          <w:rPr>
            <w:rFonts w:cs="Times New Roman"/>
            <w:noProof/>
            <w:webHidden/>
          </w:rPr>
          <w:fldChar w:fldCharType="end"/>
        </w:r>
      </w:hyperlink>
    </w:p>
    <w:p w14:paraId="6518A949" w14:textId="686F7191" w:rsidR="000A22EB" w:rsidRPr="007E2DE2" w:rsidRDefault="000A1733">
      <w:pPr>
        <w:pStyle w:val="TOC3"/>
        <w:tabs>
          <w:tab w:val="right" w:leader="dot" w:pos="9350"/>
        </w:tabs>
        <w:rPr>
          <w:rFonts w:eastAsia="Noto Sans JP" w:cs="Times New Roman"/>
          <w:noProof/>
          <w:lang w:eastAsia="ja-JP"/>
        </w:rPr>
      </w:pPr>
      <w:hyperlink w:anchor="_Toc232436724" w:history="1">
        <w:r w:rsidR="000A22EB" w:rsidRPr="007E2DE2">
          <w:rPr>
            <w:rStyle w:val="Hyperlink"/>
            <w:rFonts w:cs="Times New Roman"/>
            <w:noProof/>
          </w:rPr>
          <w:t>3.8 Test Case and Bug Tracking</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_Toc232436724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22</w:t>
        </w:r>
        <w:r w:rsidR="000A22EB" w:rsidRPr="007E2DE2">
          <w:rPr>
            <w:rFonts w:cs="Times New Roman"/>
            <w:noProof/>
            <w:webHidden/>
          </w:rPr>
          <w:fldChar w:fldCharType="end"/>
        </w:r>
      </w:hyperlink>
    </w:p>
    <w:p w14:paraId="7E2334FA" w14:textId="2ED70824" w:rsidR="000A22EB" w:rsidRPr="007E2DE2" w:rsidRDefault="000A1733">
      <w:pPr>
        <w:pStyle w:val="TOC3"/>
        <w:tabs>
          <w:tab w:val="right" w:leader="dot" w:pos="9350"/>
        </w:tabs>
        <w:rPr>
          <w:rFonts w:eastAsia="Noto Sans JP" w:cs="Times New Roman"/>
          <w:noProof/>
          <w:lang w:eastAsia="ja-JP"/>
        </w:rPr>
      </w:pPr>
      <w:hyperlink w:anchor="_Toc232436725" w:history="1">
        <w:r w:rsidR="000A22EB" w:rsidRPr="007E2DE2">
          <w:rPr>
            <w:rStyle w:val="Hyperlink"/>
            <w:rFonts w:cs="Times New Roman"/>
            <w:noProof/>
          </w:rPr>
          <w:t>3.9 Evidence Vault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_Toc232436725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23</w:t>
        </w:r>
        <w:r w:rsidR="000A22EB" w:rsidRPr="007E2DE2">
          <w:rPr>
            <w:rFonts w:cs="Times New Roman"/>
            <w:noProof/>
            <w:webHidden/>
          </w:rPr>
          <w:fldChar w:fldCharType="end"/>
        </w:r>
      </w:hyperlink>
    </w:p>
    <w:p w14:paraId="27B44465" w14:textId="258299E4" w:rsidR="000A22EB" w:rsidRPr="007E2DE2" w:rsidRDefault="000A1733">
      <w:pPr>
        <w:pStyle w:val="TOC3"/>
        <w:tabs>
          <w:tab w:val="right" w:leader="dot" w:pos="9350"/>
        </w:tabs>
        <w:rPr>
          <w:rFonts w:eastAsia="Noto Sans JP" w:cs="Times New Roman"/>
          <w:noProof/>
          <w:lang w:eastAsia="ja-JP"/>
        </w:rPr>
      </w:pPr>
      <w:hyperlink w:anchor="_Toc232436726" w:history="1">
        <w:r w:rsidR="000A22EB" w:rsidRPr="007E2DE2">
          <w:rPr>
            <w:rStyle w:val="Hyperlink"/>
            <w:rFonts w:cs="Times New Roman"/>
            <w:noProof/>
          </w:rPr>
          <w:t>3.10 Requirement Traceability Matrix</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_Toc232436726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24</w:t>
        </w:r>
        <w:r w:rsidR="000A22EB" w:rsidRPr="007E2DE2">
          <w:rPr>
            <w:rFonts w:cs="Times New Roman"/>
            <w:noProof/>
            <w:webHidden/>
          </w:rPr>
          <w:fldChar w:fldCharType="end"/>
        </w:r>
      </w:hyperlink>
    </w:p>
    <w:p w14:paraId="49B0ADFC" w14:textId="7797B1BA" w:rsidR="000A22EB" w:rsidRPr="007E2DE2" w:rsidRDefault="000A1733">
      <w:pPr>
        <w:pStyle w:val="TOC3"/>
        <w:tabs>
          <w:tab w:val="right" w:leader="dot" w:pos="9350"/>
        </w:tabs>
        <w:rPr>
          <w:rFonts w:eastAsia="Noto Sans JP" w:cs="Times New Roman"/>
          <w:noProof/>
          <w:lang w:eastAsia="ja-JP"/>
        </w:rPr>
      </w:pPr>
      <w:hyperlink w:anchor="_Toc232436727" w:history="1">
        <w:r w:rsidR="000A22EB" w:rsidRPr="007E2DE2">
          <w:rPr>
            <w:rStyle w:val="Hyperlink"/>
            <w:rFonts w:cs="Times New Roman"/>
            <w:noProof/>
          </w:rPr>
          <w:t>3.11 Code Insight and GitHub Integration</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_Toc232436727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25</w:t>
        </w:r>
        <w:r w:rsidR="000A22EB" w:rsidRPr="007E2DE2">
          <w:rPr>
            <w:rFonts w:cs="Times New Roman"/>
            <w:noProof/>
            <w:webHidden/>
          </w:rPr>
          <w:fldChar w:fldCharType="end"/>
        </w:r>
      </w:hyperlink>
    </w:p>
    <w:p w14:paraId="1A0F677A" w14:textId="7AE4D0B1" w:rsidR="000A22EB" w:rsidRPr="007E2DE2" w:rsidRDefault="000A1733">
      <w:pPr>
        <w:pStyle w:val="TOC3"/>
        <w:tabs>
          <w:tab w:val="right" w:leader="dot" w:pos="9350"/>
        </w:tabs>
        <w:rPr>
          <w:rFonts w:eastAsia="Noto Sans JP" w:cs="Times New Roman"/>
          <w:noProof/>
          <w:lang w:eastAsia="ja-JP"/>
        </w:rPr>
      </w:pPr>
      <w:hyperlink w:anchor="_Toc232436728" w:history="1">
        <w:r w:rsidR="000A22EB" w:rsidRPr="007E2DE2">
          <w:rPr>
            <w:rStyle w:val="Hyperlink"/>
            <w:rFonts w:cs="Times New Roman"/>
            <w:noProof/>
          </w:rPr>
          <w:t>3.12 AI Engine and Weekly Report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_Toc232436728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26</w:t>
        </w:r>
        <w:r w:rsidR="000A22EB" w:rsidRPr="007E2DE2">
          <w:rPr>
            <w:rFonts w:cs="Times New Roman"/>
            <w:noProof/>
            <w:webHidden/>
          </w:rPr>
          <w:fldChar w:fldCharType="end"/>
        </w:r>
      </w:hyperlink>
    </w:p>
    <w:p w14:paraId="5C017F5F" w14:textId="73437143" w:rsidR="000A22EB" w:rsidRPr="007E2DE2" w:rsidRDefault="000A1733">
      <w:pPr>
        <w:pStyle w:val="TOC3"/>
        <w:tabs>
          <w:tab w:val="right" w:leader="dot" w:pos="9350"/>
        </w:tabs>
        <w:rPr>
          <w:rFonts w:eastAsia="Noto Sans JP" w:cs="Times New Roman"/>
          <w:noProof/>
          <w:lang w:eastAsia="ja-JP"/>
        </w:rPr>
      </w:pPr>
      <w:hyperlink w:anchor="_Toc232436729" w:history="1">
        <w:r w:rsidR="000A22EB" w:rsidRPr="007E2DE2">
          <w:rPr>
            <w:rStyle w:val="Hyperlink"/>
            <w:rFonts w:cs="Times New Roman"/>
            <w:noProof/>
          </w:rPr>
          <w:t>3.13 Mentor Dashboard</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_Toc232436729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27</w:t>
        </w:r>
        <w:r w:rsidR="000A22EB" w:rsidRPr="007E2DE2">
          <w:rPr>
            <w:rFonts w:cs="Times New Roman"/>
            <w:noProof/>
            <w:webHidden/>
          </w:rPr>
          <w:fldChar w:fldCharType="end"/>
        </w:r>
      </w:hyperlink>
    </w:p>
    <w:p w14:paraId="4080475D" w14:textId="7743227B" w:rsidR="000A22EB" w:rsidRPr="007E2DE2" w:rsidRDefault="000A1733">
      <w:pPr>
        <w:pStyle w:val="TOC2"/>
        <w:tabs>
          <w:tab w:val="right" w:leader="dot" w:pos="9350"/>
        </w:tabs>
        <w:rPr>
          <w:rFonts w:eastAsia="Noto Sans JP" w:cs="Times New Roman"/>
          <w:noProof/>
          <w:lang w:eastAsia="ja-JP"/>
        </w:rPr>
      </w:pPr>
      <w:hyperlink w:anchor="_Toc232436730" w:history="1">
        <w:r w:rsidR="000A22EB" w:rsidRPr="007E2DE2">
          <w:rPr>
            <w:rStyle w:val="Hyperlink"/>
            <w:rFonts w:cs="Times New Roman"/>
            <w:noProof/>
          </w:rPr>
          <w:t>4. System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_Toc232436730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143E8B30" w14:textId="2DD52B38" w:rsidR="000A22EB" w:rsidRPr="007E2DE2" w:rsidRDefault="000A1733">
      <w:pPr>
        <w:pStyle w:val="TOC3"/>
        <w:tabs>
          <w:tab w:val="right" w:leader="dot" w:pos="9350"/>
        </w:tabs>
        <w:rPr>
          <w:rFonts w:eastAsia="Noto Sans JP" w:cs="Times New Roman"/>
          <w:noProof/>
          <w:lang w:eastAsia="ja-JP"/>
        </w:rPr>
      </w:pPr>
      <w:hyperlink w:anchor="_Toc232436731" w:history="1">
        <w:r w:rsidR="000A22EB" w:rsidRPr="007E2DE2">
          <w:rPr>
            <w:rStyle w:val="Hyperlink"/>
            <w:rFonts w:cs="Times New Roman"/>
            <w:noProof/>
          </w:rPr>
          <w:t>4.1 External Interfaces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_Toc232436731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3E6E6018" w14:textId="088AE35E" w:rsidR="000A22EB" w:rsidRPr="007E2DE2" w:rsidRDefault="000A1733">
      <w:pPr>
        <w:pStyle w:val="TOC4"/>
        <w:tabs>
          <w:tab w:val="right" w:leader="dot" w:pos="9350"/>
        </w:tabs>
        <w:rPr>
          <w:rFonts w:eastAsia="Noto Sans JP" w:cs="Times New Roman"/>
          <w:noProof/>
          <w:lang w:eastAsia="ja-JP"/>
        </w:rPr>
      </w:pPr>
      <w:hyperlink w:anchor="_Toc232436732" w:history="1">
        <w:r w:rsidR="000A22EB" w:rsidRPr="007E2DE2">
          <w:rPr>
            <w:rStyle w:val="Hyperlink"/>
            <w:rFonts w:cs="Times New Roman"/>
            <w:noProof/>
          </w:rPr>
          <w:t>4.1.1 User Interfaces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_Toc232436732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2B694047" w14:textId="06FA8717" w:rsidR="000A22EB" w:rsidRPr="007E2DE2" w:rsidRDefault="000A1733">
      <w:pPr>
        <w:pStyle w:val="TOC4"/>
        <w:tabs>
          <w:tab w:val="right" w:leader="dot" w:pos="9350"/>
        </w:tabs>
        <w:rPr>
          <w:rFonts w:eastAsia="Noto Sans JP" w:cs="Times New Roman"/>
          <w:noProof/>
          <w:lang w:eastAsia="ja-JP"/>
        </w:rPr>
      </w:pPr>
      <w:hyperlink w:anchor="_Toc232436733" w:history="1">
        <w:r w:rsidR="000A22EB" w:rsidRPr="007E2DE2">
          <w:rPr>
            <w:rStyle w:val="Hyperlink"/>
            <w:rFonts w:cs="Times New Roman"/>
            <w:noProof/>
          </w:rPr>
          <w:t>4.1.2 Software Interfaces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_Toc232436733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7FD3A92C" w14:textId="7CEA63F0" w:rsidR="000A22EB" w:rsidRPr="007E2DE2" w:rsidRDefault="000A1733">
      <w:pPr>
        <w:pStyle w:val="TOC3"/>
        <w:tabs>
          <w:tab w:val="right" w:leader="dot" w:pos="9350"/>
        </w:tabs>
        <w:rPr>
          <w:rFonts w:eastAsia="Noto Sans JP" w:cs="Times New Roman"/>
          <w:noProof/>
          <w:lang w:eastAsia="ja-JP"/>
        </w:rPr>
      </w:pPr>
      <w:hyperlink w:anchor="_Toc232436734" w:history="1">
        <w:r w:rsidR="000A22EB" w:rsidRPr="007E2DE2">
          <w:rPr>
            <w:rStyle w:val="Hyperlink"/>
            <w:rFonts w:cs="Times New Roman"/>
            <w:noProof/>
          </w:rPr>
          <w:t>4.2 Quality Attributes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_Toc232436734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760E04D4" w14:textId="3CB123DF" w:rsidR="000A22EB" w:rsidRPr="007E2DE2" w:rsidRDefault="000A1733">
      <w:pPr>
        <w:pStyle w:val="TOC2"/>
        <w:tabs>
          <w:tab w:val="right" w:leader="dot" w:pos="9350"/>
        </w:tabs>
        <w:rPr>
          <w:rFonts w:eastAsia="Noto Sans JP" w:cs="Times New Roman"/>
          <w:noProof/>
          <w:lang w:eastAsia="ja-JP"/>
        </w:rPr>
      </w:pPr>
      <w:hyperlink w:anchor="_Toc232436735" w:history="1">
        <w:r w:rsidR="000A22EB" w:rsidRPr="007E2DE2">
          <w:rPr>
            <w:rStyle w:val="Hyperlink"/>
            <w:rFonts w:cs="Times New Roman"/>
            <w:noProof/>
          </w:rPr>
          <w:t>5. Other Requirements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_Toc232436735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12DC1EFF" w14:textId="635053C1" w:rsidR="000A22EB" w:rsidRPr="007E2DE2" w:rsidRDefault="000A1733">
      <w:pPr>
        <w:pStyle w:val="TOC3"/>
        <w:tabs>
          <w:tab w:val="right" w:leader="dot" w:pos="9350"/>
        </w:tabs>
        <w:rPr>
          <w:rFonts w:eastAsia="Noto Sans JP" w:cs="Times New Roman"/>
          <w:noProof/>
          <w:lang w:eastAsia="ja-JP"/>
        </w:rPr>
      </w:pPr>
      <w:hyperlink w:anchor="_Toc232436736" w:history="1">
        <w:r w:rsidR="000A22EB" w:rsidRPr="007E2DE2">
          <w:rPr>
            <w:rStyle w:val="Hyperlink"/>
            <w:rFonts w:cs="Times New Roman"/>
            <w:noProof/>
          </w:rPr>
          <w:t>5.1 Business Rules</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_Toc232436736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219DD85B" w14:textId="64133A5C" w:rsidR="000A22EB" w:rsidRPr="007E2DE2" w:rsidRDefault="000A1733">
      <w:pPr>
        <w:pStyle w:val="TOC3"/>
        <w:tabs>
          <w:tab w:val="right" w:leader="dot" w:pos="9350"/>
        </w:tabs>
        <w:rPr>
          <w:rFonts w:eastAsia="Noto Sans JP" w:cs="Times New Roman"/>
          <w:noProof/>
          <w:lang w:eastAsia="ja-JP"/>
        </w:rPr>
      </w:pPr>
      <w:hyperlink w:anchor="_Toc232436737" w:history="1">
        <w:r w:rsidR="000A22EB" w:rsidRPr="007E2DE2">
          <w:rPr>
            <w:rStyle w:val="Hyperlink"/>
            <w:rFonts w:cs="Times New Roman"/>
            <w:noProof/>
          </w:rPr>
          <w:t>5.2 Application Messages List</w:t>
        </w:r>
        <w:r w:rsidR="000A22EB" w:rsidRPr="007E2DE2">
          <w:rPr>
            <w:rFonts w:cs="Times New Roman"/>
            <w:noProof/>
            <w:webHidden/>
          </w:rPr>
          <w:tab/>
        </w:r>
        <w:r w:rsidR="000A22EB" w:rsidRPr="007E2DE2">
          <w:rPr>
            <w:rFonts w:cs="Times New Roman"/>
            <w:noProof/>
            <w:webHidden/>
          </w:rPr>
          <w:fldChar w:fldCharType="begin"/>
        </w:r>
        <w:r w:rsidR="000A22EB" w:rsidRPr="007E2DE2">
          <w:rPr>
            <w:rFonts w:cs="Times New Roman"/>
            <w:noProof/>
            <w:webHidden/>
          </w:rPr>
          <w:instrText xml:space="preserve"> PAGEREF _Toc232436737 \h </w:instrText>
        </w:r>
        <w:r w:rsidR="000A22EB" w:rsidRPr="007E2DE2">
          <w:rPr>
            <w:rFonts w:cs="Times New Roman"/>
            <w:noProof/>
            <w:webHidden/>
          </w:rPr>
        </w:r>
        <w:r w:rsidR="000A22EB" w:rsidRPr="007E2DE2">
          <w:rPr>
            <w:rFonts w:cs="Times New Roman"/>
            <w:noProof/>
            <w:webHidden/>
          </w:rPr>
          <w:fldChar w:fldCharType="separate"/>
        </w:r>
        <w:r w:rsidR="00DF6560">
          <w:rPr>
            <w:rFonts w:cs="Times New Roman"/>
            <w:noProof/>
            <w:webHidden/>
          </w:rPr>
          <w:t>28</w:t>
        </w:r>
        <w:r w:rsidR="000A22EB" w:rsidRPr="007E2DE2">
          <w:rPr>
            <w:rFonts w:cs="Times New Roman"/>
            <w:noProof/>
            <w:webHidden/>
          </w:rPr>
          <w:fldChar w:fldCharType="end"/>
        </w:r>
      </w:hyperlink>
    </w:p>
    <w:p w14:paraId="67443545" w14:textId="37BA820D" w:rsidR="000A22EB" w:rsidRPr="007E2DE2" w:rsidRDefault="000A22EB" w:rsidP="000A22EB">
      <w:pPr>
        <w:spacing w:after="80"/>
        <w:rPr>
          <w:rFonts w:cs="Times New Roman"/>
        </w:rPr>
      </w:pPr>
      <w:r w:rsidRPr="007E2DE2">
        <w:rPr>
          <w:rFonts w:cs="Times New Roman"/>
          <w:b/>
          <w:sz w:val="28"/>
        </w:rPr>
        <w:fldChar w:fldCharType="end"/>
      </w:r>
      <w:r w:rsidRPr="007E2DE2">
        <w:rPr>
          <w:rFonts w:cs="Times New Roman"/>
          <w:b/>
          <w:sz w:val="28"/>
        </w:rPr>
        <w:t xml:space="preserve"> </w:t>
      </w:r>
    </w:p>
    <w:p w14:paraId="108DE90F" w14:textId="53D6A30F" w:rsidR="000A22EB" w:rsidRPr="007E2DE2" w:rsidRDefault="00911807" w:rsidP="000A22EB">
      <w:pPr>
        <w:spacing w:after="80"/>
        <w:rPr>
          <w:rFonts w:cs="Times New Roman"/>
          <w:b/>
          <w:sz w:val="28"/>
        </w:rPr>
      </w:pPr>
      <w:r w:rsidRPr="007E2DE2">
        <w:rPr>
          <w:rFonts w:cs="Times New Roman"/>
          <w:b/>
          <w:sz w:val="28"/>
        </w:rPr>
        <w:t>List of Figures</w:t>
      </w:r>
    </w:p>
    <w:p w14:paraId="3ECDF7FD" w14:textId="0E4C1BF0" w:rsidR="00F65717" w:rsidRPr="007E2DE2" w:rsidRDefault="00F65717">
      <w:pPr>
        <w:pStyle w:val="TableofFigures"/>
        <w:tabs>
          <w:tab w:val="right" w:leader="dot" w:pos="9350"/>
        </w:tabs>
        <w:rPr>
          <w:rFonts w:eastAsia="Noto Sans JP" w:cs="Times New Roman"/>
          <w:noProof/>
          <w:lang w:eastAsia="ja-JP"/>
        </w:rPr>
      </w:pPr>
      <w:r w:rsidRPr="007E2DE2">
        <w:rPr>
          <w:rFonts w:cs="Times New Roman"/>
          <w:b/>
          <w:sz w:val="28"/>
        </w:rPr>
        <w:fldChar w:fldCharType="begin"/>
      </w:r>
      <w:r w:rsidRPr="007E2DE2">
        <w:rPr>
          <w:rFonts w:cs="Times New Roman"/>
          <w:b/>
          <w:sz w:val="28"/>
        </w:rPr>
        <w:instrText xml:space="preserve"> TOC \h \z \c "Figure" </w:instrText>
      </w:r>
      <w:r w:rsidRPr="007E2DE2">
        <w:rPr>
          <w:rFonts w:cs="Times New Roman"/>
          <w:b/>
          <w:sz w:val="28"/>
        </w:rPr>
        <w:fldChar w:fldCharType="separate"/>
      </w:r>
      <w:hyperlink w:anchor="_Toc232449127" w:history="1">
        <w:r w:rsidRPr="007E2DE2">
          <w:rPr>
            <w:rStyle w:val="Hyperlink"/>
            <w:rFonts w:cs="Times New Roman"/>
            <w:noProof/>
          </w:rPr>
          <w:t>Figure 1: Context Diagram for the system</w:t>
        </w:r>
        <w:r w:rsidRPr="007E2DE2">
          <w:rPr>
            <w:rFonts w:cs="Times New Roman"/>
            <w:noProof/>
            <w:webHidden/>
          </w:rPr>
          <w:tab/>
        </w:r>
        <w:r w:rsidRPr="007E2DE2">
          <w:rPr>
            <w:rFonts w:cs="Times New Roman"/>
            <w:noProof/>
            <w:webHidden/>
          </w:rPr>
          <w:fldChar w:fldCharType="begin"/>
        </w:r>
        <w:r w:rsidRPr="007E2DE2">
          <w:rPr>
            <w:rFonts w:cs="Times New Roman"/>
            <w:noProof/>
            <w:webHidden/>
          </w:rPr>
          <w:instrText xml:space="preserve"> PAGEREF _Toc232449127 \h </w:instrText>
        </w:r>
        <w:r w:rsidRPr="007E2DE2">
          <w:rPr>
            <w:rFonts w:cs="Times New Roman"/>
            <w:noProof/>
            <w:webHidden/>
          </w:rPr>
        </w:r>
        <w:r w:rsidRPr="007E2DE2">
          <w:rPr>
            <w:rFonts w:cs="Times New Roman"/>
            <w:noProof/>
            <w:webHidden/>
          </w:rPr>
          <w:fldChar w:fldCharType="separate"/>
        </w:r>
        <w:r w:rsidR="00DF6560">
          <w:rPr>
            <w:rFonts w:cs="Times New Roman"/>
            <w:noProof/>
            <w:webHidden/>
          </w:rPr>
          <w:t>2</w:t>
        </w:r>
        <w:r w:rsidRPr="007E2DE2">
          <w:rPr>
            <w:rFonts w:cs="Times New Roman"/>
            <w:noProof/>
            <w:webHidden/>
          </w:rPr>
          <w:fldChar w:fldCharType="end"/>
        </w:r>
      </w:hyperlink>
    </w:p>
    <w:p w14:paraId="7EAF6891" w14:textId="4594CB59" w:rsidR="00F65717" w:rsidRPr="007E2DE2" w:rsidRDefault="000A1733">
      <w:pPr>
        <w:pStyle w:val="TableofFigures"/>
        <w:tabs>
          <w:tab w:val="right" w:leader="dot" w:pos="9350"/>
        </w:tabs>
        <w:rPr>
          <w:rFonts w:eastAsia="Noto Sans JP" w:cs="Times New Roman"/>
          <w:noProof/>
          <w:lang w:eastAsia="ja-JP"/>
        </w:rPr>
      </w:pPr>
      <w:hyperlink w:anchor="_Toc232449128" w:history="1">
        <w:r w:rsidR="00F65717" w:rsidRPr="007E2DE2">
          <w:rPr>
            <w:rStyle w:val="Hyperlink"/>
            <w:rFonts w:cs="Times New Roman"/>
            <w:noProof/>
          </w:rPr>
          <w:t>Figure 2: Use Case Diagram for Authentication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_Toc232449128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4</w:t>
        </w:r>
        <w:r w:rsidR="00F65717" w:rsidRPr="007E2DE2">
          <w:rPr>
            <w:rFonts w:cs="Times New Roman"/>
            <w:noProof/>
            <w:webHidden/>
          </w:rPr>
          <w:fldChar w:fldCharType="end"/>
        </w:r>
      </w:hyperlink>
    </w:p>
    <w:p w14:paraId="2A4B83B4" w14:textId="4A297CF9" w:rsidR="00F65717" w:rsidRPr="007E2DE2" w:rsidRDefault="000A1733">
      <w:pPr>
        <w:pStyle w:val="TableofFigures"/>
        <w:tabs>
          <w:tab w:val="right" w:leader="dot" w:pos="9350"/>
        </w:tabs>
        <w:rPr>
          <w:rFonts w:eastAsia="Noto Sans JP" w:cs="Times New Roman"/>
          <w:noProof/>
          <w:lang w:eastAsia="ja-JP"/>
        </w:rPr>
      </w:pPr>
      <w:hyperlink w:anchor="_Toc232449129" w:history="1">
        <w:r w:rsidR="00F65717" w:rsidRPr="007E2DE2">
          <w:rPr>
            <w:rStyle w:val="Hyperlink"/>
            <w:rFonts w:cs="Times New Roman"/>
            <w:noProof/>
          </w:rPr>
          <w:t>Figure 3: Use Case Diagram for Project Workspace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_Toc232449129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5</w:t>
        </w:r>
        <w:r w:rsidR="00F65717" w:rsidRPr="007E2DE2">
          <w:rPr>
            <w:rFonts w:cs="Times New Roman"/>
            <w:noProof/>
            <w:webHidden/>
          </w:rPr>
          <w:fldChar w:fldCharType="end"/>
        </w:r>
      </w:hyperlink>
    </w:p>
    <w:p w14:paraId="2E086224" w14:textId="4BC8E902" w:rsidR="00F65717" w:rsidRPr="007E2DE2" w:rsidRDefault="000A1733">
      <w:pPr>
        <w:pStyle w:val="TableofFigures"/>
        <w:tabs>
          <w:tab w:val="right" w:leader="dot" w:pos="9350"/>
        </w:tabs>
        <w:rPr>
          <w:rFonts w:eastAsia="Noto Sans JP" w:cs="Times New Roman"/>
          <w:noProof/>
          <w:lang w:eastAsia="ja-JP"/>
        </w:rPr>
      </w:pPr>
      <w:hyperlink w:anchor="_Toc232449130" w:history="1">
        <w:r w:rsidR="00F65717" w:rsidRPr="007E2DE2">
          <w:rPr>
            <w:rStyle w:val="Hyperlink"/>
            <w:rFonts w:cs="Times New Roman"/>
            <w:noProof/>
          </w:rPr>
          <w:t>Figure 4: Use Case Diagram for Requirement and Use Case Management</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_Toc232449130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6</w:t>
        </w:r>
        <w:r w:rsidR="00F65717" w:rsidRPr="007E2DE2">
          <w:rPr>
            <w:rFonts w:cs="Times New Roman"/>
            <w:noProof/>
            <w:webHidden/>
          </w:rPr>
          <w:fldChar w:fldCharType="end"/>
        </w:r>
      </w:hyperlink>
    </w:p>
    <w:p w14:paraId="12A9B913" w14:textId="0E850906" w:rsidR="00F65717" w:rsidRPr="007E2DE2" w:rsidRDefault="000A1733">
      <w:pPr>
        <w:pStyle w:val="TableofFigures"/>
        <w:tabs>
          <w:tab w:val="right" w:leader="dot" w:pos="9350"/>
        </w:tabs>
        <w:rPr>
          <w:rFonts w:eastAsia="Noto Sans JP" w:cs="Times New Roman"/>
          <w:noProof/>
          <w:lang w:eastAsia="ja-JP"/>
        </w:rPr>
      </w:pPr>
      <w:hyperlink w:anchor="_Toc232449131" w:history="1">
        <w:r w:rsidR="00F65717" w:rsidRPr="007E2DE2">
          <w:rPr>
            <w:rStyle w:val="Hyperlink"/>
            <w:rFonts w:cs="Times New Roman"/>
            <w:noProof/>
          </w:rPr>
          <w:t>Figure 5: Use case diagram for Requirement Traceability</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_Toc232449131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7</w:t>
        </w:r>
        <w:r w:rsidR="00F65717" w:rsidRPr="007E2DE2">
          <w:rPr>
            <w:rFonts w:cs="Times New Roman"/>
            <w:noProof/>
            <w:webHidden/>
          </w:rPr>
          <w:fldChar w:fldCharType="end"/>
        </w:r>
      </w:hyperlink>
    </w:p>
    <w:p w14:paraId="142DD802" w14:textId="49362115" w:rsidR="00F65717" w:rsidRPr="007E2DE2" w:rsidRDefault="000A1733">
      <w:pPr>
        <w:pStyle w:val="TableofFigures"/>
        <w:tabs>
          <w:tab w:val="right" w:leader="dot" w:pos="9350"/>
        </w:tabs>
        <w:rPr>
          <w:rFonts w:eastAsia="Noto Sans JP" w:cs="Times New Roman"/>
          <w:noProof/>
          <w:lang w:eastAsia="ja-JP"/>
        </w:rPr>
      </w:pPr>
      <w:hyperlink w:anchor="_Toc232449132" w:history="1">
        <w:r w:rsidR="00F65717" w:rsidRPr="007E2DE2">
          <w:rPr>
            <w:rStyle w:val="Hyperlink"/>
            <w:rFonts w:cs="Times New Roman"/>
            <w:noProof/>
          </w:rPr>
          <w:t>Figure 6: Use case diagram for Task, Sprint,  Contribution Rules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_Toc232449132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8</w:t>
        </w:r>
        <w:r w:rsidR="00F65717" w:rsidRPr="007E2DE2">
          <w:rPr>
            <w:rFonts w:cs="Times New Roman"/>
            <w:noProof/>
            <w:webHidden/>
          </w:rPr>
          <w:fldChar w:fldCharType="end"/>
        </w:r>
      </w:hyperlink>
    </w:p>
    <w:p w14:paraId="3DC490DB" w14:textId="60889A8F" w:rsidR="00F65717" w:rsidRPr="007E2DE2" w:rsidRDefault="000A1733">
      <w:pPr>
        <w:pStyle w:val="TableofFigures"/>
        <w:tabs>
          <w:tab w:val="right" w:leader="dot" w:pos="9350"/>
        </w:tabs>
        <w:rPr>
          <w:rFonts w:eastAsia="Noto Sans JP" w:cs="Times New Roman"/>
          <w:noProof/>
          <w:lang w:eastAsia="ja-JP"/>
        </w:rPr>
      </w:pPr>
      <w:hyperlink w:anchor="_Toc232449133" w:history="1">
        <w:r w:rsidR="00F65717" w:rsidRPr="007E2DE2">
          <w:rPr>
            <w:rStyle w:val="Hyperlink"/>
            <w:rFonts w:cs="Times New Roman"/>
            <w:noProof/>
          </w:rPr>
          <w:t>Figure 7: Use case diagram for Issue &amp; Bug Tracker</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_Toc232449133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9</w:t>
        </w:r>
        <w:r w:rsidR="00F65717" w:rsidRPr="007E2DE2">
          <w:rPr>
            <w:rFonts w:cs="Times New Roman"/>
            <w:noProof/>
            <w:webHidden/>
          </w:rPr>
          <w:fldChar w:fldCharType="end"/>
        </w:r>
      </w:hyperlink>
    </w:p>
    <w:p w14:paraId="38F5EA04" w14:textId="1877C7EB" w:rsidR="00F65717" w:rsidRPr="007E2DE2" w:rsidRDefault="000A1733">
      <w:pPr>
        <w:pStyle w:val="TableofFigures"/>
        <w:tabs>
          <w:tab w:val="right" w:leader="dot" w:pos="9350"/>
        </w:tabs>
        <w:rPr>
          <w:rFonts w:eastAsia="Noto Sans JP" w:cs="Times New Roman"/>
          <w:noProof/>
          <w:lang w:eastAsia="ja-JP"/>
        </w:rPr>
      </w:pPr>
      <w:hyperlink w:anchor="_Toc232449134" w:history="1">
        <w:r w:rsidR="00F65717" w:rsidRPr="007E2DE2">
          <w:rPr>
            <w:rStyle w:val="Hyperlink"/>
            <w:rFonts w:cs="Times New Roman"/>
            <w:noProof/>
          </w:rPr>
          <w:t>Figure 8</w:t>
        </w:r>
        <w:r w:rsidR="00F65717" w:rsidRPr="007E2DE2">
          <w:rPr>
            <w:rStyle w:val="Hyperlink"/>
            <w:rFonts w:cs="Times New Roman"/>
            <w:noProof/>
            <w:lang w:val="vi-VN"/>
          </w:rPr>
          <w:t xml:space="preserve">: </w:t>
        </w:r>
        <w:r w:rsidR="00F65717" w:rsidRPr="007E2DE2">
          <w:rPr>
            <w:rStyle w:val="Hyperlink"/>
            <w:rFonts w:cs="Times New Roman"/>
            <w:noProof/>
          </w:rPr>
          <w:t>Screen Flow of Guest/User</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_Toc232449134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12</w:t>
        </w:r>
        <w:r w:rsidR="00F65717" w:rsidRPr="007E2DE2">
          <w:rPr>
            <w:rFonts w:cs="Times New Roman"/>
            <w:noProof/>
            <w:webHidden/>
          </w:rPr>
          <w:fldChar w:fldCharType="end"/>
        </w:r>
      </w:hyperlink>
    </w:p>
    <w:p w14:paraId="4D1F67BB" w14:textId="3877F2C7" w:rsidR="00F65717" w:rsidRPr="007E2DE2" w:rsidRDefault="000A1733">
      <w:pPr>
        <w:pStyle w:val="TableofFigures"/>
        <w:tabs>
          <w:tab w:val="right" w:leader="dot" w:pos="9350"/>
        </w:tabs>
        <w:rPr>
          <w:rFonts w:eastAsia="Noto Sans JP" w:cs="Times New Roman"/>
          <w:noProof/>
          <w:lang w:eastAsia="ja-JP"/>
        </w:rPr>
      </w:pPr>
      <w:hyperlink w:anchor="_Toc232449135" w:history="1">
        <w:r w:rsidR="00F65717" w:rsidRPr="007E2DE2">
          <w:rPr>
            <w:rStyle w:val="Hyperlink"/>
            <w:rFonts w:cs="Times New Roman"/>
            <w:noProof/>
          </w:rPr>
          <w:t>Figure 9: Screen Flow of Project Leader</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_Toc232449135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13</w:t>
        </w:r>
        <w:r w:rsidR="00F65717" w:rsidRPr="007E2DE2">
          <w:rPr>
            <w:rFonts w:cs="Times New Roman"/>
            <w:noProof/>
            <w:webHidden/>
          </w:rPr>
          <w:fldChar w:fldCharType="end"/>
        </w:r>
      </w:hyperlink>
    </w:p>
    <w:p w14:paraId="48DB4753" w14:textId="3DF4CA6D" w:rsidR="00F65717" w:rsidRPr="007E2DE2" w:rsidRDefault="000A1733">
      <w:pPr>
        <w:pStyle w:val="TableofFigures"/>
        <w:tabs>
          <w:tab w:val="right" w:leader="dot" w:pos="9350"/>
        </w:tabs>
        <w:rPr>
          <w:rFonts w:eastAsia="Noto Sans JP" w:cs="Times New Roman"/>
          <w:noProof/>
          <w:lang w:eastAsia="ja-JP"/>
        </w:rPr>
      </w:pPr>
      <w:hyperlink w:anchor="_Toc232449136" w:history="1">
        <w:r w:rsidR="00F65717" w:rsidRPr="007E2DE2">
          <w:rPr>
            <w:rStyle w:val="Hyperlink"/>
            <w:rFonts w:cs="Times New Roman"/>
            <w:noProof/>
          </w:rPr>
          <w:t>Figure 10: Screen Flow of Team Member</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_Toc232449136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13</w:t>
        </w:r>
        <w:r w:rsidR="00F65717" w:rsidRPr="007E2DE2">
          <w:rPr>
            <w:rFonts w:cs="Times New Roman"/>
            <w:noProof/>
            <w:webHidden/>
          </w:rPr>
          <w:fldChar w:fldCharType="end"/>
        </w:r>
      </w:hyperlink>
    </w:p>
    <w:p w14:paraId="1F4C258E" w14:textId="5B826454" w:rsidR="00F65717" w:rsidRPr="007E2DE2" w:rsidRDefault="000A1733">
      <w:pPr>
        <w:pStyle w:val="TableofFigures"/>
        <w:tabs>
          <w:tab w:val="right" w:leader="dot" w:pos="9350"/>
        </w:tabs>
        <w:rPr>
          <w:rFonts w:eastAsia="Noto Sans JP" w:cs="Times New Roman"/>
          <w:noProof/>
          <w:lang w:eastAsia="ja-JP"/>
        </w:rPr>
      </w:pPr>
      <w:hyperlink w:anchor="_Toc232449137" w:history="1">
        <w:r w:rsidR="00F65717" w:rsidRPr="007E2DE2">
          <w:rPr>
            <w:rStyle w:val="Hyperlink"/>
            <w:rFonts w:cs="Times New Roman"/>
            <w:noProof/>
          </w:rPr>
          <w:t>Figure 11: Screen Flow of Mentor</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_Toc232449137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14</w:t>
        </w:r>
        <w:r w:rsidR="00F65717" w:rsidRPr="007E2DE2">
          <w:rPr>
            <w:rFonts w:cs="Times New Roman"/>
            <w:noProof/>
            <w:webHidden/>
          </w:rPr>
          <w:fldChar w:fldCharType="end"/>
        </w:r>
      </w:hyperlink>
    </w:p>
    <w:p w14:paraId="4749695D" w14:textId="737D251B" w:rsidR="00F65717" w:rsidRPr="007E2DE2" w:rsidRDefault="000A1733">
      <w:pPr>
        <w:pStyle w:val="TableofFigures"/>
        <w:tabs>
          <w:tab w:val="right" w:leader="dot" w:pos="9350"/>
        </w:tabs>
        <w:rPr>
          <w:rFonts w:eastAsia="Noto Sans JP" w:cs="Times New Roman"/>
          <w:noProof/>
          <w:lang w:eastAsia="ja-JP"/>
        </w:rPr>
      </w:pPr>
      <w:hyperlink w:anchor="_Toc232449138" w:history="1">
        <w:r w:rsidR="00F65717" w:rsidRPr="007E2DE2">
          <w:rPr>
            <w:rStyle w:val="Hyperlink"/>
            <w:rFonts w:cs="Times New Roman"/>
            <w:noProof/>
          </w:rPr>
          <w:t>Figure 12: Entity Relationship Diagram</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_Toc232449138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15</w:t>
        </w:r>
        <w:r w:rsidR="00F65717" w:rsidRPr="007E2DE2">
          <w:rPr>
            <w:rFonts w:cs="Times New Roman"/>
            <w:noProof/>
            <w:webHidden/>
          </w:rPr>
          <w:fldChar w:fldCharType="end"/>
        </w:r>
      </w:hyperlink>
    </w:p>
    <w:p w14:paraId="665BF823" w14:textId="247CEF22" w:rsidR="00F65717" w:rsidRPr="007E2DE2" w:rsidRDefault="000A1733">
      <w:pPr>
        <w:pStyle w:val="TableofFigures"/>
        <w:tabs>
          <w:tab w:val="right" w:leader="dot" w:pos="9350"/>
        </w:tabs>
        <w:rPr>
          <w:rFonts w:eastAsia="Noto Sans JP" w:cs="Times New Roman"/>
          <w:noProof/>
          <w:lang w:eastAsia="ja-JP"/>
        </w:rPr>
      </w:pPr>
      <w:hyperlink w:anchor="_Toc232449139" w:history="1">
        <w:r w:rsidR="00F65717" w:rsidRPr="007E2DE2">
          <w:rPr>
            <w:rStyle w:val="Hyperlink"/>
            <w:rFonts w:cs="Times New Roman"/>
            <w:noProof/>
          </w:rPr>
          <w:t>Figure 13</w:t>
        </w:r>
        <w:r w:rsidR="00F65717" w:rsidRPr="007E2DE2">
          <w:rPr>
            <w:rStyle w:val="Hyperlink"/>
            <w:rFonts w:cs="Times New Roman"/>
            <w:noProof/>
            <w:lang w:val="vi-VN"/>
          </w:rPr>
          <w:t>: Register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_Toc232449139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17</w:t>
        </w:r>
        <w:r w:rsidR="00F65717" w:rsidRPr="007E2DE2">
          <w:rPr>
            <w:rFonts w:cs="Times New Roman"/>
            <w:noProof/>
            <w:webHidden/>
          </w:rPr>
          <w:fldChar w:fldCharType="end"/>
        </w:r>
      </w:hyperlink>
    </w:p>
    <w:p w14:paraId="714B515F" w14:textId="49B74C85" w:rsidR="00F65717" w:rsidRPr="007E2DE2" w:rsidRDefault="000A1733">
      <w:pPr>
        <w:pStyle w:val="TableofFigures"/>
        <w:tabs>
          <w:tab w:val="right" w:leader="dot" w:pos="9350"/>
        </w:tabs>
        <w:rPr>
          <w:rFonts w:eastAsia="Noto Sans JP" w:cs="Times New Roman"/>
          <w:noProof/>
          <w:lang w:eastAsia="ja-JP"/>
        </w:rPr>
      </w:pPr>
      <w:hyperlink w:anchor="_Toc232449140" w:history="1">
        <w:r w:rsidR="00F65717" w:rsidRPr="007E2DE2">
          <w:rPr>
            <w:rStyle w:val="Hyperlink"/>
            <w:rFonts w:cs="Times New Roman"/>
            <w:noProof/>
          </w:rPr>
          <w:t>Figure 14</w:t>
        </w:r>
        <w:r w:rsidR="00F65717" w:rsidRPr="007E2DE2">
          <w:rPr>
            <w:rStyle w:val="Hyperlink"/>
            <w:rFonts w:cs="Times New Roman"/>
            <w:noProof/>
            <w:lang w:val="vi-VN"/>
          </w:rPr>
          <w:t>: Login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_Toc232449140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18</w:t>
        </w:r>
        <w:r w:rsidR="00F65717" w:rsidRPr="007E2DE2">
          <w:rPr>
            <w:rFonts w:cs="Times New Roman"/>
            <w:noProof/>
            <w:webHidden/>
          </w:rPr>
          <w:fldChar w:fldCharType="end"/>
        </w:r>
      </w:hyperlink>
    </w:p>
    <w:p w14:paraId="717D909C" w14:textId="3EEB1F16" w:rsidR="00F65717" w:rsidRPr="007E2DE2" w:rsidRDefault="000A1733">
      <w:pPr>
        <w:pStyle w:val="TableofFigures"/>
        <w:tabs>
          <w:tab w:val="right" w:leader="dot" w:pos="9350"/>
        </w:tabs>
        <w:rPr>
          <w:rFonts w:eastAsia="Noto Sans JP" w:cs="Times New Roman"/>
          <w:noProof/>
          <w:lang w:eastAsia="ja-JP"/>
        </w:rPr>
      </w:pPr>
      <w:hyperlink w:anchor="_Toc232449141" w:history="1">
        <w:r w:rsidR="00F65717" w:rsidRPr="007E2DE2">
          <w:rPr>
            <w:rStyle w:val="Hyperlink"/>
            <w:rFonts w:cs="Times New Roman"/>
            <w:noProof/>
          </w:rPr>
          <w:t>Figure 15</w:t>
        </w:r>
        <w:r w:rsidR="00F65717" w:rsidRPr="007E2DE2">
          <w:rPr>
            <w:rStyle w:val="Hyperlink"/>
            <w:rFonts w:cs="Times New Roman"/>
            <w:noProof/>
            <w:lang w:val="vi-VN"/>
          </w:rPr>
          <w:t>: Forgot password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_Toc232449141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19</w:t>
        </w:r>
        <w:r w:rsidR="00F65717" w:rsidRPr="007E2DE2">
          <w:rPr>
            <w:rFonts w:cs="Times New Roman"/>
            <w:noProof/>
            <w:webHidden/>
          </w:rPr>
          <w:fldChar w:fldCharType="end"/>
        </w:r>
      </w:hyperlink>
    </w:p>
    <w:p w14:paraId="7921AE79" w14:textId="73EF5A93" w:rsidR="00F65717" w:rsidRPr="007E2DE2" w:rsidRDefault="000A1733">
      <w:pPr>
        <w:pStyle w:val="TableofFigures"/>
        <w:tabs>
          <w:tab w:val="right" w:leader="dot" w:pos="9350"/>
        </w:tabs>
        <w:rPr>
          <w:rFonts w:eastAsia="Noto Sans JP" w:cs="Times New Roman"/>
          <w:noProof/>
          <w:lang w:eastAsia="ja-JP"/>
        </w:rPr>
      </w:pPr>
      <w:hyperlink w:anchor="_Toc232449142" w:history="1">
        <w:r w:rsidR="00F65717" w:rsidRPr="007E2DE2">
          <w:rPr>
            <w:rStyle w:val="Hyperlink"/>
            <w:rFonts w:cs="Times New Roman"/>
            <w:noProof/>
          </w:rPr>
          <w:t>Figure 16</w:t>
        </w:r>
        <w:r w:rsidR="00F65717" w:rsidRPr="007E2DE2">
          <w:rPr>
            <w:rStyle w:val="Hyperlink"/>
            <w:rFonts w:cs="Times New Roman"/>
            <w:noProof/>
            <w:lang w:val="vi-VN"/>
          </w:rPr>
          <w:t>: Project work space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_Toc232449142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20</w:t>
        </w:r>
        <w:r w:rsidR="00F65717" w:rsidRPr="007E2DE2">
          <w:rPr>
            <w:rFonts w:cs="Times New Roman"/>
            <w:noProof/>
            <w:webHidden/>
          </w:rPr>
          <w:fldChar w:fldCharType="end"/>
        </w:r>
      </w:hyperlink>
    </w:p>
    <w:p w14:paraId="1C2F5743" w14:textId="082E1057" w:rsidR="00F65717" w:rsidRPr="007E2DE2" w:rsidRDefault="000A1733">
      <w:pPr>
        <w:pStyle w:val="TableofFigures"/>
        <w:tabs>
          <w:tab w:val="right" w:leader="dot" w:pos="9350"/>
        </w:tabs>
        <w:rPr>
          <w:rFonts w:eastAsia="Noto Sans JP" w:cs="Times New Roman"/>
          <w:noProof/>
          <w:lang w:eastAsia="ja-JP"/>
        </w:rPr>
      </w:pPr>
      <w:hyperlink w:anchor="_Toc232449143" w:history="1">
        <w:r w:rsidR="00F65717" w:rsidRPr="007E2DE2">
          <w:rPr>
            <w:rStyle w:val="Hyperlink"/>
            <w:rFonts w:cs="Times New Roman"/>
            <w:noProof/>
          </w:rPr>
          <w:t>Figure 17</w:t>
        </w:r>
        <w:r w:rsidR="00F65717" w:rsidRPr="007E2DE2">
          <w:rPr>
            <w:rStyle w:val="Hyperlink"/>
            <w:rFonts w:cs="Times New Roman"/>
            <w:noProof/>
            <w:lang w:val="vi-VN"/>
          </w:rPr>
          <w:t>: Requirement list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_Toc232449143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21</w:t>
        </w:r>
        <w:r w:rsidR="00F65717" w:rsidRPr="007E2DE2">
          <w:rPr>
            <w:rFonts w:cs="Times New Roman"/>
            <w:noProof/>
            <w:webHidden/>
          </w:rPr>
          <w:fldChar w:fldCharType="end"/>
        </w:r>
      </w:hyperlink>
    </w:p>
    <w:p w14:paraId="5F337031" w14:textId="20EB6D67" w:rsidR="00F65717" w:rsidRPr="007E2DE2" w:rsidRDefault="000A1733">
      <w:pPr>
        <w:pStyle w:val="TableofFigures"/>
        <w:tabs>
          <w:tab w:val="right" w:leader="dot" w:pos="9350"/>
        </w:tabs>
        <w:rPr>
          <w:rFonts w:eastAsia="Noto Sans JP" w:cs="Times New Roman"/>
          <w:noProof/>
          <w:lang w:eastAsia="ja-JP"/>
        </w:rPr>
      </w:pPr>
      <w:hyperlink w:anchor="_Toc232449144" w:history="1">
        <w:r w:rsidR="00F65717" w:rsidRPr="007E2DE2">
          <w:rPr>
            <w:rStyle w:val="Hyperlink"/>
            <w:rFonts w:cs="Times New Roman"/>
            <w:noProof/>
          </w:rPr>
          <w:t>Figure 18</w:t>
        </w:r>
        <w:r w:rsidR="00F65717" w:rsidRPr="007E2DE2">
          <w:rPr>
            <w:rStyle w:val="Hyperlink"/>
            <w:rFonts w:cs="Times New Roman"/>
            <w:noProof/>
            <w:lang w:val="vi-VN"/>
          </w:rPr>
          <w:t>: Task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_Toc232449144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22</w:t>
        </w:r>
        <w:r w:rsidR="00F65717" w:rsidRPr="007E2DE2">
          <w:rPr>
            <w:rFonts w:cs="Times New Roman"/>
            <w:noProof/>
            <w:webHidden/>
          </w:rPr>
          <w:fldChar w:fldCharType="end"/>
        </w:r>
      </w:hyperlink>
    </w:p>
    <w:p w14:paraId="5363F33F" w14:textId="1DADE764" w:rsidR="00F65717" w:rsidRPr="007E2DE2" w:rsidRDefault="000A1733">
      <w:pPr>
        <w:pStyle w:val="TableofFigures"/>
        <w:tabs>
          <w:tab w:val="right" w:leader="dot" w:pos="9350"/>
        </w:tabs>
        <w:rPr>
          <w:rFonts w:eastAsia="Noto Sans JP" w:cs="Times New Roman"/>
          <w:noProof/>
          <w:lang w:eastAsia="ja-JP"/>
        </w:rPr>
      </w:pPr>
      <w:hyperlink w:anchor="_Toc232449145" w:history="1">
        <w:r w:rsidR="00F65717" w:rsidRPr="007E2DE2">
          <w:rPr>
            <w:rStyle w:val="Hyperlink"/>
            <w:rFonts w:cs="Times New Roman"/>
            <w:noProof/>
          </w:rPr>
          <w:t>Figure 19</w:t>
        </w:r>
        <w:r w:rsidR="00F65717" w:rsidRPr="007E2DE2">
          <w:rPr>
            <w:rStyle w:val="Hyperlink"/>
            <w:rFonts w:cs="Times New Roman"/>
            <w:noProof/>
            <w:lang w:val="vi-VN"/>
          </w:rPr>
          <w:t>: Sprint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_Toc232449145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22</w:t>
        </w:r>
        <w:r w:rsidR="00F65717" w:rsidRPr="007E2DE2">
          <w:rPr>
            <w:rFonts w:cs="Times New Roman"/>
            <w:noProof/>
            <w:webHidden/>
          </w:rPr>
          <w:fldChar w:fldCharType="end"/>
        </w:r>
      </w:hyperlink>
    </w:p>
    <w:p w14:paraId="3C77A3DC" w14:textId="1BF04681" w:rsidR="00F65717" w:rsidRPr="007E2DE2" w:rsidRDefault="000A1733">
      <w:pPr>
        <w:pStyle w:val="TableofFigures"/>
        <w:tabs>
          <w:tab w:val="right" w:leader="dot" w:pos="9350"/>
        </w:tabs>
        <w:rPr>
          <w:rFonts w:eastAsia="Noto Sans JP" w:cs="Times New Roman"/>
          <w:noProof/>
          <w:lang w:eastAsia="ja-JP"/>
        </w:rPr>
      </w:pPr>
      <w:hyperlink w:anchor="_Toc232449146" w:history="1">
        <w:r w:rsidR="00F65717" w:rsidRPr="007E2DE2">
          <w:rPr>
            <w:rStyle w:val="Hyperlink"/>
            <w:rFonts w:cs="Times New Roman"/>
            <w:noProof/>
          </w:rPr>
          <w:t>Figure 20</w:t>
        </w:r>
        <w:r w:rsidR="00F65717" w:rsidRPr="007E2DE2">
          <w:rPr>
            <w:rStyle w:val="Hyperlink"/>
            <w:rFonts w:cs="Times New Roman"/>
            <w:noProof/>
            <w:lang w:val="vi-VN"/>
          </w:rPr>
          <w:t>: Evidence vault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_Toc232449146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24</w:t>
        </w:r>
        <w:r w:rsidR="00F65717" w:rsidRPr="007E2DE2">
          <w:rPr>
            <w:rFonts w:cs="Times New Roman"/>
            <w:noProof/>
            <w:webHidden/>
          </w:rPr>
          <w:fldChar w:fldCharType="end"/>
        </w:r>
      </w:hyperlink>
    </w:p>
    <w:p w14:paraId="54D5FEF2" w14:textId="44083BDD" w:rsidR="00F65717" w:rsidRPr="007E2DE2" w:rsidRDefault="000A1733">
      <w:pPr>
        <w:pStyle w:val="TableofFigures"/>
        <w:tabs>
          <w:tab w:val="right" w:leader="dot" w:pos="9350"/>
        </w:tabs>
        <w:rPr>
          <w:rFonts w:eastAsia="Noto Sans JP" w:cs="Times New Roman"/>
          <w:noProof/>
          <w:lang w:eastAsia="ja-JP"/>
        </w:rPr>
      </w:pPr>
      <w:hyperlink w:anchor="_Toc232449147" w:history="1">
        <w:r w:rsidR="00F65717" w:rsidRPr="007E2DE2">
          <w:rPr>
            <w:rStyle w:val="Hyperlink"/>
            <w:rFonts w:cs="Times New Roman"/>
            <w:noProof/>
          </w:rPr>
          <w:t>Figure 21</w:t>
        </w:r>
        <w:r w:rsidR="00F65717" w:rsidRPr="007E2DE2">
          <w:rPr>
            <w:rStyle w:val="Hyperlink"/>
            <w:rFonts w:cs="Times New Roman"/>
            <w:noProof/>
            <w:lang w:val="vi-VN"/>
          </w:rPr>
          <w:t>: Traceability Matrix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_Toc232449147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25</w:t>
        </w:r>
        <w:r w:rsidR="00F65717" w:rsidRPr="007E2DE2">
          <w:rPr>
            <w:rFonts w:cs="Times New Roman"/>
            <w:noProof/>
            <w:webHidden/>
          </w:rPr>
          <w:fldChar w:fldCharType="end"/>
        </w:r>
      </w:hyperlink>
    </w:p>
    <w:p w14:paraId="30A26374" w14:textId="5168FEFC" w:rsidR="00F65717" w:rsidRPr="007E2DE2" w:rsidRDefault="000A1733">
      <w:pPr>
        <w:pStyle w:val="TableofFigures"/>
        <w:tabs>
          <w:tab w:val="right" w:leader="dot" w:pos="9350"/>
        </w:tabs>
        <w:rPr>
          <w:rFonts w:eastAsia="Noto Sans JP" w:cs="Times New Roman"/>
          <w:noProof/>
          <w:lang w:eastAsia="ja-JP"/>
        </w:rPr>
      </w:pPr>
      <w:hyperlink w:anchor="_Toc232449148" w:history="1">
        <w:r w:rsidR="00F65717" w:rsidRPr="007E2DE2">
          <w:rPr>
            <w:rStyle w:val="Hyperlink"/>
            <w:rFonts w:cs="Times New Roman"/>
            <w:noProof/>
          </w:rPr>
          <w:t>Figure 22</w:t>
        </w:r>
        <w:r w:rsidR="00F65717" w:rsidRPr="007E2DE2">
          <w:rPr>
            <w:rStyle w:val="Hyperlink"/>
            <w:rFonts w:cs="Times New Roman"/>
            <w:noProof/>
            <w:lang w:val="vi-VN"/>
          </w:rPr>
          <w:t>: Github integration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_Toc232449148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26</w:t>
        </w:r>
        <w:r w:rsidR="00F65717" w:rsidRPr="007E2DE2">
          <w:rPr>
            <w:rFonts w:cs="Times New Roman"/>
            <w:noProof/>
            <w:webHidden/>
          </w:rPr>
          <w:fldChar w:fldCharType="end"/>
        </w:r>
      </w:hyperlink>
    </w:p>
    <w:p w14:paraId="60CE354D" w14:textId="7237CDD2" w:rsidR="00F65717" w:rsidRPr="007E2DE2" w:rsidRDefault="000A1733">
      <w:pPr>
        <w:pStyle w:val="TableofFigures"/>
        <w:tabs>
          <w:tab w:val="right" w:leader="dot" w:pos="9350"/>
        </w:tabs>
        <w:rPr>
          <w:rFonts w:eastAsia="Noto Sans JP" w:cs="Times New Roman"/>
          <w:noProof/>
          <w:lang w:eastAsia="ja-JP"/>
        </w:rPr>
      </w:pPr>
      <w:hyperlink w:anchor="_Toc232449149" w:history="1">
        <w:r w:rsidR="00F65717" w:rsidRPr="007E2DE2">
          <w:rPr>
            <w:rStyle w:val="Hyperlink"/>
            <w:rFonts w:cs="Times New Roman"/>
            <w:noProof/>
          </w:rPr>
          <w:t>Figure 23</w:t>
        </w:r>
        <w:r w:rsidR="00F65717" w:rsidRPr="007E2DE2">
          <w:rPr>
            <w:rStyle w:val="Hyperlink"/>
            <w:rFonts w:cs="Times New Roman"/>
            <w:noProof/>
            <w:lang w:val="vi-VN"/>
          </w:rPr>
          <w:t>: Weekly view page</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_Toc232449149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27</w:t>
        </w:r>
        <w:r w:rsidR="00F65717" w:rsidRPr="007E2DE2">
          <w:rPr>
            <w:rFonts w:cs="Times New Roman"/>
            <w:noProof/>
            <w:webHidden/>
          </w:rPr>
          <w:fldChar w:fldCharType="end"/>
        </w:r>
      </w:hyperlink>
    </w:p>
    <w:p w14:paraId="6C3A4BA5" w14:textId="426E6A30" w:rsidR="00911807" w:rsidRPr="007E2DE2" w:rsidRDefault="00F65717" w:rsidP="000A22EB">
      <w:pPr>
        <w:spacing w:after="80"/>
        <w:rPr>
          <w:rFonts w:cs="Times New Roman"/>
          <w:b/>
          <w:sz w:val="28"/>
        </w:rPr>
      </w:pPr>
      <w:r w:rsidRPr="007E2DE2">
        <w:rPr>
          <w:rFonts w:cs="Times New Roman"/>
          <w:b/>
          <w:sz w:val="28"/>
        </w:rPr>
        <w:fldChar w:fldCharType="end"/>
      </w:r>
    </w:p>
    <w:p w14:paraId="20EC875C" w14:textId="5870FBF6" w:rsidR="00F65717" w:rsidRPr="007E2DE2" w:rsidRDefault="00F65717" w:rsidP="000A22EB">
      <w:pPr>
        <w:spacing w:after="80"/>
        <w:rPr>
          <w:rFonts w:cs="Times New Roman"/>
          <w:b/>
          <w:sz w:val="28"/>
        </w:rPr>
      </w:pPr>
      <w:r w:rsidRPr="007E2DE2">
        <w:rPr>
          <w:rFonts w:cs="Times New Roman"/>
          <w:b/>
          <w:sz w:val="28"/>
        </w:rPr>
        <w:t>List of Tables</w:t>
      </w:r>
    </w:p>
    <w:p w14:paraId="5B07A4F3" w14:textId="6762BEF7" w:rsidR="00F65717" w:rsidRPr="007E2DE2" w:rsidRDefault="00F65717">
      <w:pPr>
        <w:pStyle w:val="TableofFigures"/>
        <w:tabs>
          <w:tab w:val="right" w:leader="dot" w:pos="9350"/>
        </w:tabs>
        <w:rPr>
          <w:rFonts w:eastAsia="Noto Sans JP" w:cs="Times New Roman"/>
          <w:noProof/>
          <w:lang w:eastAsia="ja-JP"/>
        </w:rPr>
      </w:pPr>
      <w:r w:rsidRPr="007E2DE2">
        <w:rPr>
          <w:rFonts w:cs="Times New Roman"/>
          <w:b/>
          <w:sz w:val="28"/>
        </w:rPr>
        <w:fldChar w:fldCharType="begin"/>
      </w:r>
      <w:r w:rsidRPr="007E2DE2">
        <w:rPr>
          <w:rFonts w:cs="Times New Roman"/>
          <w:b/>
          <w:sz w:val="28"/>
        </w:rPr>
        <w:instrText xml:space="preserve"> TOC \h \z \c "Table" </w:instrText>
      </w:r>
      <w:r w:rsidRPr="007E2DE2">
        <w:rPr>
          <w:rFonts w:cs="Times New Roman"/>
          <w:b/>
          <w:sz w:val="28"/>
        </w:rPr>
        <w:fldChar w:fldCharType="separate"/>
      </w:r>
      <w:hyperlink w:anchor="_Toc232449186" w:history="1">
        <w:r w:rsidRPr="007E2DE2">
          <w:rPr>
            <w:rStyle w:val="Hyperlink"/>
            <w:rFonts w:cs="Times New Roman"/>
            <w:noProof/>
          </w:rPr>
          <w:t>Table 1</w:t>
        </w:r>
        <w:r w:rsidRPr="007E2DE2">
          <w:rPr>
            <w:rStyle w:val="Hyperlink"/>
            <w:rFonts w:cs="Times New Roman"/>
            <w:noProof/>
            <w:lang w:val="vi-VN"/>
          </w:rPr>
          <w:t xml:space="preserve"> </w:t>
        </w:r>
        <w:r w:rsidRPr="007E2DE2">
          <w:rPr>
            <w:rStyle w:val="Hyperlink"/>
            <w:rFonts w:cs="Times New Roman"/>
            <w:noProof/>
          </w:rPr>
          <w:t>- Record of Changes</w:t>
        </w:r>
        <w:r w:rsidRPr="007E2DE2">
          <w:rPr>
            <w:rFonts w:cs="Times New Roman"/>
            <w:noProof/>
            <w:webHidden/>
          </w:rPr>
          <w:tab/>
        </w:r>
        <w:r w:rsidRPr="007E2DE2">
          <w:rPr>
            <w:rFonts w:cs="Times New Roman"/>
            <w:noProof/>
            <w:webHidden/>
          </w:rPr>
          <w:fldChar w:fldCharType="begin"/>
        </w:r>
        <w:r w:rsidRPr="007E2DE2">
          <w:rPr>
            <w:rFonts w:cs="Times New Roman"/>
            <w:noProof/>
            <w:webHidden/>
          </w:rPr>
          <w:instrText xml:space="preserve"> PAGEREF _Toc232449186 \h </w:instrText>
        </w:r>
        <w:r w:rsidRPr="007E2DE2">
          <w:rPr>
            <w:rFonts w:cs="Times New Roman"/>
            <w:noProof/>
            <w:webHidden/>
          </w:rPr>
        </w:r>
        <w:r w:rsidRPr="007E2DE2">
          <w:rPr>
            <w:rFonts w:cs="Times New Roman"/>
            <w:noProof/>
            <w:webHidden/>
          </w:rPr>
          <w:fldChar w:fldCharType="separate"/>
        </w:r>
        <w:r w:rsidR="00DF6560">
          <w:rPr>
            <w:rFonts w:cs="Times New Roman"/>
            <w:noProof/>
            <w:webHidden/>
          </w:rPr>
          <w:t>1</w:t>
        </w:r>
        <w:r w:rsidRPr="007E2DE2">
          <w:rPr>
            <w:rFonts w:cs="Times New Roman"/>
            <w:noProof/>
            <w:webHidden/>
          </w:rPr>
          <w:fldChar w:fldCharType="end"/>
        </w:r>
      </w:hyperlink>
    </w:p>
    <w:p w14:paraId="4F4FE647" w14:textId="3CEB8F63" w:rsidR="00F65717" w:rsidRPr="007E2DE2" w:rsidRDefault="000A1733">
      <w:pPr>
        <w:pStyle w:val="TableofFigures"/>
        <w:tabs>
          <w:tab w:val="right" w:leader="dot" w:pos="9350"/>
        </w:tabs>
        <w:rPr>
          <w:rFonts w:eastAsia="Noto Sans JP" w:cs="Times New Roman"/>
          <w:noProof/>
          <w:lang w:eastAsia="ja-JP"/>
        </w:rPr>
      </w:pPr>
      <w:hyperlink w:anchor="_Toc232449187" w:history="1">
        <w:r w:rsidR="00F65717" w:rsidRPr="007E2DE2">
          <w:rPr>
            <w:rStyle w:val="Hyperlink"/>
            <w:rFonts w:cs="Times New Roman"/>
            <w:noProof/>
          </w:rPr>
          <w:t>Table 2</w:t>
        </w:r>
        <w:r w:rsidR="00F65717" w:rsidRPr="007E2DE2">
          <w:rPr>
            <w:rStyle w:val="Hyperlink"/>
            <w:rFonts w:cs="Times New Roman"/>
            <w:noProof/>
            <w:lang w:val="vi-VN"/>
          </w:rPr>
          <w:t xml:space="preserve"> - Actors Description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_Toc232449187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3</w:t>
        </w:r>
        <w:r w:rsidR="00F65717" w:rsidRPr="007E2DE2">
          <w:rPr>
            <w:rFonts w:cs="Times New Roman"/>
            <w:noProof/>
            <w:webHidden/>
          </w:rPr>
          <w:fldChar w:fldCharType="end"/>
        </w:r>
      </w:hyperlink>
    </w:p>
    <w:p w14:paraId="47421021" w14:textId="7C1708E5" w:rsidR="00F65717" w:rsidRPr="007E2DE2" w:rsidRDefault="000A1733">
      <w:pPr>
        <w:pStyle w:val="TableofFigures"/>
        <w:tabs>
          <w:tab w:val="right" w:leader="dot" w:pos="9350"/>
        </w:tabs>
        <w:rPr>
          <w:rFonts w:eastAsia="Noto Sans JP" w:cs="Times New Roman"/>
          <w:noProof/>
          <w:lang w:eastAsia="ja-JP"/>
        </w:rPr>
      </w:pPr>
      <w:hyperlink w:anchor="_Toc232449188" w:history="1">
        <w:r w:rsidR="00F65717" w:rsidRPr="007E2DE2">
          <w:rPr>
            <w:rStyle w:val="Hyperlink"/>
            <w:rFonts w:cs="Times New Roman"/>
            <w:noProof/>
          </w:rPr>
          <w:t>Table 3</w:t>
        </w:r>
        <w:r w:rsidR="00F65717" w:rsidRPr="007E2DE2">
          <w:rPr>
            <w:rStyle w:val="Hyperlink"/>
            <w:rFonts w:cs="Times New Roman"/>
            <w:noProof/>
            <w:lang w:val="vi-VN"/>
          </w:rPr>
          <w:t xml:space="preserve"> - Use Case Description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_Toc232449188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12</w:t>
        </w:r>
        <w:r w:rsidR="00F65717" w:rsidRPr="007E2DE2">
          <w:rPr>
            <w:rFonts w:cs="Times New Roman"/>
            <w:noProof/>
            <w:webHidden/>
          </w:rPr>
          <w:fldChar w:fldCharType="end"/>
        </w:r>
      </w:hyperlink>
    </w:p>
    <w:p w14:paraId="4C718FC3" w14:textId="69A5BA1F" w:rsidR="00F65717" w:rsidRPr="007E2DE2" w:rsidRDefault="000A1733">
      <w:pPr>
        <w:pStyle w:val="TableofFigures"/>
        <w:tabs>
          <w:tab w:val="right" w:leader="dot" w:pos="9350"/>
        </w:tabs>
        <w:rPr>
          <w:rFonts w:eastAsia="Noto Sans JP" w:cs="Times New Roman"/>
          <w:noProof/>
          <w:lang w:eastAsia="ja-JP"/>
        </w:rPr>
      </w:pPr>
      <w:hyperlink w:anchor="_Toc232449189" w:history="1">
        <w:r w:rsidR="00F65717" w:rsidRPr="007E2DE2">
          <w:rPr>
            <w:rStyle w:val="Hyperlink"/>
            <w:rFonts w:cs="Times New Roman"/>
            <w:noProof/>
          </w:rPr>
          <w:t>Table 4</w:t>
        </w:r>
        <w:r w:rsidR="00F65717" w:rsidRPr="007E2DE2">
          <w:rPr>
            <w:rStyle w:val="Hyperlink"/>
            <w:rFonts w:cs="Times New Roman"/>
            <w:noProof/>
            <w:lang w:val="vi-VN"/>
          </w:rPr>
          <w:t xml:space="preserve"> - Screen Descriptions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_Toc232449189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14</w:t>
        </w:r>
        <w:r w:rsidR="00F65717" w:rsidRPr="007E2DE2">
          <w:rPr>
            <w:rFonts w:cs="Times New Roman"/>
            <w:noProof/>
            <w:webHidden/>
          </w:rPr>
          <w:fldChar w:fldCharType="end"/>
        </w:r>
      </w:hyperlink>
    </w:p>
    <w:p w14:paraId="3BA51A82" w14:textId="1FFB5E7C" w:rsidR="00F65717" w:rsidRPr="007E2DE2" w:rsidRDefault="000A1733">
      <w:pPr>
        <w:pStyle w:val="TableofFigures"/>
        <w:tabs>
          <w:tab w:val="right" w:leader="dot" w:pos="9350"/>
        </w:tabs>
        <w:rPr>
          <w:rFonts w:eastAsia="Noto Sans JP" w:cs="Times New Roman"/>
          <w:noProof/>
          <w:lang w:eastAsia="ja-JP"/>
        </w:rPr>
      </w:pPr>
      <w:hyperlink w:anchor="_Toc232449190" w:history="1">
        <w:r w:rsidR="00F65717" w:rsidRPr="007E2DE2">
          <w:rPr>
            <w:rStyle w:val="Hyperlink"/>
            <w:rFonts w:cs="Times New Roman"/>
            <w:noProof/>
          </w:rPr>
          <w:t>Table 5</w:t>
        </w:r>
        <w:r w:rsidR="00F65717" w:rsidRPr="007E2DE2">
          <w:rPr>
            <w:rStyle w:val="Hyperlink"/>
            <w:rFonts w:cs="Times New Roman"/>
            <w:noProof/>
            <w:lang w:val="vi-VN"/>
          </w:rPr>
          <w:t xml:space="preserve"> -  Screen Authorization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_Toc232449190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15</w:t>
        </w:r>
        <w:r w:rsidR="00F65717" w:rsidRPr="007E2DE2">
          <w:rPr>
            <w:rFonts w:cs="Times New Roman"/>
            <w:noProof/>
            <w:webHidden/>
          </w:rPr>
          <w:fldChar w:fldCharType="end"/>
        </w:r>
      </w:hyperlink>
    </w:p>
    <w:p w14:paraId="47F6D1EE" w14:textId="71210C1C" w:rsidR="00F65717" w:rsidRPr="007E2DE2" w:rsidRDefault="000A1733">
      <w:pPr>
        <w:pStyle w:val="TableofFigures"/>
        <w:tabs>
          <w:tab w:val="right" w:leader="dot" w:pos="9350"/>
        </w:tabs>
        <w:rPr>
          <w:rFonts w:eastAsia="Noto Sans JP" w:cs="Times New Roman"/>
          <w:noProof/>
          <w:lang w:eastAsia="ja-JP"/>
        </w:rPr>
      </w:pPr>
      <w:hyperlink w:anchor="_Toc232449191" w:history="1">
        <w:r w:rsidR="00F65717" w:rsidRPr="007E2DE2">
          <w:rPr>
            <w:rStyle w:val="Hyperlink"/>
            <w:rFonts w:cs="Times New Roman"/>
            <w:noProof/>
          </w:rPr>
          <w:t>Table 6</w:t>
        </w:r>
        <w:r w:rsidR="00F65717" w:rsidRPr="007E2DE2">
          <w:rPr>
            <w:rStyle w:val="Hyperlink"/>
            <w:rFonts w:cs="Times New Roman"/>
            <w:noProof/>
            <w:lang w:val="vi-VN"/>
          </w:rPr>
          <w:t xml:space="preserve"> - Non-Screen Functions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_Toc232449191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15</w:t>
        </w:r>
        <w:r w:rsidR="00F65717" w:rsidRPr="007E2DE2">
          <w:rPr>
            <w:rFonts w:cs="Times New Roman"/>
            <w:noProof/>
            <w:webHidden/>
          </w:rPr>
          <w:fldChar w:fldCharType="end"/>
        </w:r>
      </w:hyperlink>
    </w:p>
    <w:p w14:paraId="62E07618" w14:textId="2A1EF000" w:rsidR="00F65717" w:rsidRPr="007E2DE2" w:rsidRDefault="000A1733">
      <w:pPr>
        <w:pStyle w:val="TableofFigures"/>
        <w:tabs>
          <w:tab w:val="right" w:leader="dot" w:pos="9350"/>
        </w:tabs>
        <w:rPr>
          <w:rFonts w:eastAsia="Noto Sans JP" w:cs="Times New Roman"/>
          <w:noProof/>
          <w:lang w:eastAsia="ja-JP"/>
        </w:rPr>
      </w:pPr>
      <w:hyperlink w:anchor="_Toc232449192" w:history="1">
        <w:r w:rsidR="00F65717" w:rsidRPr="007E2DE2">
          <w:rPr>
            <w:rStyle w:val="Hyperlink"/>
            <w:rFonts w:cs="Times New Roman"/>
            <w:noProof/>
          </w:rPr>
          <w:t>Table 7</w:t>
        </w:r>
        <w:r w:rsidR="00F65717" w:rsidRPr="007E2DE2">
          <w:rPr>
            <w:rStyle w:val="Hyperlink"/>
            <w:rFonts w:cs="Times New Roman"/>
            <w:noProof/>
            <w:lang w:val="vi-VN"/>
          </w:rPr>
          <w:t xml:space="preserve"> - Entities Description</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_Toc232449192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16</w:t>
        </w:r>
        <w:r w:rsidR="00F65717" w:rsidRPr="007E2DE2">
          <w:rPr>
            <w:rFonts w:cs="Times New Roman"/>
            <w:noProof/>
            <w:webHidden/>
          </w:rPr>
          <w:fldChar w:fldCharType="end"/>
        </w:r>
      </w:hyperlink>
    </w:p>
    <w:p w14:paraId="581F605E" w14:textId="4F20FEF1" w:rsidR="00F65717" w:rsidRPr="007E2DE2" w:rsidRDefault="000A1733">
      <w:pPr>
        <w:pStyle w:val="TableofFigures"/>
        <w:tabs>
          <w:tab w:val="right" w:leader="dot" w:pos="9350"/>
        </w:tabs>
        <w:rPr>
          <w:rFonts w:eastAsia="Noto Sans JP" w:cs="Times New Roman"/>
          <w:noProof/>
          <w:lang w:eastAsia="ja-JP"/>
        </w:rPr>
      </w:pPr>
      <w:hyperlink w:anchor="_Toc232449193" w:history="1">
        <w:r w:rsidR="00F65717" w:rsidRPr="007E2DE2">
          <w:rPr>
            <w:rStyle w:val="Hyperlink"/>
            <w:rFonts w:cs="Times New Roman"/>
            <w:noProof/>
          </w:rPr>
          <w:t>Table 8</w:t>
        </w:r>
        <w:r w:rsidR="00F65717" w:rsidRPr="007E2DE2">
          <w:rPr>
            <w:rStyle w:val="Hyperlink"/>
            <w:rFonts w:cs="Times New Roman"/>
            <w:noProof/>
            <w:lang w:val="vi-VN"/>
          </w:rPr>
          <w:t xml:space="preserve"> - Software Interfaces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_Toc232449193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28</w:t>
        </w:r>
        <w:r w:rsidR="00F65717" w:rsidRPr="007E2DE2">
          <w:rPr>
            <w:rFonts w:cs="Times New Roman"/>
            <w:noProof/>
            <w:webHidden/>
          </w:rPr>
          <w:fldChar w:fldCharType="end"/>
        </w:r>
      </w:hyperlink>
    </w:p>
    <w:p w14:paraId="46C0D455" w14:textId="41641B53" w:rsidR="00F65717" w:rsidRPr="007E2DE2" w:rsidRDefault="000A1733">
      <w:pPr>
        <w:pStyle w:val="TableofFigures"/>
        <w:tabs>
          <w:tab w:val="right" w:leader="dot" w:pos="9350"/>
        </w:tabs>
        <w:rPr>
          <w:rFonts w:eastAsia="Noto Sans JP" w:cs="Times New Roman"/>
          <w:noProof/>
          <w:lang w:eastAsia="ja-JP"/>
        </w:rPr>
      </w:pPr>
      <w:hyperlink w:anchor="_Toc232449194" w:history="1">
        <w:r w:rsidR="00F65717" w:rsidRPr="007E2DE2">
          <w:rPr>
            <w:rStyle w:val="Hyperlink"/>
            <w:rFonts w:cs="Times New Roman"/>
            <w:noProof/>
          </w:rPr>
          <w:t>Table 9</w:t>
        </w:r>
        <w:r w:rsidR="00F65717" w:rsidRPr="007E2DE2">
          <w:rPr>
            <w:rStyle w:val="Hyperlink"/>
            <w:rFonts w:cs="Times New Roman"/>
            <w:noProof/>
            <w:lang w:val="vi-VN"/>
          </w:rPr>
          <w:t xml:space="preserve"> - Quality Attributes</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_Toc232449194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28</w:t>
        </w:r>
        <w:r w:rsidR="00F65717" w:rsidRPr="007E2DE2">
          <w:rPr>
            <w:rFonts w:cs="Times New Roman"/>
            <w:noProof/>
            <w:webHidden/>
          </w:rPr>
          <w:fldChar w:fldCharType="end"/>
        </w:r>
      </w:hyperlink>
    </w:p>
    <w:p w14:paraId="6E9EA714" w14:textId="18C099F3" w:rsidR="00F65717" w:rsidRPr="007E2DE2" w:rsidRDefault="000A1733">
      <w:pPr>
        <w:pStyle w:val="TableofFigures"/>
        <w:tabs>
          <w:tab w:val="right" w:leader="dot" w:pos="9350"/>
        </w:tabs>
        <w:rPr>
          <w:rFonts w:eastAsia="Noto Sans JP" w:cs="Times New Roman"/>
          <w:noProof/>
          <w:lang w:eastAsia="ja-JP"/>
        </w:rPr>
      </w:pPr>
      <w:hyperlink w:anchor="_Toc232449195" w:history="1">
        <w:r w:rsidR="00F65717" w:rsidRPr="007E2DE2">
          <w:rPr>
            <w:rStyle w:val="Hyperlink"/>
            <w:rFonts w:cs="Times New Roman"/>
            <w:noProof/>
          </w:rPr>
          <w:t>Table 10</w:t>
        </w:r>
        <w:r w:rsidR="00F65717" w:rsidRPr="007E2DE2">
          <w:rPr>
            <w:rStyle w:val="Hyperlink"/>
            <w:rFonts w:cs="Times New Roman"/>
            <w:noProof/>
            <w:lang w:val="vi-VN"/>
          </w:rPr>
          <w:t xml:space="preserve"> - </w:t>
        </w:r>
        <w:r w:rsidR="00F65717" w:rsidRPr="007E2DE2">
          <w:rPr>
            <w:rStyle w:val="Hyperlink"/>
            <w:rFonts w:cs="Times New Roman"/>
            <w:noProof/>
          </w:rPr>
          <w:t>Application Messages List</w:t>
        </w:r>
        <w:r w:rsidR="00F65717" w:rsidRPr="007E2DE2">
          <w:rPr>
            <w:rFonts w:cs="Times New Roman"/>
            <w:noProof/>
            <w:webHidden/>
          </w:rPr>
          <w:tab/>
        </w:r>
        <w:r w:rsidR="00F65717" w:rsidRPr="007E2DE2">
          <w:rPr>
            <w:rFonts w:cs="Times New Roman"/>
            <w:noProof/>
            <w:webHidden/>
          </w:rPr>
          <w:fldChar w:fldCharType="begin"/>
        </w:r>
        <w:r w:rsidR="00F65717" w:rsidRPr="007E2DE2">
          <w:rPr>
            <w:rFonts w:cs="Times New Roman"/>
            <w:noProof/>
            <w:webHidden/>
          </w:rPr>
          <w:instrText xml:space="preserve"> PAGEREF _Toc232449195 \h </w:instrText>
        </w:r>
        <w:r w:rsidR="00F65717" w:rsidRPr="007E2DE2">
          <w:rPr>
            <w:rFonts w:cs="Times New Roman"/>
            <w:noProof/>
            <w:webHidden/>
          </w:rPr>
        </w:r>
        <w:r w:rsidR="00F65717" w:rsidRPr="007E2DE2">
          <w:rPr>
            <w:rFonts w:cs="Times New Roman"/>
            <w:noProof/>
            <w:webHidden/>
          </w:rPr>
          <w:fldChar w:fldCharType="separate"/>
        </w:r>
        <w:r w:rsidR="00DF6560">
          <w:rPr>
            <w:rFonts w:cs="Times New Roman"/>
            <w:noProof/>
            <w:webHidden/>
          </w:rPr>
          <w:t>29</w:t>
        </w:r>
        <w:r w:rsidR="00F65717" w:rsidRPr="007E2DE2">
          <w:rPr>
            <w:rFonts w:cs="Times New Roman"/>
            <w:noProof/>
            <w:webHidden/>
          </w:rPr>
          <w:fldChar w:fldCharType="end"/>
        </w:r>
      </w:hyperlink>
    </w:p>
    <w:p w14:paraId="017F03A8" w14:textId="577CA12D" w:rsidR="00F65717" w:rsidRPr="007E2DE2" w:rsidRDefault="00F65717" w:rsidP="000A22EB">
      <w:pPr>
        <w:spacing w:after="80"/>
        <w:rPr>
          <w:rFonts w:cs="Times New Roman"/>
          <w:b/>
          <w:sz w:val="28"/>
        </w:rPr>
      </w:pPr>
      <w:r w:rsidRPr="007E2DE2">
        <w:rPr>
          <w:rFonts w:cs="Times New Roman"/>
          <w:b/>
          <w:sz w:val="28"/>
        </w:rPr>
        <w:fldChar w:fldCharType="end"/>
      </w:r>
    </w:p>
    <w:p w14:paraId="20BBF9B2" w14:textId="77777777" w:rsidR="00AF1C6A" w:rsidRPr="007E2DE2" w:rsidRDefault="00AF1C6A">
      <w:pPr>
        <w:spacing w:after="0" w:line="240" w:lineRule="auto"/>
        <w:rPr>
          <w:rFonts w:cs="Times New Roman"/>
        </w:rPr>
      </w:pPr>
      <w:r w:rsidRPr="007E2DE2">
        <w:rPr>
          <w:rFonts w:cs="Times New Roman"/>
        </w:rPr>
        <w:br w:type="page"/>
      </w:r>
    </w:p>
    <w:p w14:paraId="7FD4BC38" w14:textId="77777777" w:rsidR="00C07DA4" w:rsidRPr="007E2DE2" w:rsidRDefault="00C07DA4">
      <w:pPr>
        <w:spacing w:after="80"/>
        <w:rPr>
          <w:rFonts w:cs="Times New Roman"/>
        </w:rPr>
        <w:sectPr w:rsidR="00C07DA4" w:rsidRPr="007E2DE2">
          <w:footerReference w:type="default" r:id="rId9"/>
          <w:pgSz w:w="12240" w:h="15840"/>
          <w:pgMar w:top="1440" w:right="1440" w:bottom="1440" w:left="1440" w:header="720" w:footer="720" w:gutter="0"/>
          <w:cols w:space="720"/>
          <w:docGrid w:linePitch="360"/>
        </w:sectPr>
      </w:pPr>
    </w:p>
    <w:p w14:paraId="35D47B90" w14:textId="1F97062D" w:rsidR="00082A62" w:rsidRPr="007E2DE2" w:rsidRDefault="000A22EB">
      <w:pPr>
        <w:spacing w:after="80"/>
        <w:rPr>
          <w:rFonts w:cs="Times New Roman"/>
        </w:rPr>
      </w:pPr>
      <w:r w:rsidRPr="007E2DE2">
        <w:rPr>
          <w:rFonts w:cs="Times New Roman"/>
        </w:rPr>
        <w:lastRenderedPageBreak/>
        <w:br/>
      </w:r>
    </w:p>
    <w:p w14:paraId="5B2853A4" w14:textId="77777777" w:rsidR="00082A62" w:rsidRPr="007E2DE2" w:rsidRDefault="008D60CE" w:rsidP="007B1769">
      <w:pPr>
        <w:pStyle w:val="HEI"/>
        <w:rPr>
          <w:rFonts w:cs="Times New Roman"/>
        </w:rPr>
      </w:pPr>
      <w:bookmarkStart w:id="0" w:name="_Toc232436499"/>
      <w:bookmarkStart w:id="1" w:name="_Toc232436698"/>
      <w:r w:rsidRPr="007E2DE2">
        <w:rPr>
          <w:rFonts w:cs="Times New Roman"/>
        </w:rPr>
        <w:t>I. Record of Changes</w:t>
      </w:r>
      <w:bookmarkEnd w:id="0"/>
      <w:bookmarkEnd w:id="1"/>
    </w:p>
    <w:tbl>
      <w:tblPr>
        <w:tblStyle w:val="TableGrid"/>
        <w:tblW w:w="0" w:type="auto"/>
        <w:tblLook w:val="04A0" w:firstRow="1" w:lastRow="0" w:firstColumn="1" w:lastColumn="0" w:noHBand="0" w:noVBand="1"/>
      </w:tblPr>
      <w:tblGrid>
        <w:gridCol w:w="1499"/>
        <w:gridCol w:w="1573"/>
        <w:gridCol w:w="1479"/>
        <w:gridCol w:w="1464"/>
        <w:gridCol w:w="3335"/>
      </w:tblGrid>
      <w:tr w:rsidR="00082A62" w:rsidRPr="007E2DE2" w14:paraId="2B0D6364" w14:textId="77777777" w:rsidTr="00911807">
        <w:tc>
          <w:tcPr>
            <w:tcW w:w="1537" w:type="dxa"/>
            <w:shd w:val="clear" w:color="auto" w:fill="D9EAF7"/>
            <w:vAlign w:val="center"/>
          </w:tcPr>
          <w:p w14:paraId="351DB1CA" w14:textId="77777777" w:rsidR="00082A62" w:rsidRPr="00DF6560" w:rsidRDefault="008D60CE">
            <w:pPr>
              <w:spacing w:after="0" w:line="240" w:lineRule="auto"/>
              <w:rPr>
                <w:rFonts w:cs="Times New Roman"/>
                <w:sz w:val="20"/>
                <w:szCs w:val="20"/>
              </w:rPr>
            </w:pPr>
            <w:r w:rsidRPr="00DF6560">
              <w:rPr>
                <w:rFonts w:cs="Times New Roman"/>
                <w:b/>
                <w:sz w:val="20"/>
                <w:szCs w:val="20"/>
              </w:rPr>
              <w:t>Version</w:t>
            </w:r>
          </w:p>
        </w:tc>
        <w:tc>
          <w:tcPr>
            <w:tcW w:w="1601" w:type="dxa"/>
            <w:shd w:val="clear" w:color="auto" w:fill="D9EAF7"/>
            <w:vAlign w:val="center"/>
          </w:tcPr>
          <w:p w14:paraId="4F3A6BD9" w14:textId="77777777" w:rsidR="00082A62" w:rsidRPr="00DF6560" w:rsidRDefault="008D60CE">
            <w:pPr>
              <w:spacing w:after="0" w:line="240" w:lineRule="auto"/>
              <w:rPr>
                <w:rFonts w:cs="Times New Roman"/>
                <w:sz w:val="20"/>
                <w:szCs w:val="20"/>
              </w:rPr>
            </w:pPr>
            <w:r w:rsidRPr="00DF6560">
              <w:rPr>
                <w:rFonts w:cs="Times New Roman"/>
                <w:b/>
                <w:sz w:val="20"/>
                <w:szCs w:val="20"/>
              </w:rPr>
              <w:t>Date</w:t>
            </w:r>
          </w:p>
        </w:tc>
        <w:tc>
          <w:tcPr>
            <w:tcW w:w="1519" w:type="dxa"/>
            <w:shd w:val="clear" w:color="auto" w:fill="D9EAF7"/>
            <w:vAlign w:val="center"/>
          </w:tcPr>
          <w:p w14:paraId="0F483907" w14:textId="77777777" w:rsidR="00082A62" w:rsidRPr="00DF6560" w:rsidRDefault="008D60CE">
            <w:pPr>
              <w:spacing w:after="0" w:line="240" w:lineRule="auto"/>
              <w:rPr>
                <w:rFonts w:cs="Times New Roman"/>
                <w:sz w:val="20"/>
                <w:szCs w:val="20"/>
              </w:rPr>
            </w:pPr>
            <w:r w:rsidRPr="00DF6560">
              <w:rPr>
                <w:rFonts w:cs="Times New Roman"/>
                <w:b/>
                <w:sz w:val="20"/>
                <w:szCs w:val="20"/>
              </w:rPr>
              <w:t>Author</w:t>
            </w:r>
          </w:p>
        </w:tc>
        <w:tc>
          <w:tcPr>
            <w:tcW w:w="1505" w:type="dxa"/>
            <w:shd w:val="clear" w:color="auto" w:fill="D9EAF7"/>
            <w:vAlign w:val="center"/>
          </w:tcPr>
          <w:p w14:paraId="60C0892C" w14:textId="77777777" w:rsidR="00082A62" w:rsidRPr="00DF6560" w:rsidRDefault="008D60CE">
            <w:pPr>
              <w:spacing w:after="0" w:line="240" w:lineRule="auto"/>
              <w:rPr>
                <w:rFonts w:cs="Times New Roman"/>
                <w:sz w:val="20"/>
                <w:szCs w:val="20"/>
              </w:rPr>
            </w:pPr>
            <w:r w:rsidRPr="00DF6560">
              <w:rPr>
                <w:rFonts w:cs="Times New Roman"/>
                <w:b/>
                <w:sz w:val="20"/>
                <w:szCs w:val="20"/>
              </w:rPr>
              <w:t>A/M/D</w:t>
            </w:r>
          </w:p>
        </w:tc>
        <w:tc>
          <w:tcPr>
            <w:tcW w:w="3414" w:type="dxa"/>
            <w:shd w:val="clear" w:color="auto" w:fill="D9EAF7"/>
            <w:vAlign w:val="center"/>
          </w:tcPr>
          <w:p w14:paraId="555B4FB3" w14:textId="77777777" w:rsidR="00082A62" w:rsidRPr="00DF6560" w:rsidRDefault="008D60CE">
            <w:pPr>
              <w:spacing w:after="0" w:line="240" w:lineRule="auto"/>
              <w:rPr>
                <w:rFonts w:cs="Times New Roman"/>
                <w:sz w:val="20"/>
                <w:szCs w:val="20"/>
              </w:rPr>
            </w:pPr>
            <w:r w:rsidRPr="00DF6560">
              <w:rPr>
                <w:rFonts w:cs="Times New Roman"/>
                <w:b/>
                <w:sz w:val="20"/>
                <w:szCs w:val="20"/>
              </w:rPr>
              <w:t>Change Description</w:t>
            </w:r>
          </w:p>
        </w:tc>
      </w:tr>
      <w:tr w:rsidR="00082A62" w:rsidRPr="007E2DE2" w14:paraId="0D2B0C30" w14:textId="77777777" w:rsidTr="00911807">
        <w:tc>
          <w:tcPr>
            <w:tcW w:w="1537" w:type="dxa"/>
            <w:vAlign w:val="center"/>
          </w:tcPr>
          <w:p w14:paraId="3BAAB33E" w14:textId="77777777" w:rsidR="00082A62" w:rsidRPr="00DF6560" w:rsidRDefault="008D60CE">
            <w:pPr>
              <w:spacing w:after="0" w:line="240" w:lineRule="auto"/>
              <w:rPr>
                <w:rFonts w:cs="Times New Roman"/>
                <w:sz w:val="20"/>
                <w:szCs w:val="20"/>
              </w:rPr>
            </w:pPr>
            <w:r w:rsidRPr="00DF6560">
              <w:rPr>
                <w:rFonts w:cs="Times New Roman"/>
                <w:sz w:val="20"/>
                <w:szCs w:val="20"/>
              </w:rPr>
              <w:t>1.0</w:t>
            </w:r>
          </w:p>
        </w:tc>
        <w:tc>
          <w:tcPr>
            <w:tcW w:w="1601" w:type="dxa"/>
            <w:vAlign w:val="center"/>
          </w:tcPr>
          <w:p w14:paraId="1EAB290B" w14:textId="194509B5" w:rsidR="00082A62" w:rsidRPr="00DF6560" w:rsidRDefault="00911807">
            <w:pPr>
              <w:spacing w:after="0" w:line="240" w:lineRule="auto"/>
              <w:rPr>
                <w:rFonts w:cs="Times New Roman"/>
                <w:sz w:val="20"/>
                <w:szCs w:val="20"/>
              </w:rPr>
            </w:pPr>
            <w:r w:rsidRPr="00DF6560">
              <w:rPr>
                <w:rFonts w:cs="Times New Roman"/>
                <w:sz w:val="20"/>
                <w:szCs w:val="20"/>
              </w:rPr>
              <w:t>10</w:t>
            </w:r>
            <w:r w:rsidR="008D60CE" w:rsidRPr="00DF6560">
              <w:rPr>
                <w:rFonts w:cs="Times New Roman"/>
                <w:sz w:val="20"/>
                <w:szCs w:val="20"/>
              </w:rPr>
              <w:t>/06/2026</w:t>
            </w:r>
          </w:p>
        </w:tc>
        <w:tc>
          <w:tcPr>
            <w:tcW w:w="1519" w:type="dxa"/>
            <w:vAlign w:val="center"/>
          </w:tcPr>
          <w:p w14:paraId="27524478" w14:textId="7E0EA5CC" w:rsidR="00082A62" w:rsidRPr="00DF6560" w:rsidRDefault="00911807">
            <w:pPr>
              <w:spacing w:after="0" w:line="240" w:lineRule="auto"/>
              <w:rPr>
                <w:rFonts w:cs="Times New Roman"/>
                <w:sz w:val="20"/>
                <w:szCs w:val="20"/>
                <w:lang w:val="vi-VN"/>
              </w:rPr>
            </w:pPr>
            <w:proofErr w:type="spellStart"/>
            <w:r w:rsidRPr="00DF6560">
              <w:rPr>
                <w:rFonts w:cs="Times New Roman"/>
                <w:sz w:val="20"/>
                <w:szCs w:val="20"/>
              </w:rPr>
              <w:t>Nguyễn</w:t>
            </w:r>
            <w:proofErr w:type="spellEnd"/>
            <w:r w:rsidRPr="00DF6560">
              <w:rPr>
                <w:rFonts w:cs="Times New Roman"/>
                <w:sz w:val="20"/>
                <w:szCs w:val="20"/>
              </w:rPr>
              <w:t xml:space="preserve"> Lê </w:t>
            </w:r>
            <w:proofErr w:type="spellStart"/>
            <w:r w:rsidRPr="00DF6560">
              <w:rPr>
                <w:rFonts w:cs="Times New Roman"/>
                <w:sz w:val="20"/>
                <w:szCs w:val="20"/>
              </w:rPr>
              <w:t>Trung</w:t>
            </w:r>
            <w:proofErr w:type="spellEnd"/>
            <w:r w:rsidRPr="00DF6560">
              <w:rPr>
                <w:rFonts w:cs="Times New Roman"/>
                <w:sz w:val="20"/>
                <w:szCs w:val="20"/>
              </w:rPr>
              <w:t xml:space="preserve"> </w:t>
            </w:r>
            <w:proofErr w:type="spellStart"/>
            <w:r w:rsidRPr="00DF6560">
              <w:rPr>
                <w:rFonts w:cs="Times New Roman"/>
                <w:sz w:val="20"/>
                <w:szCs w:val="20"/>
              </w:rPr>
              <w:t>Tín</w:t>
            </w:r>
            <w:proofErr w:type="spellEnd"/>
          </w:p>
        </w:tc>
        <w:tc>
          <w:tcPr>
            <w:tcW w:w="1505" w:type="dxa"/>
            <w:vAlign w:val="center"/>
          </w:tcPr>
          <w:p w14:paraId="1A196F49" w14:textId="77777777" w:rsidR="00082A62" w:rsidRPr="00DF6560" w:rsidRDefault="008D60CE">
            <w:pPr>
              <w:spacing w:after="0" w:line="240" w:lineRule="auto"/>
              <w:rPr>
                <w:rFonts w:cs="Times New Roman"/>
                <w:sz w:val="20"/>
                <w:szCs w:val="20"/>
              </w:rPr>
            </w:pPr>
            <w:r w:rsidRPr="00DF6560">
              <w:rPr>
                <w:rFonts w:cs="Times New Roman"/>
                <w:sz w:val="20"/>
                <w:szCs w:val="20"/>
              </w:rPr>
              <w:t>A</w:t>
            </w:r>
          </w:p>
        </w:tc>
        <w:tc>
          <w:tcPr>
            <w:tcW w:w="3414" w:type="dxa"/>
            <w:vAlign w:val="center"/>
          </w:tcPr>
          <w:p w14:paraId="5CCF0621"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Create </w:t>
            </w:r>
            <w:proofErr w:type="spellStart"/>
            <w:r w:rsidRPr="00DF6560">
              <w:rPr>
                <w:rFonts w:cs="Times New Roman"/>
                <w:sz w:val="20"/>
                <w:szCs w:val="20"/>
              </w:rPr>
              <w:t>DevTrack</w:t>
            </w:r>
            <w:proofErr w:type="spellEnd"/>
            <w:r w:rsidRPr="00DF6560">
              <w:rPr>
                <w:rFonts w:cs="Times New Roman"/>
                <w:sz w:val="20"/>
                <w:szCs w:val="20"/>
              </w:rPr>
              <w:t xml:space="preserve"> AI SRS based on provided DOCX template, PDF sample, Markdown feature report, and source code.</w:t>
            </w:r>
          </w:p>
        </w:tc>
      </w:tr>
      <w:tr w:rsidR="00911807" w:rsidRPr="007E2DE2" w14:paraId="5447FDAE" w14:textId="77777777" w:rsidTr="00911807">
        <w:tc>
          <w:tcPr>
            <w:tcW w:w="1537" w:type="dxa"/>
            <w:vAlign w:val="center"/>
          </w:tcPr>
          <w:p w14:paraId="477F4C01" w14:textId="77777777" w:rsidR="00911807" w:rsidRPr="00DF6560" w:rsidRDefault="00911807" w:rsidP="00911807">
            <w:pPr>
              <w:spacing w:after="0" w:line="240" w:lineRule="auto"/>
              <w:rPr>
                <w:rFonts w:cs="Times New Roman"/>
                <w:sz w:val="20"/>
                <w:szCs w:val="20"/>
              </w:rPr>
            </w:pPr>
            <w:r w:rsidRPr="00DF6560">
              <w:rPr>
                <w:rFonts w:cs="Times New Roman"/>
                <w:sz w:val="20"/>
                <w:szCs w:val="20"/>
              </w:rPr>
              <w:t>1.1</w:t>
            </w:r>
          </w:p>
        </w:tc>
        <w:tc>
          <w:tcPr>
            <w:tcW w:w="1601" w:type="dxa"/>
            <w:vAlign w:val="center"/>
          </w:tcPr>
          <w:p w14:paraId="79938F89" w14:textId="7C382EE0" w:rsidR="00911807" w:rsidRPr="00DF6560" w:rsidRDefault="00911807" w:rsidP="00911807">
            <w:pPr>
              <w:spacing w:after="0" w:line="240" w:lineRule="auto"/>
              <w:rPr>
                <w:rFonts w:cs="Times New Roman"/>
                <w:sz w:val="20"/>
                <w:szCs w:val="20"/>
              </w:rPr>
            </w:pPr>
            <w:r w:rsidRPr="00DF6560">
              <w:rPr>
                <w:rFonts w:cs="Times New Roman"/>
                <w:sz w:val="20"/>
                <w:szCs w:val="20"/>
              </w:rPr>
              <w:t>12/06/2026</w:t>
            </w:r>
          </w:p>
        </w:tc>
        <w:tc>
          <w:tcPr>
            <w:tcW w:w="1519" w:type="dxa"/>
            <w:vAlign w:val="center"/>
          </w:tcPr>
          <w:p w14:paraId="2CF67E6C" w14:textId="4F631DBC" w:rsidR="00911807" w:rsidRPr="00DF6560" w:rsidRDefault="00911807" w:rsidP="00911807">
            <w:pPr>
              <w:spacing w:after="0" w:line="240" w:lineRule="auto"/>
              <w:rPr>
                <w:rFonts w:cs="Times New Roman"/>
                <w:sz w:val="20"/>
                <w:szCs w:val="20"/>
                <w:lang w:val="vi-VN"/>
              </w:rPr>
            </w:pPr>
            <w:proofErr w:type="spellStart"/>
            <w:r w:rsidRPr="00DF6560">
              <w:rPr>
                <w:rFonts w:cs="Times New Roman"/>
                <w:sz w:val="20"/>
                <w:szCs w:val="20"/>
              </w:rPr>
              <w:t>Trần</w:t>
            </w:r>
            <w:proofErr w:type="spellEnd"/>
            <w:r w:rsidRPr="00DF6560">
              <w:rPr>
                <w:rFonts w:cs="Times New Roman"/>
                <w:sz w:val="20"/>
                <w:szCs w:val="20"/>
                <w:lang w:val="vi-VN"/>
              </w:rPr>
              <w:t xml:space="preserve"> Công Tú</w:t>
            </w:r>
          </w:p>
        </w:tc>
        <w:tc>
          <w:tcPr>
            <w:tcW w:w="1505" w:type="dxa"/>
            <w:vAlign w:val="center"/>
          </w:tcPr>
          <w:p w14:paraId="075CAE42" w14:textId="77777777" w:rsidR="00911807" w:rsidRPr="00DF6560" w:rsidRDefault="00911807" w:rsidP="00911807">
            <w:pPr>
              <w:spacing w:after="0" w:line="240" w:lineRule="auto"/>
              <w:rPr>
                <w:rFonts w:cs="Times New Roman"/>
                <w:sz w:val="20"/>
                <w:szCs w:val="20"/>
              </w:rPr>
            </w:pPr>
            <w:r w:rsidRPr="00DF6560">
              <w:rPr>
                <w:rFonts w:cs="Times New Roman"/>
                <w:sz w:val="20"/>
                <w:szCs w:val="20"/>
              </w:rPr>
              <w:t>M</w:t>
            </w:r>
          </w:p>
        </w:tc>
        <w:tc>
          <w:tcPr>
            <w:tcW w:w="3414" w:type="dxa"/>
            <w:vAlign w:val="center"/>
          </w:tcPr>
          <w:p w14:paraId="0995D639" w14:textId="77777777" w:rsidR="00911807" w:rsidRPr="00DF6560" w:rsidRDefault="00911807" w:rsidP="00911807">
            <w:pPr>
              <w:keepNext/>
              <w:spacing w:after="0" w:line="240" w:lineRule="auto"/>
              <w:rPr>
                <w:rFonts w:cs="Times New Roman"/>
                <w:sz w:val="20"/>
                <w:szCs w:val="20"/>
              </w:rPr>
            </w:pPr>
            <w:r w:rsidRPr="00DF6560">
              <w:rPr>
                <w:rFonts w:cs="Times New Roman"/>
                <w:sz w:val="20"/>
                <w:szCs w:val="20"/>
              </w:rPr>
              <w:t xml:space="preserve">Replace unrelated sample content about candidate/company/job posting with </w:t>
            </w:r>
            <w:proofErr w:type="spellStart"/>
            <w:r w:rsidRPr="00DF6560">
              <w:rPr>
                <w:rFonts w:cs="Times New Roman"/>
                <w:sz w:val="20"/>
                <w:szCs w:val="20"/>
              </w:rPr>
              <w:t>DevTrack</w:t>
            </w:r>
            <w:proofErr w:type="spellEnd"/>
            <w:r w:rsidRPr="00DF6560">
              <w:rPr>
                <w:rFonts w:cs="Times New Roman"/>
                <w:sz w:val="20"/>
                <w:szCs w:val="20"/>
              </w:rPr>
              <w:t xml:space="preserve"> AI content.</w:t>
            </w:r>
          </w:p>
        </w:tc>
      </w:tr>
      <w:tr w:rsidR="00911807" w:rsidRPr="007E2DE2" w14:paraId="47B7239E" w14:textId="77777777" w:rsidTr="00911807">
        <w:tc>
          <w:tcPr>
            <w:tcW w:w="1537" w:type="dxa"/>
            <w:vAlign w:val="center"/>
          </w:tcPr>
          <w:p w14:paraId="15A83FA7" w14:textId="3B03AFB2" w:rsidR="00911807" w:rsidRPr="00DF6560" w:rsidRDefault="00911807" w:rsidP="00911807">
            <w:pPr>
              <w:spacing w:after="0" w:line="240" w:lineRule="auto"/>
              <w:rPr>
                <w:rFonts w:cs="Times New Roman"/>
                <w:sz w:val="20"/>
                <w:szCs w:val="20"/>
                <w:lang w:val="vi-VN"/>
              </w:rPr>
            </w:pPr>
            <w:r w:rsidRPr="00DF6560">
              <w:rPr>
                <w:rFonts w:cs="Times New Roman"/>
                <w:sz w:val="20"/>
                <w:szCs w:val="20"/>
                <w:lang w:val="vi-VN"/>
              </w:rPr>
              <w:t>1.2</w:t>
            </w:r>
          </w:p>
        </w:tc>
        <w:tc>
          <w:tcPr>
            <w:tcW w:w="1601" w:type="dxa"/>
            <w:vAlign w:val="center"/>
          </w:tcPr>
          <w:p w14:paraId="729E9AAB" w14:textId="4099C2CC" w:rsidR="00911807" w:rsidRPr="00DF6560" w:rsidRDefault="00911807" w:rsidP="00911807">
            <w:pPr>
              <w:spacing w:after="0" w:line="240" w:lineRule="auto"/>
              <w:rPr>
                <w:rFonts w:cs="Times New Roman"/>
                <w:sz w:val="20"/>
                <w:szCs w:val="20"/>
              </w:rPr>
            </w:pPr>
            <w:r w:rsidRPr="00DF6560">
              <w:rPr>
                <w:rFonts w:cs="Times New Roman"/>
                <w:sz w:val="20"/>
                <w:szCs w:val="20"/>
              </w:rPr>
              <w:t>12/06/2026</w:t>
            </w:r>
          </w:p>
        </w:tc>
        <w:tc>
          <w:tcPr>
            <w:tcW w:w="1519" w:type="dxa"/>
            <w:vAlign w:val="center"/>
          </w:tcPr>
          <w:p w14:paraId="49A08A61" w14:textId="2BC9FD45" w:rsidR="00911807" w:rsidRPr="00DF6560" w:rsidRDefault="00911807" w:rsidP="00911807">
            <w:pPr>
              <w:spacing w:after="0" w:line="240" w:lineRule="auto"/>
              <w:rPr>
                <w:rFonts w:cs="Times New Roman"/>
                <w:sz w:val="20"/>
                <w:szCs w:val="20"/>
                <w:lang w:val="vi-VN"/>
              </w:rPr>
            </w:pPr>
            <w:r w:rsidRPr="00DF6560">
              <w:rPr>
                <w:rFonts w:cs="Times New Roman"/>
                <w:sz w:val="20"/>
                <w:szCs w:val="20"/>
              </w:rPr>
              <w:t>Phạm</w:t>
            </w:r>
            <w:r w:rsidRPr="00DF6560">
              <w:rPr>
                <w:rFonts w:cs="Times New Roman"/>
                <w:sz w:val="20"/>
                <w:szCs w:val="20"/>
                <w:lang w:val="vi-VN"/>
              </w:rPr>
              <w:t xml:space="preserve"> Duy Hưng</w:t>
            </w:r>
          </w:p>
        </w:tc>
        <w:tc>
          <w:tcPr>
            <w:tcW w:w="1505" w:type="dxa"/>
            <w:vAlign w:val="center"/>
          </w:tcPr>
          <w:p w14:paraId="2EE9999C" w14:textId="5A9891B6" w:rsidR="00911807" w:rsidRPr="00DF6560" w:rsidRDefault="00911807" w:rsidP="00911807">
            <w:pPr>
              <w:spacing w:after="0" w:line="240" w:lineRule="auto"/>
              <w:rPr>
                <w:rFonts w:cs="Times New Roman"/>
                <w:sz w:val="20"/>
                <w:szCs w:val="20"/>
              </w:rPr>
            </w:pPr>
            <w:r w:rsidRPr="00DF6560">
              <w:rPr>
                <w:rFonts w:cs="Times New Roman"/>
                <w:sz w:val="20"/>
                <w:szCs w:val="20"/>
              </w:rPr>
              <w:t>A</w:t>
            </w:r>
          </w:p>
        </w:tc>
        <w:tc>
          <w:tcPr>
            <w:tcW w:w="3414" w:type="dxa"/>
            <w:vAlign w:val="center"/>
          </w:tcPr>
          <w:p w14:paraId="43D17680" w14:textId="77777777" w:rsidR="00911807" w:rsidRPr="00DF6560" w:rsidRDefault="00911807" w:rsidP="00911807">
            <w:pPr>
              <w:spacing w:after="0" w:line="240" w:lineRule="auto"/>
              <w:rPr>
                <w:rFonts w:eastAsia="Times New Roman" w:cs="Times New Roman"/>
                <w:sz w:val="20"/>
                <w:szCs w:val="20"/>
                <w:lang w:eastAsia="ja-JP"/>
              </w:rPr>
            </w:pPr>
            <w:r w:rsidRPr="00DF6560">
              <w:rPr>
                <w:rFonts w:cs="Times New Roman"/>
                <w:sz w:val="20"/>
                <w:szCs w:val="20"/>
              </w:rPr>
              <w:t>Added UI Screen Flow, Use Case Diagrams, Use Case Specifications, and Database Design documentation.</w:t>
            </w:r>
          </w:p>
          <w:p w14:paraId="52B6BE80" w14:textId="77777777" w:rsidR="00911807" w:rsidRPr="00DF6560" w:rsidRDefault="00911807" w:rsidP="00911807">
            <w:pPr>
              <w:keepNext/>
              <w:spacing w:after="0" w:line="240" w:lineRule="auto"/>
              <w:rPr>
                <w:rFonts w:cs="Times New Roman"/>
                <w:sz w:val="20"/>
                <w:szCs w:val="20"/>
              </w:rPr>
            </w:pPr>
          </w:p>
        </w:tc>
      </w:tr>
    </w:tbl>
    <w:p w14:paraId="68DBE628" w14:textId="07959C3F" w:rsidR="00082A62" w:rsidRPr="007E2DE2" w:rsidRDefault="003A07B3" w:rsidP="003A07B3">
      <w:pPr>
        <w:pStyle w:val="Caption"/>
        <w:jc w:val="center"/>
        <w:rPr>
          <w:rFonts w:cs="Times New Roman"/>
          <w:i/>
          <w:iCs/>
        </w:rPr>
      </w:pPr>
      <w:bookmarkStart w:id="2" w:name="_Toc232449186"/>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1</w:t>
      </w:r>
      <w:r w:rsidRPr="007E2DE2">
        <w:rPr>
          <w:rFonts w:cs="Times New Roman"/>
          <w:i/>
          <w:iCs/>
        </w:rPr>
        <w:fldChar w:fldCharType="end"/>
      </w:r>
      <w:r w:rsidRPr="007E2DE2">
        <w:rPr>
          <w:rFonts w:cs="Times New Roman"/>
          <w:i/>
          <w:iCs/>
          <w:lang w:val="vi-VN"/>
        </w:rPr>
        <w:t xml:space="preserve"> </w:t>
      </w:r>
      <w:r w:rsidRPr="007E2DE2">
        <w:rPr>
          <w:rFonts w:cs="Times New Roman"/>
          <w:i/>
          <w:iCs/>
        </w:rPr>
        <w:t>- Record of Changes</w:t>
      </w:r>
      <w:bookmarkEnd w:id="2"/>
    </w:p>
    <w:p w14:paraId="57198697" w14:textId="77777777" w:rsidR="00082A62" w:rsidRPr="007E2DE2" w:rsidRDefault="008D60CE">
      <w:pPr>
        <w:spacing w:after="120"/>
        <w:rPr>
          <w:rFonts w:cs="Times New Roman"/>
        </w:rPr>
      </w:pPr>
      <w:r w:rsidRPr="007E2DE2">
        <w:rPr>
          <w:rFonts w:cs="Times New Roman"/>
          <w:i/>
        </w:rPr>
        <w:t>*A - Added    M - Modified    D - Deleted</w:t>
      </w:r>
    </w:p>
    <w:p w14:paraId="094D2494" w14:textId="77777777" w:rsidR="00082A62" w:rsidRPr="007E2DE2" w:rsidRDefault="008D60CE">
      <w:pPr>
        <w:rPr>
          <w:rFonts w:cs="Times New Roman"/>
        </w:rPr>
      </w:pPr>
      <w:r w:rsidRPr="007E2DE2">
        <w:rPr>
          <w:rFonts w:cs="Times New Roman"/>
        </w:rPr>
        <w:br w:type="page"/>
      </w:r>
    </w:p>
    <w:p w14:paraId="6F80ED72" w14:textId="77777777" w:rsidR="00082A62" w:rsidRPr="007E2DE2" w:rsidRDefault="008D60CE" w:rsidP="006B4DD7">
      <w:pPr>
        <w:pStyle w:val="HEI"/>
        <w:rPr>
          <w:rFonts w:cs="Times New Roman"/>
        </w:rPr>
      </w:pPr>
      <w:bookmarkStart w:id="3" w:name="_Toc232436500"/>
      <w:bookmarkStart w:id="4" w:name="_Toc232436699"/>
      <w:r w:rsidRPr="007E2DE2">
        <w:rPr>
          <w:rFonts w:cs="Times New Roman"/>
        </w:rPr>
        <w:lastRenderedPageBreak/>
        <w:t>II. Software Requirement Specification</w:t>
      </w:r>
      <w:bookmarkEnd w:id="3"/>
      <w:bookmarkEnd w:id="4"/>
    </w:p>
    <w:p w14:paraId="40222AA5" w14:textId="77777777" w:rsidR="00082A62" w:rsidRPr="007E2DE2" w:rsidRDefault="008D60CE" w:rsidP="006B4DD7">
      <w:pPr>
        <w:pStyle w:val="HE1"/>
        <w:rPr>
          <w:rFonts w:cs="Times New Roman"/>
        </w:rPr>
      </w:pPr>
      <w:bookmarkStart w:id="5" w:name="_Toc232436501"/>
      <w:bookmarkStart w:id="6" w:name="_Toc232436700"/>
      <w:r w:rsidRPr="007E2DE2">
        <w:rPr>
          <w:rFonts w:cs="Times New Roman"/>
        </w:rPr>
        <w:t>1. Product Overview</w:t>
      </w:r>
      <w:bookmarkEnd w:id="5"/>
      <w:bookmarkEnd w:id="6"/>
    </w:p>
    <w:p w14:paraId="79CADC12" w14:textId="77777777" w:rsidR="00082A62" w:rsidRPr="007E2DE2" w:rsidRDefault="008D60CE" w:rsidP="007B1769">
      <w:pPr>
        <w:pStyle w:val="HE11"/>
        <w:rPr>
          <w:rFonts w:cs="Times New Roman"/>
        </w:rPr>
      </w:pPr>
      <w:bookmarkStart w:id="7" w:name="_Toc232436502"/>
      <w:bookmarkStart w:id="8" w:name="_Toc232436701"/>
      <w:r w:rsidRPr="007E2DE2">
        <w:rPr>
          <w:rFonts w:cs="Times New Roman"/>
        </w:rPr>
        <w:t>1.1 Context Diagram</w:t>
      </w:r>
      <w:bookmarkEnd w:id="7"/>
      <w:bookmarkEnd w:id="8"/>
    </w:p>
    <w:p w14:paraId="7669A076"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is a specialized workspace designed to optimize the academic project management process for IT student teams. While traditional management tools are often generic, </w:t>
      </w: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uses end-to-end traceability combined with proactive AI to create a more transparent and practical working environment.</w:t>
      </w:r>
    </w:p>
    <w:p w14:paraId="4D3DCDDF"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r w:rsidRPr="00DF6560">
        <w:rPr>
          <w:rFonts w:eastAsia="sans-serif"/>
          <w:color w:val="1F1F1F"/>
          <w:sz w:val="20"/>
          <w:szCs w:val="20"/>
        </w:rPr>
        <w:t>Our platform helps development teams easily break down requirements, assign tasks, and closely track progress. At the same time, members can execute test cases, report bugs, and store work evidence directly on the system to verify their actual contributions.</w:t>
      </w:r>
    </w:p>
    <w:p w14:paraId="570FB95B"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provides an intuitive Kanban board interface closely linked to specific project requirements. Users can create projects associated with their courses, set overall deadlines, and track the entire project status through the Requirement Traceability Matrix (RTM). The system strictly controls the workflow, requiring users to provide valid evidence or receive confirmation from another member before closing a task.</w:t>
      </w:r>
    </w:p>
    <w:p w14:paraId="1146ADA1"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r w:rsidRPr="00DF6560">
        <w:rPr>
          <w:rFonts w:eastAsia="sans-serif"/>
          <w:color w:val="1F1F1F"/>
          <w:sz w:val="20"/>
          <w:szCs w:val="20"/>
        </w:rPr>
        <w:t>Users can also leverage AI features to automatically analyze assignments into task lists and suggest test cases. The Code Insight system automatically extracts evidence from GitHub commits, while background AI proactively detects missing artifacts and warns of risks. Additionally, the platform automatically generates weekly progress reports in natural language and provides a multi-dimensional contribution analytics dashboard for each individual.</w:t>
      </w:r>
    </w:p>
    <w:p w14:paraId="5F7FBD99" w14:textId="77777777" w:rsidR="00082A62" w:rsidRPr="00DF6560"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r w:rsidRPr="00DF6560">
        <w:rPr>
          <w:rFonts w:eastAsia="sans-serif"/>
          <w:color w:val="1F1F1F"/>
          <w:sz w:val="20"/>
          <w:szCs w:val="20"/>
        </w:rPr>
        <w:t>Supervisors or Mentors have a dedicated, read-only dashboard to oversee the entire system. They can accurately grasp progress via the RTM, compare students' contribution charts, and leave comments directly on specific projects or tasks.</w:t>
      </w:r>
    </w:p>
    <w:p w14:paraId="429974B1" w14:textId="492CE883" w:rsidR="00082A62" w:rsidRDefault="008D60CE"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is designed to make the academic project workflow </w:t>
      </w:r>
      <w:proofErr w:type="gramStart"/>
      <w:r w:rsidRPr="00DF6560">
        <w:rPr>
          <w:rFonts w:eastAsia="sans-serif"/>
          <w:color w:val="1F1F1F"/>
          <w:sz w:val="20"/>
          <w:szCs w:val="20"/>
        </w:rPr>
        <w:t>more professional and fair</w:t>
      </w:r>
      <w:proofErr w:type="gramEnd"/>
      <w:r w:rsidRPr="00DF6560">
        <w:rPr>
          <w:rFonts w:eastAsia="sans-serif"/>
          <w:color w:val="1F1F1F"/>
          <w:sz w:val="20"/>
          <w:szCs w:val="20"/>
        </w:rPr>
        <w:t xml:space="preserve">. Whether you are a student striving to perfect source code or a lecturer needing to monitor actual quality, </w:t>
      </w:r>
      <w:proofErr w:type="spellStart"/>
      <w:r w:rsidRPr="00DF6560">
        <w:rPr>
          <w:rFonts w:eastAsia="sans-serif"/>
          <w:color w:val="1F1F1F"/>
          <w:sz w:val="20"/>
          <w:szCs w:val="20"/>
        </w:rPr>
        <w:t>DevTrack</w:t>
      </w:r>
      <w:proofErr w:type="spellEnd"/>
      <w:r w:rsidRPr="00DF6560">
        <w:rPr>
          <w:rFonts w:eastAsia="sans-serif"/>
          <w:color w:val="1F1F1F"/>
          <w:sz w:val="20"/>
          <w:szCs w:val="20"/>
        </w:rPr>
        <w:t xml:space="preserve"> AI provides all the necessary tools to support your project completion journey.</w:t>
      </w:r>
    </w:p>
    <w:p w14:paraId="5AE0B471" w14:textId="77777777" w:rsidR="00A26771" w:rsidRPr="00DF6560" w:rsidRDefault="00A26771" w:rsidP="007C2228">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jc w:val="both"/>
        <w:rPr>
          <w:rFonts w:eastAsia="sans-serif"/>
          <w:color w:val="1F1F1F"/>
          <w:sz w:val="20"/>
          <w:szCs w:val="20"/>
        </w:rPr>
      </w:pPr>
    </w:p>
    <w:p w14:paraId="6F861E5A" w14:textId="09EC403D" w:rsidR="00521BB9" w:rsidRDefault="00521BB9">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rPr>
          <w:rFonts w:eastAsia="sans-serif"/>
          <w:color w:val="1F1F1F"/>
          <w:sz w:val="20"/>
          <w:szCs w:val="20"/>
        </w:rPr>
      </w:pPr>
    </w:p>
    <w:p w14:paraId="47691AEF" w14:textId="77777777" w:rsidR="00A26771" w:rsidRPr="00DF6560" w:rsidRDefault="00A26771">
      <w:pPr>
        <w:pStyle w:val="NormalWeb"/>
        <w:pBdr>
          <w:top w:val="none" w:sz="0" w:space="0" w:color="1F1F1F"/>
          <w:left w:val="none" w:sz="0" w:space="0" w:color="1F1F1F"/>
          <w:bottom w:val="none" w:sz="0" w:space="0" w:color="1F1F1F"/>
          <w:right w:val="none" w:sz="0" w:space="0" w:color="1F1F1F"/>
        </w:pBdr>
        <w:spacing w:beforeAutospacing="0" w:afterAutospacing="0" w:line="12" w:lineRule="atLeast"/>
        <w:ind w:firstLine="720"/>
        <w:rPr>
          <w:rFonts w:eastAsia="sans-serif"/>
          <w:color w:val="1F1F1F"/>
          <w:sz w:val="20"/>
          <w:szCs w:val="20"/>
        </w:rPr>
      </w:pPr>
    </w:p>
    <w:p w14:paraId="4A7C4A61" w14:textId="454810CC" w:rsidR="00A26771" w:rsidRDefault="00A26771" w:rsidP="00A26771">
      <w:pPr>
        <w:keepNext/>
        <w:spacing w:after="160"/>
        <w:jc w:val="center"/>
      </w:pPr>
      <w:r>
        <w:rPr>
          <w:rFonts w:cs="Times New Roman"/>
          <w:noProof/>
        </w:rPr>
        <w:drawing>
          <wp:inline distT="0" distB="0" distL="0" distR="0" wp14:anchorId="3A171BA9" wp14:editId="606D29E5">
            <wp:extent cx="5174739" cy="341884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174739" cy="3418840"/>
                    </a:xfrm>
                    <a:prstGeom prst="rect">
                      <a:avLst/>
                    </a:prstGeom>
                  </pic:spPr>
                </pic:pic>
              </a:graphicData>
            </a:graphic>
          </wp:inline>
        </w:drawing>
      </w:r>
    </w:p>
    <w:p w14:paraId="6F5DD009" w14:textId="1D2C942F" w:rsidR="00521BB9" w:rsidRPr="00A26771" w:rsidRDefault="00A26771" w:rsidP="00A26771">
      <w:pPr>
        <w:pStyle w:val="Caption"/>
        <w:jc w:val="center"/>
        <w:rPr>
          <w:rFonts w:cs="Times New Roman"/>
          <w:i/>
          <w:iCs/>
        </w:rPr>
      </w:pPr>
      <w:r w:rsidRPr="00A26771">
        <w:rPr>
          <w:i/>
          <w:iCs/>
        </w:rPr>
        <w:t xml:space="preserve">Figure </w:t>
      </w:r>
      <w:r w:rsidRPr="00A26771">
        <w:rPr>
          <w:i/>
          <w:iCs/>
        </w:rPr>
        <w:fldChar w:fldCharType="begin"/>
      </w:r>
      <w:r w:rsidRPr="00A26771">
        <w:rPr>
          <w:i/>
          <w:iCs/>
        </w:rPr>
        <w:instrText xml:space="preserve"> SEQ Figure \* ARABIC </w:instrText>
      </w:r>
      <w:r w:rsidRPr="00A26771">
        <w:rPr>
          <w:i/>
          <w:iCs/>
        </w:rPr>
        <w:fldChar w:fldCharType="separate"/>
      </w:r>
      <w:r w:rsidRPr="00A26771">
        <w:rPr>
          <w:i/>
          <w:iCs/>
          <w:noProof/>
        </w:rPr>
        <w:t>1</w:t>
      </w:r>
      <w:r w:rsidRPr="00A26771">
        <w:rPr>
          <w:i/>
          <w:iCs/>
        </w:rPr>
        <w:fldChar w:fldCharType="end"/>
      </w:r>
      <w:r w:rsidRPr="00A26771">
        <w:rPr>
          <w:i/>
          <w:iCs/>
        </w:rPr>
        <w:t>: Context Diagram for the system</w:t>
      </w:r>
    </w:p>
    <w:p w14:paraId="141E898A" w14:textId="1B10D23B" w:rsidR="00082A62" w:rsidRPr="007E2DE2" w:rsidRDefault="008D60CE">
      <w:pPr>
        <w:spacing w:after="160"/>
        <w:jc w:val="center"/>
        <w:rPr>
          <w:rFonts w:cs="Times New Roman"/>
        </w:rPr>
      </w:pPr>
      <w:r w:rsidRPr="007E2DE2">
        <w:rPr>
          <w:rFonts w:cs="Times New Roman"/>
          <w:b/>
          <w:sz w:val="20"/>
        </w:rPr>
        <w:t xml:space="preserve"> </w:t>
      </w:r>
    </w:p>
    <w:p w14:paraId="728F2170" w14:textId="77777777" w:rsidR="00082A62" w:rsidRPr="007E2DE2" w:rsidRDefault="008D60CE" w:rsidP="006B4DD7">
      <w:pPr>
        <w:pStyle w:val="HE1"/>
        <w:rPr>
          <w:rFonts w:cs="Times New Roman"/>
        </w:rPr>
      </w:pPr>
      <w:bookmarkStart w:id="9" w:name="_Toc232436503"/>
      <w:bookmarkStart w:id="10" w:name="_Toc232436702"/>
      <w:r w:rsidRPr="007E2DE2">
        <w:rPr>
          <w:rFonts w:cs="Times New Roman"/>
        </w:rPr>
        <w:lastRenderedPageBreak/>
        <w:t>2. User Requirements</w:t>
      </w:r>
      <w:bookmarkEnd w:id="9"/>
      <w:bookmarkEnd w:id="10"/>
    </w:p>
    <w:p w14:paraId="7802A944" w14:textId="77777777" w:rsidR="00082A62" w:rsidRPr="007E2DE2" w:rsidRDefault="008D60CE" w:rsidP="006B4DD7">
      <w:pPr>
        <w:pStyle w:val="HE11"/>
        <w:rPr>
          <w:rFonts w:cs="Times New Roman"/>
        </w:rPr>
      </w:pPr>
      <w:bookmarkStart w:id="11" w:name="_Toc232436504"/>
      <w:bookmarkStart w:id="12" w:name="_Toc232436703"/>
      <w:r w:rsidRPr="007E2DE2">
        <w:rPr>
          <w:rFonts w:cs="Times New Roman"/>
        </w:rPr>
        <w:t>2.1 Actors</w:t>
      </w:r>
      <w:bookmarkEnd w:id="11"/>
      <w:bookmarkEnd w:id="12"/>
    </w:p>
    <w:tbl>
      <w:tblPr>
        <w:tblStyle w:val="TableGrid"/>
        <w:tblW w:w="10343" w:type="dxa"/>
        <w:tblLook w:val="04A0" w:firstRow="1" w:lastRow="0" w:firstColumn="1" w:lastColumn="0" w:noHBand="0" w:noVBand="1"/>
      </w:tblPr>
      <w:tblGrid>
        <w:gridCol w:w="1413"/>
        <w:gridCol w:w="4390"/>
        <w:gridCol w:w="4540"/>
      </w:tblGrid>
      <w:tr w:rsidR="00082A62" w:rsidRPr="007E2DE2" w14:paraId="5447F4FA" w14:textId="77777777" w:rsidTr="007C2228">
        <w:tc>
          <w:tcPr>
            <w:tcW w:w="1413" w:type="dxa"/>
            <w:shd w:val="clear" w:color="auto" w:fill="D9EAF7"/>
            <w:vAlign w:val="center"/>
          </w:tcPr>
          <w:p w14:paraId="19247EFB" w14:textId="77777777" w:rsidR="00082A62" w:rsidRPr="00DF6560" w:rsidRDefault="008D60CE">
            <w:pPr>
              <w:spacing w:after="0" w:line="240" w:lineRule="auto"/>
              <w:rPr>
                <w:rFonts w:cs="Times New Roman"/>
                <w:sz w:val="20"/>
                <w:szCs w:val="20"/>
              </w:rPr>
            </w:pPr>
            <w:r w:rsidRPr="00DF6560">
              <w:rPr>
                <w:rFonts w:cs="Times New Roman"/>
                <w:b/>
                <w:sz w:val="20"/>
                <w:szCs w:val="20"/>
              </w:rPr>
              <w:t>Actor</w:t>
            </w:r>
          </w:p>
        </w:tc>
        <w:tc>
          <w:tcPr>
            <w:tcW w:w="4390" w:type="dxa"/>
            <w:shd w:val="clear" w:color="auto" w:fill="D9EAF7"/>
            <w:vAlign w:val="center"/>
          </w:tcPr>
          <w:p w14:paraId="28281E9A" w14:textId="77777777" w:rsidR="00082A62" w:rsidRPr="00DF6560" w:rsidRDefault="008D60CE">
            <w:pPr>
              <w:spacing w:after="0" w:line="240" w:lineRule="auto"/>
              <w:rPr>
                <w:rFonts w:cs="Times New Roman"/>
                <w:sz w:val="20"/>
                <w:szCs w:val="20"/>
              </w:rPr>
            </w:pPr>
            <w:r w:rsidRPr="00DF6560">
              <w:rPr>
                <w:rFonts w:cs="Times New Roman"/>
                <w:b/>
                <w:sz w:val="20"/>
                <w:szCs w:val="20"/>
              </w:rPr>
              <w:t>Description</w:t>
            </w:r>
          </w:p>
        </w:tc>
        <w:tc>
          <w:tcPr>
            <w:tcW w:w="4540" w:type="dxa"/>
            <w:shd w:val="clear" w:color="auto" w:fill="D9EAF7"/>
            <w:vAlign w:val="center"/>
          </w:tcPr>
          <w:p w14:paraId="262AD55C" w14:textId="77777777" w:rsidR="00082A62" w:rsidRPr="00DF6560" w:rsidRDefault="008D60CE">
            <w:pPr>
              <w:spacing w:after="0" w:line="240" w:lineRule="auto"/>
              <w:rPr>
                <w:rFonts w:cs="Times New Roman"/>
                <w:sz w:val="20"/>
                <w:szCs w:val="20"/>
              </w:rPr>
            </w:pPr>
            <w:r w:rsidRPr="00DF6560">
              <w:rPr>
                <w:rFonts w:cs="Times New Roman"/>
                <w:b/>
                <w:sz w:val="20"/>
                <w:szCs w:val="20"/>
              </w:rPr>
              <w:t>Main Permissions</w:t>
            </w:r>
          </w:p>
        </w:tc>
      </w:tr>
      <w:tr w:rsidR="00082A62" w:rsidRPr="007E2DE2" w14:paraId="128B1F20" w14:textId="77777777" w:rsidTr="007C2228">
        <w:tc>
          <w:tcPr>
            <w:tcW w:w="1413" w:type="dxa"/>
            <w:vAlign w:val="center"/>
          </w:tcPr>
          <w:p w14:paraId="678DEA64" w14:textId="77777777" w:rsidR="00082A62" w:rsidRPr="00DF6560" w:rsidRDefault="008D60CE">
            <w:pPr>
              <w:spacing w:after="0" w:line="240" w:lineRule="auto"/>
              <w:rPr>
                <w:rFonts w:cs="Times New Roman"/>
                <w:sz w:val="20"/>
                <w:szCs w:val="20"/>
              </w:rPr>
            </w:pPr>
            <w:r w:rsidRPr="00DF6560">
              <w:rPr>
                <w:rFonts w:cs="Times New Roman"/>
                <w:sz w:val="20"/>
                <w:szCs w:val="20"/>
              </w:rPr>
              <w:t>Guest</w:t>
            </w:r>
          </w:p>
        </w:tc>
        <w:tc>
          <w:tcPr>
            <w:tcW w:w="4390" w:type="dxa"/>
            <w:vAlign w:val="center"/>
          </w:tcPr>
          <w:p w14:paraId="4A65FAC9" w14:textId="77777777" w:rsidR="00082A62" w:rsidRPr="00DF6560" w:rsidRDefault="008D60CE">
            <w:pPr>
              <w:spacing w:after="0" w:line="240" w:lineRule="auto"/>
              <w:rPr>
                <w:rFonts w:cs="Times New Roman"/>
                <w:sz w:val="20"/>
                <w:szCs w:val="20"/>
              </w:rPr>
            </w:pPr>
            <w:r w:rsidRPr="00DF6560">
              <w:rPr>
                <w:rFonts w:cs="Times New Roman"/>
                <w:sz w:val="20"/>
                <w:szCs w:val="20"/>
              </w:rPr>
              <w:t>A user who has not logged in or has not created an account yet. This actor can only access public authentication-related features before becoming a registered user</w:t>
            </w:r>
          </w:p>
        </w:tc>
        <w:tc>
          <w:tcPr>
            <w:tcW w:w="4540" w:type="dxa"/>
            <w:vAlign w:val="center"/>
          </w:tcPr>
          <w:p w14:paraId="4552BF8B" w14:textId="77777777" w:rsidR="00082A62" w:rsidRPr="00DF6560" w:rsidRDefault="008D60CE">
            <w:pPr>
              <w:spacing w:after="0" w:line="240" w:lineRule="auto"/>
              <w:rPr>
                <w:rFonts w:cs="Times New Roman"/>
                <w:sz w:val="20"/>
                <w:szCs w:val="20"/>
              </w:rPr>
            </w:pPr>
            <w:r w:rsidRPr="00DF6560">
              <w:rPr>
                <w:rFonts w:cs="Times New Roman"/>
                <w:sz w:val="20"/>
                <w:szCs w:val="20"/>
              </w:rPr>
              <w:t>Register a new account, verify OTP, login, and request password reset.</w:t>
            </w:r>
          </w:p>
        </w:tc>
      </w:tr>
      <w:tr w:rsidR="00082A62" w:rsidRPr="007E2DE2" w14:paraId="6134BBBF" w14:textId="77777777" w:rsidTr="007C2228">
        <w:tc>
          <w:tcPr>
            <w:tcW w:w="1413" w:type="dxa"/>
            <w:vAlign w:val="center"/>
          </w:tcPr>
          <w:p w14:paraId="7E35CA1D" w14:textId="77777777" w:rsidR="00082A62" w:rsidRPr="00DF6560" w:rsidRDefault="008D60CE">
            <w:pPr>
              <w:spacing w:after="0" w:line="240" w:lineRule="auto"/>
              <w:rPr>
                <w:rFonts w:cs="Times New Roman"/>
                <w:sz w:val="20"/>
                <w:szCs w:val="20"/>
              </w:rPr>
            </w:pPr>
            <w:r w:rsidRPr="00DF6560">
              <w:rPr>
                <w:rFonts w:cs="Times New Roman"/>
                <w:sz w:val="20"/>
                <w:szCs w:val="20"/>
              </w:rPr>
              <w:t>Admin</w:t>
            </w:r>
          </w:p>
        </w:tc>
        <w:tc>
          <w:tcPr>
            <w:tcW w:w="4390" w:type="dxa"/>
            <w:vAlign w:val="center"/>
          </w:tcPr>
          <w:p w14:paraId="7097C347"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The system administrator responsible for maintaining the whole </w:t>
            </w:r>
            <w:proofErr w:type="spellStart"/>
            <w:r w:rsidRPr="00DF6560">
              <w:rPr>
                <w:rFonts w:cs="Times New Roman"/>
                <w:sz w:val="20"/>
                <w:szCs w:val="20"/>
              </w:rPr>
              <w:t>DevTrack</w:t>
            </w:r>
            <w:proofErr w:type="spellEnd"/>
            <w:r w:rsidRPr="00DF6560">
              <w:rPr>
                <w:rFonts w:cs="Times New Roman"/>
                <w:sz w:val="20"/>
                <w:szCs w:val="20"/>
              </w:rPr>
              <w:t xml:space="preserve"> AI platform. Admin ensures that user accounts, system activities, and moderation functions operate correctly.</w:t>
            </w:r>
          </w:p>
        </w:tc>
        <w:tc>
          <w:tcPr>
            <w:tcW w:w="4540" w:type="dxa"/>
            <w:vAlign w:val="center"/>
          </w:tcPr>
          <w:p w14:paraId="092B67AB" w14:textId="77777777" w:rsidR="00082A62" w:rsidRPr="00DF6560" w:rsidRDefault="008D60CE">
            <w:pPr>
              <w:spacing w:after="0" w:line="240" w:lineRule="auto"/>
              <w:rPr>
                <w:rFonts w:cs="Times New Roman"/>
                <w:sz w:val="20"/>
                <w:szCs w:val="20"/>
              </w:rPr>
            </w:pPr>
            <w:r w:rsidRPr="00DF6560">
              <w:rPr>
                <w:rFonts w:cs="Times New Roman"/>
                <w:sz w:val="20"/>
                <w:szCs w:val="20"/>
              </w:rPr>
              <w:t>Manage users, monitor system activity, handle moderation, and support system-level administration.</w:t>
            </w:r>
          </w:p>
        </w:tc>
      </w:tr>
      <w:tr w:rsidR="00082A62" w:rsidRPr="007E2DE2" w14:paraId="30D380BD" w14:textId="77777777" w:rsidTr="007C2228">
        <w:tc>
          <w:tcPr>
            <w:tcW w:w="1413" w:type="dxa"/>
            <w:vAlign w:val="center"/>
          </w:tcPr>
          <w:p w14:paraId="3F138A2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4390" w:type="dxa"/>
            <w:vAlign w:val="center"/>
          </w:tcPr>
          <w:p w14:paraId="6BA87028" w14:textId="77777777" w:rsidR="00082A62" w:rsidRPr="00DF6560" w:rsidRDefault="008D60CE">
            <w:pPr>
              <w:spacing w:after="0" w:line="240" w:lineRule="auto"/>
              <w:rPr>
                <w:rFonts w:cs="Times New Roman"/>
                <w:sz w:val="20"/>
                <w:szCs w:val="20"/>
              </w:rPr>
            </w:pPr>
            <w:r w:rsidRPr="00DF6560">
              <w:rPr>
                <w:rFonts w:cs="Times New Roman"/>
                <w:sz w:val="20"/>
                <w:szCs w:val="20"/>
              </w:rPr>
              <w:t>Create and update projects, invite members, manage requirements, assign tasks, manage sprints, review evidence, and generate reports.</w:t>
            </w:r>
          </w:p>
        </w:tc>
        <w:tc>
          <w:tcPr>
            <w:tcW w:w="4540" w:type="dxa"/>
            <w:vAlign w:val="center"/>
          </w:tcPr>
          <w:p w14:paraId="37E394E2" w14:textId="77777777" w:rsidR="00082A62" w:rsidRPr="00DF6560" w:rsidRDefault="008D60CE">
            <w:pPr>
              <w:spacing w:after="0" w:line="240" w:lineRule="auto"/>
              <w:rPr>
                <w:rFonts w:cs="Times New Roman"/>
                <w:sz w:val="20"/>
                <w:szCs w:val="20"/>
              </w:rPr>
            </w:pPr>
            <w:r w:rsidRPr="00DF6560">
              <w:rPr>
                <w:rFonts w:cs="Times New Roman"/>
                <w:sz w:val="20"/>
                <w:szCs w:val="20"/>
              </w:rPr>
              <w:t>Create and update projects, invite members, manage requirements, assign tasks, manage sprints, review evidence, and generate reports.</w:t>
            </w:r>
          </w:p>
        </w:tc>
      </w:tr>
      <w:tr w:rsidR="00082A62" w:rsidRPr="007E2DE2" w14:paraId="4AB04D11" w14:textId="77777777" w:rsidTr="007C2228">
        <w:tc>
          <w:tcPr>
            <w:tcW w:w="1413" w:type="dxa"/>
            <w:vAlign w:val="center"/>
          </w:tcPr>
          <w:p w14:paraId="3CFE95F2"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4390" w:type="dxa"/>
            <w:vAlign w:val="center"/>
          </w:tcPr>
          <w:p w14:paraId="0DCB431A" w14:textId="77777777" w:rsidR="00082A62" w:rsidRPr="00DF6560" w:rsidRDefault="008D60CE">
            <w:pPr>
              <w:spacing w:after="0" w:line="240" w:lineRule="auto"/>
              <w:rPr>
                <w:rFonts w:cs="Times New Roman"/>
                <w:sz w:val="20"/>
                <w:szCs w:val="20"/>
              </w:rPr>
            </w:pPr>
            <w:r w:rsidRPr="00DF6560">
              <w:rPr>
                <w:rFonts w:cs="Times New Roman"/>
                <w:sz w:val="20"/>
                <w:szCs w:val="20"/>
              </w:rPr>
              <w:t>A student who participates in a project as a working member. Team Members are responsible for completing assigned tasks, providing evidence, creating tests, and reporting issues during development.</w:t>
            </w:r>
          </w:p>
        </w:tc>
        <w:tc>
          <w:tcPr>
            <w:tcW w:w="4540" w:type="dxa"/>
            <w:vAlign w:val="center"/>
          </w:tcPr>
          <w:p w14:paraId="49D9FC49" w14:textId="77777777" w:rsidR="00082A62" w:rsidRPr="00DF6560" w:rsidRDefault="008D60CE">
            <w:pPr>
              <w:spacing w:after="0" w:line="240" w:lineRule="auto"/>
              <w:rPr>
                <w:rFonts w:cs="Times New Roman"/>
                <w:sz w:val="20"/>
                <w:szCs w:val="20"/>
              </w:rPr>
            </w:pPr>
            <w:r w:rsidRPr="00DF6560">
              <w:rPr>
                <w:rFonts w:cs="Times New Roman"/>
                <w:sz w:val="20"/>
                <w:szCs w:val="20"/>
              </w:rPr>
              <w:t>View project workspace, update assigned tasks, upload evidence, create test cases, execute tests, report bugs, and comment on project artifacts.</w:t>
            </w:r>
          </w:p>
        </w:tc>
      </w:tr>
      <w:tr w:rsidR="00082A62" w:rsidRPr="007E2DE2" w14:paraId="70A1820D" w14:textId="77777777" w:rsidTr="007C2228">
        <w:tc>
          <w:tcPr>
            <w:tcW w:w="1413" w:type="dxa"/>
            <w:vAlign w:val="center"/>
          </w:tcPr>
          <w:p w14:paraId="68896921" w14:textId="77777777" w:rsidR="00082A62" w:rsidRPr="00DF6560" w:rsidRDefault="008D60CE">
            <w:pPr>
              <w:spacing w:after="0" w:line="240" w:lineRule="auto"/>
              <w:rPr>
                <w:rFonts w:cs="Times New Roman"/>
                <w:sz w:val="20"/>
                <w:szCs w:val="20"/>
              </w:rPr>
            </w:pPr>
            <w:r w:rsidRPr="00DF6560">
              <w:rPr>
                <w:rFonts w:cs="Times New Roman"/>
                <w:sz w:val="20"/>
                <w:szCs w:val="20"/>
              </w:rPr>
              <w:t>Mentor</w:t>
            </w:r>
          </w:p>
        </w:tc>
        <w:tc>
          <w:tcPr>
            <w:tcW w:w="4390" w:type="dxa"/>
            <w:vAlign w:val="center"/>
          </w:tcPr>
          <w:p w14:paraId="7A92FCAA" w14:textId="77777777" w:rsidR="00082A62" w:rsidRPr="00DF6560" w:rsidRDefault="008D60CE">
            <w:pPr>
              <w:spacing w:after="0" w:line="240" w:lineRule="auto"/>
              <w:rPr>
                <w:rFonts w:cs="Times New Roman"/>
                <w:sz w:val="20"/>
                <w:szCs w:val="20"/>
              </w:rPr>
            </w:pPr>
            <w:r w:rsidRPr="00DF6560">
              <w:rPr>
                <w:rFonts w:cs="Times New Roman"/>
                <w:sz w:val="20"/>
                <w:szCs w:val="20"/>
              </w:rPr>
              <w:t>A lecturer, supervisor, or academic reviewer who monitors project progress without directly editing the team’s working data. Mentor focuses on reviewing traceability, contribution, evidence, and reports.</w:t>
            </w:r>
          </w:p>
        </w:tc>
        <w:tc>
          <w:tcPr>
            <w:tcW w:w="4540" w:type="dxa"/>
            <w:vAlign w:val="center"/>
          </w:tcPr>
          <w:p w14:paraId="73F3F240" w14:textId="77777777" w:rsidR="00082A62" w:rsidRPr="00DF6560" w:rsidRDefault="008D60CE">
            <w:pPr>
              <w:spacing w:after="0" w:line="240" w:lineRule="auto"/>
              <w:rPr>
                <w:rFonts w:cs="Times New Roman"/>
                <w:sz w:val="20"/>
                <w:szCs w:val="20"/>
              </w:rPr>
            </w:pPr>
            <w:r w:rsidRPr="00DF6560">
              <w:rPr>
                <w:rFonts w:cs="Times New Roman"/>
                <w:sz w:val="20"/>
                <w:szCs w:val="20"/>
              </w:rPr>
              <w:t>View project data, inspect RTM, view contribution analytics, review evidence, read weekly reports, and leave comments or feedback.</w:t>
            </w:r>
          </w:p>
        </w:tc>
      </w:tr>
      <w:tr w:rsidR="00082A62" w:rsidRPr="007E2DE2" w14:paraId="7E60FF50" w14:textId="77777777" w:rsidTr="007C2228">
        <w:tc>
          <w:tcPr>
            <w:tcW w:w="1413" w:type="dxa"/>
            <w:vAlign w:val="center"/>
          </w:tcPr>
          <w:p w14:paraId="7F070FD9" w14:textId="77777777" w:rsidR="00082A62" w:rsidRPr="00DF6560" w:rsidRDefault="008D60CE">
            <w:pPr>
              <w:spacing w:after="0" w:line="240" w:lineRule="auto"/>
              <w:rPr>
                <w:rFonts w:cs="Times New Roman"/>
                <w:sz w:val="20"/>
                <w:szCs w:val="20"/>
              </w:rPr>
            </w:pPr>
            <w:r w:rsidRPr="00DF6560">
              <w:rPr>
                <w:rFonts w:cs="Times New Roman"/>
                <w:sz w:val="20"/>
                <w:szCs w:val="20"/>
              </w:rPr>
              <w:t>AI Service</w:t>
            </w:r>
          </w:p>
        </w:tc>
        <w:tc>
          <w:tcPr>
            <w:tcW w:w="4390" w:type="dxa"/>
            <w:vAlign w:val="center"/>
          </w:tcPr>
          <w:p w14:paraId="4CF80406"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An external or internal AI-supported service used by </w:t>
            </w:r>
            <w:proofErr w:type="spellStart"/>
            <w:r w:rsidRPr="00DF6560">
              <w:rPr>
                <w:rFonts w:cs="Times New Roman"/>
                <w:sz w:val="20"/>
                <w:szCs w:val="20"/>
              </w:rPr>
              <w:t>DevTrack</w:t>
            </w:r>
            <w:proofErr w:type="spellEnd"/>
            <w:r w:rsidRPr="00DF6560">
              <w:rPr>
                <w:rFonts w:cs="Times New Roman"/>
                <w:sz w:val="20"/>
                <w:szCs w:val="20"/>
              </w:rPr>
              <w:t xml:space="preserve"> AI to assist the team during planning, testing, risk detection, and reporting. AI output is treated as a suggestion and should be reviewed by users.</w:t>
            </w:r>
          </w:p>
        </w:tc>
        <w:tc>
          <w:tcPr>
            <w:tcW w:w="4540" w:type="dxa"/>
            <w:vAlign w:val="center"/>
          </w:tcPr>
          <w:p w14:paraId="61BF2E53" w14:textId="77777777" w:rsidR="00082A62" w:rsidRPr="00DF6560" w:rsidRDefault="008D60CE">
            <w:pPr>
              <w:spacing w:after="0" w:line="240" w:lineRule="auto"/>
              <w:rPr>
                <w:rFonts w:cs="Times New Roman"/>
                <w:sz w:val="20"/>
                <w:szCs w:val="20"/>
              </w:rPr>
            </w:pPr>
            <w:r w:rsidRPr="00DF6560">
              <w:rPr>
                <w:rFonts w:cs="Times New Roman"/>
                <w:sz w:val="20"/>
                <w:szCs w:val="20"/>
              </w:rPr>
              <w:t>Generate task suggestions, suggest test cases, summarize missing artifacts, identify risk patterns, and draft weekly progress reports.</w:t>
            </w:r>
          </w:p>
        </w:tc>
      </w:tr>
      <w:tr w:rsidR="00082A62" w:rsidRPr="007E2DE2" w14:paraId="55E356A2" w14:textId="77777777" w:rsidTr="007C2228">
        <w:tc>
          <w:tcPr>
            <w:tcW w:w="1413" w:type="dxa"/>
            <w:vAlign w:val="center"/>
          </w:tcPr>
          <w:p w14:paraId="6A2FA61B" w14:textId="77777777" w:rsidR="00082A62" w:rsidRPr="00DF6560" w:rsidRDefault="008D60CE">
            <w:pPr>
              <w:spacing w:after="0" w:line="240" w:lineRule="auto"/>
              <w:rPr>
                <w:rFonts w:cs="Times New Roman"/>
                <w:sz w:val="20"/>
                <w:szCs w:val="20"/>
              </w:rPr>
            </w:pPr>
            <w:r w:rsidRPr="00DF6560">
              <w:rPr>
                <w:rFonts w:cs="Times New Roman"/>
                <w:sz w:val="20"/>
                <w:szCs w:val="20"/>
              </w:rPr>
              <w:t>GitHub Integration</w:t>
            </w:r>
          </w:p>
        </w:tc>
        <w:tc>
          <w:tcPr>
            <w:tcW w:w="4390" w:type="dxa"/>
            <w:vAlign w:val="center"/>
          </w:tcPr>
          <w:p w14:paraId="4104585D"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An external repository integration that connects </w:t>
            </w:r>
            <w:proofErr w:type="spellStart"/>
            <w:r w:rsidRPr="00DF6560">
              <w:rPr>
                <w:rFonts w:cs="Times New Roman"/>
                <w:sz w:val="20"/>
                <w:szCs w:val="20"/>
              </w:rPr>
              <w:t>DevTrack</w:t>
            </w:r>
            <w:proofErr w:type="spellEnd"/>
            <w:r w:rsidRPr="00DF6560">
              <w:rPr>
                <w:rFonts w:cs="Times New Roman"/>
                <w:sz w:val="20"/>
                <w:szCs w:val="20"/>
              </w:rPr>
              <w:t xml:space="preserve"> AI with the team’s GitHub source code repository. It helps collect commit metadata and convert development activity into traceable evidence.</w:t>
            </w:r>
          </w:p>
        </w:tc>
        <w:tc>
          <w:tcPr>
            <w:tcW w:w="4540" w:type="dxa"/>
            <w:vAlign w:val="center"/>
          </w:tcPr>
          <w:p w14:paraId="5EBEB99B" w14:textId="77777777" w:rsidR="00082A62" w:rsidRPr="00DF6560" w:rsidRDefault="008D60CE" w:rsidP="003A07B3">
            <w:pPr>
              <w:keepNext/>
              <w:spacing w:after="0" w:line="240" w:lineRule="auto"/>
              <w:rPr>
                <w:rFonts w:cs="Times New Roman"/>
                <w:sz w:val="20"/>
                <w:szCs w:val="20"/>
              </w:rPr>
            </w:pPr>
            <w:r w:rsidRPr="00DF6560">
              <w:rPr>
                <w:rFonts w:cs="Times New Roman"/>
                <w:sz w:val="20"/>
                <w:szCs w:val="20"/>
              </w:rPr>
              <w:t>Provide commit metadata, repository activity, changed-file information, contribution signals, and code-related evidence.</w:t>
            </w:r>
          </w:p>
        </w:tc>
      </w:tr>
    </w:tbl>
    <w:p w14:paraId="0D7F7134" w14:textId="3A07D66C" w:rsidR="00082A62" w:rsidRPr="007E2DE2" w:rsidRDefault="003A07B3" w:rsidP="003A07B3">
      <w:pPr>
        <w:pStyle w:val="Caption"/>
        <w:jc w:val="center"/>
        <w:rPr>
          <w:rFonts w:cs="Times New Roman"/>
          <w:i/>
          <w:iCs/>
        </w:rPr>
      </w:pPr>
      <w:bookmarkStart w:id="13" w:name="_Toc232449187"/>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2</w:t>
      </w:r>
      <w:r w:rsidRPr="007E2DE2">
        <w:rPr>
          <w:rFonts w:cs="Times New Roman"/>
          <w:i/>
          <w:iCs/>
        </w:rPr>
        <w:fldChar w:fldCharType="end"/>
      </w:r>
      <w:r w:rsidRPr="007E2DE2">
        <w:rPr>
          <w:rFonts w:cs="Times New Roman"/>
          <w:i/>
          <w:iCs/>
          <w:lang w:val="vi-VN"/>
        </w:rPr>
        <w:t xml:space="preserve"> - Actors Description</w:t>
      </w:r>
      <w:bookmarkEnd w:id="13"/>
    </w:p>
    <w:p w14:paraId="6D267E07" w14:textId="77777777" w:rsidR="00082A62" w:rsidRPr="007E2DE2" w:rsidRDefault="008D60CE" w:rsidP="006B4DD7">
      <w:pPr>
        <w:pStyle w:val="HE11"/>
        <w:rPr>
          <w:rFonts w:cs="Times New Roman"/>
        </w:rPr>
      </w:pPr>
      <w:bookmarkStart w:id="14" w:name="_Toc232436505"/>
      <w:bookmarkStart w:id="15" w:name="_Toc232436704"/>
      <w:r w:rsidRPr="007E2DE2">
        <w:rPr>
          <w:rFonts w:cs="Times New Roman"/>
        </w:rPr>
        <w:t>2.2 Use Cases</w:t>
      </w:r>
      <w:bookmarkEnd w:id="14"/>
      <w:bookmarkEnd w:id="15"/>
    </w:p>
    <w:p w14:paraId="78BDBDD6" w14:textId="77777777" w:rsidR="00082A62" w:rsidRPr="007E2DE2" w:rsidRDefault="008D60CE" w:rsidP="006B4DD7">
      <w:pPr>
        <w:pStyle w:val="HE111"/>
        <w:rPr>
          <w:rFonts w:cs="Times New Roman"/>
        </w:rPr>
      </w:pPr>
      <w:bookmarkStart w:id="16" w:name="_Toc232436506"/>
      <w:bookmarkStart w:id="17" w:name="_Toc232436705"/>
      <w:r w:rsidRPr="007E2DE2">
        <w:rPr>
          <w:rFonts w:cs="Times New Roman"/>
        </w:rPr>
        <w:t>2.2.1 Diagram(s)</w:t>
      </w:r>
      <w:bookmarkEnd w:id="16"/>
      <w:bookmarkEnd w:id="17"/>
    </w:p>
    <w:p w14:paraId="133D99DD" w14:textId="77777777" w:rsidR="00521BB9" w:rsidRPr="007E2DE2" w:rsidRDefault="008D60CE" w:rsidP="00521BB9">
      <w:pPr>
        <w:keepNext/>
        <w:spacing w:after="160"/>
        <w:jc w:val="center"/>
        <w:rPr>
          <w:rFonts w:cs="Times New Roman"/>
        </w:rPr>
      </w:pPr>
      <w:r w:rsidRPr="007E2DE2">
        <w:rPr>
          <w:rFonts w:cs="Times New Roman"/>
          <w:noProof/>
        </w:rPr>
        <w:lastRenderedPageBreak/>
        <w:drawing>
          <wp:inline distT="0" distB="0" distL="114300" distR="114300" wp14:anchorId="217BEBED" wp14:editId="2A169FCB">
            <wp:extent cx="5534025" cy="4648200"/>
            <wp:effectExtent l="0" t="0" r="13335"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11"/>
                    <a:stretch>
                      <a:fillRect/>
                    </a:stretch>
                  </pic:blipFill>
                  <pic:spPr>
                    <a:xfrm>
                      <a:off x="0" y="0"/>
                      <a:ext cx="5534025" cy="4648200"/>
                    </a:xfrm>
                    <a:prstGeom prst="rect">
                      <a:avLst/>
                    </a:prstGeom>
                    <a:noFill/>
                    <a:ln>
                      <a:noFill/>
                    </a:ln>
                  </pic:spPr>
                </pic:pic>
              </a:graphicData>
            </a:graphic>
          </wp:inline>
        </w:drawing>
      </w:r>
    </w:p>
    <w:p w14:paraId="3D44772C" w14:textId="1C19165C" w:rsidR="00521BB9" w:rsidRPr="007E2DE2" w:rsidRDefault="00521BB9" w:rsidP="00521BB9">
      <w:pPr>
        <w:pStyle w:val="Caption"/>
        <w:jc w:val="center"/>
        <w:rPr>
          <w:rFonts w:cs="Times New Roman"/>
          <w:i/>
          <w:iCs/>
        </w:rPr>
      </w:pPr>
      <w:bookmarkStart w:id="18" w:name="_Toc232436886"/>
      <w:bookmarkStart w:id="19" w:name="_Toc232436933"/>
      <w:bookmarkStart w:id="20" w:name="_Toc232440315"/>
      <w:bookmarkStart w:id="21" w:name="_Toc232449128"/>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2</w:t>
      </w:r>
      <w:r w:rsidRPr="007E2DE2">
        <w:rPr>
          <w:rFonts w:cs="Times New Roman"/>
          <w:i/>
          <w:iCs/>
        </w:rPr>
        <w:fldChar w:fldCharType="end"/>
      </w:r>
      <w:r w:rsidRPr="007E2DE2">
        <w:rPr>
          <w:rFonts w:cs="Times New Roman"/>
          <w:i/>
          <w:iCs/>
        </w:rPr>
        <w:t>: Use Case Diagram for Authentication</w:t>
      </w:r>
      <w:bookmarkEnd w:id="18"/>
      <w:bookmarkEnd w:id="19"/>
      <w:bookmarkEnd w:id="20"/>
      <w:bookmarkEnd w:id="21"/>
    </w:p>
    <w:p w14:paraId="2228BF25" w14:textId="0D8DC7FB" w:rsidR="00082A62" w:rsidRPr="007E2DE2" w:rsidRDefault="008D60CE">
      <w:pPr>
        <w:spacing w:after="160"/>
        <w:jc w:val="center"/>
        <w:rPr>
          <w:rFonts w:cs="Times New Roman"/>
        </w:rPr>
      </w:pPr>
      <w:r w:rsidRPr="007E2DE2">
        <w:rPr>
          <w:rFonts w:cs="Times New Roman"/>
        </w:rPr>
        <w:br/>
      </w:r>
    </w:p>
    <w:p w14:paraId="73A310AB" w14:textId="77777777" w:rsidR="00521BB9" w:rsidRPr="007E2DE2" w:rsidRDefault="008D60CE" w:rsidP="00521BB9">
      <w:pPr>
        <w:keepNext/>
        <w:spacing w:after="160"/>
        <w:jc w:val="center"/>
        <w:rPr>
          <w:rFonts w:cs="Times New Roman"/>
        </w:rPr>
      </w:pPr>
      <w:r w:rsidRPr="007E2DE2">
        <w:rPr>
          <w:rFonts w:cs="Times New Roman"/>
          <w:noProof/>
        </w:rPr>
        <w:lastRenderedPageBreak/>
        <w:drawing>
          <wp:inline distT="0" distB="0" distL="114300" distR="114300" wp14:anchorId="40FCE72B" wp14:editId="413D2DD8">
            <wp:extent cx="6249670" cy="4180840"/>
            <wp:effectExtent l="0" t="0" r="13970" b="1016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12"/>
                    <a:stretch>
                      <a:fillRect/>
                    </a:stretch>
                  </pic:blipFill>
                  <pic:spPr>
                    <a:xfrm>
                      <a:off x="0" y="0"/>
                      <a:ext cx="6249670" cy="4180840"/>
                    </a:xfrm>
                    <a:prstGeom prst="rect">
                      <a:avLst/>
                    </a:prstGeom>
                    <a:noFill/>
                    <a:ln>
                      <a:noFill/>
                    </a:ln>
                  </pic:spPr>
                </pic:pic>
              </a:graphicData>
            </a:graphic>
          </wp:inline>
        </w:drawing>
      </w:r>
    </w:p>
    <w:p w14:paraId="1039A06C" w14:textId="591AFEA5" w:rsidR="00082A62" w:rsidRPr="007E2DE2" w:rsidRDefault="00521BB9" w:rsidP="00521BB9">
      <w:pPr>
        <w:pStyle w:val="Caption"/>
        <w:jc w:val="center"/>
        <w:rPr>
          <w:rFonts w:cs="Times New Roman"/>
          <w:i/>
          <w:iCs/>
        </w:rPr>
      </w:pPr>
      <w:bookmarkStart w:id="22" w:name="_Toc232436887"/>
      <w:bookmarkStart w:id="23" w:name="_Toc232436934"/>
      <w:bookmarkStart w:id="24" w:name="_Toc232440316"/>
      <w:bookmarkStart w:id="25" w:name="_Toc232449129"/>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3</w:t>
      </w:r>
      <w:r w:rsidRPr="007E2DE2">
        <w:rPr>
          <w:rFonts w:cs="Times New Roman"/>
          <w:i/>
          <w:iCs/>
        </w:rPr>
        <w:fldChar w:fldCharType="end"/>
      </w:r>
      <w:r w:rsidRPr="007E2DE2">
        <w:rPr>
          <w:rFonts w:cs="Times New Roman"/>
          <w:i/>
          <w:iCs/>
        </w:rPr>
        <w:t>: Use Case Diagram for Project Workspace</w:t>
      </w:r>
      <w:bookmarkEnd w:id="22"/>
      <w:bookmarkEnd w:id="23"/>
      <w:bookmarkEnd w:id="24"/>
      <w:bookmarkEnd w:id="25"/>
    </w:p>
    <w:p w14:paraId="488906A1" w14:textId="77777777" w:rsidR="00521BB9" w:rsidRPr="007E2DE2" w:rsidRDefault="008D60CE" w:rsidP="00521BB9">
      <w:pPr>
        <w:keepNext/>
        <w:spacing w:after="160"/>
        <w:jc w:val="center"/>
        <w:rPr>
          <w:rFonts w:cs="Times New Roman"/>
        </w:rPr>
      </w:pPr>
      <w:r w:rsidRPr="007E2DE2">
        <w:rPr>
          <w:rFonts w:cs="Times New Roman"/>
          <w:noProof/>
        </w:rPr>
        <w:lastRenderedPageBreak/>
        <w:drawing>
          <wp:inline distT="0" distB="0" distL="114300" distR="114300" wp14:anchorId="63148D69" wp14:editId="2681DC19">
            <wp:extent cx="6250305" cy="4357370"/>
            <wp:effectExtent l="0" t="0" r="13335" b="127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3"/>
                    <a:stretch>
                      <a:fillRect/>
                    </a:stretch>
                  </pic:blipFill>
                  <pic:spPr>
                    <a:xfrm>
                      <a:off x="0" y="0"/>
                      <a:ext cx="6250305" cy="4357370"/>
                    </a:xfrm>
                    <a:prstGeom prst="rect">
                      <a:avLst/>
                    </a:prstGeom>
                    <a:noFill/>
                    <a:ln>
                      <a:noFill/>
                    </a:ln>
                  </pic:spPr>
                </pic:pic>
              </a:graphicData>
            </a:graphic>
          </wp:inline>
        </w:drawing>
      </w:r>
    </w:p>
    <w:p w14:paraId="4BD02DB9" w14:textId="08F6A088" w:rsidR="00521BB9" w:rsidRPr="007E2DE2" w:rsidRDefault="00521BB9" w:rsidP="00521BB9">
      <w:pPr>
        <w:pStyle w:val="Caption"/>
        <w:jc w:val="center"/>
        <w:rPr>
          <w:rFonts w:cs="Times New Roman"/>
          <w:i/>
          <w:iCs/>
        </w:rPr>
      </w:pPr>
      <w:bookmarkStart w:id="26" w:name="_Toc232436888"/>
      <w:bookmarkStart w:id="27" w:name="_Toc232436935"/>
      <w:bookmarkStart w:id="28" w:name="_Toc232440317"/>
      <w:bookmarkStart w:id="29" w:name="_Toc232449130"/>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4</w:t>
      </w:r>
      <w:r w:rsidRPr="007E2DE2">
        <w:rPr>
          <w:rFonts w:cs="Times New Roman"/>
          <w:i/>
          <w:iCs/>
        </w:rPr>
        <w:fldChar w:fldCharType="end"/>
      </w:r>
      <w:r w:rsidRPr="007E2DE2">
        <w:rPr>
          <w:rFonts w:cs="Times New Roman"/>
          <w:i/>
          <w:iCs/>
        </w:rPr>
        <w:t>: Use Case Diagram for Requirement and Use Case Management</w:t>
      </w:r>
      <w:bookmarkEnd w:id="26"/>
      <w:bookmarkEnd w:id="27"/>
      <w:bookmarkEnd w:id="28"/>
      <w:bookmarkEnd w:id="29"/>
    </w:p>
    <w:p w14:paraId="0DCC08A2" w14:textId="72B29848" w:rsidR="00082A62" w:rsidRPr="007E2DE2" w:rsidRDefault="008D60CE">
      <w:pPr>
        <w:spacing w:after="160"/>
        <w:jc w:val="center"/>
        <w:rPr>
          <w:rFonts w:cs="Times New Roman"/>
          <w:lang w:val="vi-VN"/>
        </w:rPr>
      </w:pPr>
      <w:r w:rsidRPr="007E2DE2">
        <w:rPr>
          <w:rFonts w:cs="Times New Roman"/>
          <w:b/>
          <w:sz w:val="20"/>
        </w:rPr>
        <w:br/>
      </w:r>
      <w:r w:rsidR="00521BB9" w:rsidRPr="007E2DE2">
        <w:rPr>
          <w:rFonts w:cs="Times New Roman"/>
          <w:b/>
          <w:sz w:val="20"/>
          <w:lang w:val="vi-VN"/>
        </w:rPr>
        <w:t xml:space="preserve"> </w:t>
      </w:r>
    </w:p>
    <w:p w14:paraId="3387219D" w14:textId="77777777" w:rsidR="00521BB9" w:rsidRPr="007E2DE2" w:rsidRDefault="008D60CE" w:rsidP="00521BB9">
      <w:pPr>
        <w:keepNext/>
        <w:widowControl w:val="0"/>
        <w:spacing w:before="33" w:after="0" w:line="205" w:lineRule="auto"/>
        <w:ind w:left="20" w:right="2447"/>
        <w:jc w:val="center"/>
        <w:rPr>
          <w:rFonts w:cs="Times New Roman"/>
        </w:rPr>
      </w:pPr>
      <w:r w:rsidRPr="007E2DE2">
        <w:rPr>
          <w:rFonts w:cs="Times New Roman"/>
          <w:noProof/>
        </w:rPr>
        <w:lastRenderedPageBreak/>
        <w:drawing>
          <wp:inline distT="0" distB="0" distL="114300" distR="114300" wp14:anchorId="5EE57496" wp14:editId="4F8872E5">
            <wp:extent cx="6249670" cy="4505325"/>
            <wp:effectExtent l="0" t="0" r="13970" b="5715"/>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14"/>
                    <a:stretch>
                      <a:fillRect/>
                    </a:stretch>
                  </pic:blipFill>
                  <pic:spPr>
                    <a:xfrm>
                      <a:off x="0" y="0"/>
                      <a:ext cx="6249670" cy="4505325"/>
                    </a:xfrm>
                    <a:prstGeom prst="rect">
                      <a:avLst/>
                    </a:prstGeom>
                    <a:noFill/>
                    <a:ln>
                      <a:noFill/>
                    </a:ln>
                  </pic:spPr>
                </pic:pic>
              </a:graphicData>
            </a:graphic>
          </wp:inline>
        </w:drawing>
      </w:r>
    </w:p>
    <w:p w14:paraId="62214AB1" w14:textId="0D039C59" w:rsidR="00521BB9" w:rsidRPr="007E2DE2" w:rsidRDefault="00521BB9" w:rsidP="00521BB9">
      <w:pPr>
        <w:pStyle w:val="Caption"/>
        <w:jc w:val="center"/>
        <w:rPr>
          <w:rFonts w:cs="Times New Roman"/>
          <w:i/>
          <w:iCs/>
        </w:rPr>
      </w:pPr>
      <w:bookmarkStart w:id="30" w:name="_Toc232436889"/>
      <w:bookmarkStart w:id="31" w:name="_Toc232436936"/>
      <w:bookmarkStart w:id="32" w:name="_Toc232440318"/>
      <w:bookmarkStart w:id="33" w:name="_Toc232449131"/>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5</w:t>
      </w:r>
      <w:r w:rsidRPr="007E2DE2">
        <w:rPr>
          <w:rFonts w:cs="Times New Roman"/>
          <w:i/>
          <w:iCs/>
        </w:rPr>
        <w:fldChar w:fldCharType="end"/>
      </w:r>
      <w:r w:rsidRPr="007E2DE2">
        <w:rPr>
          <w:rFonts w:cs="Times New Roman"/>
          <w:i/>
          <w:iCs/>
        </w:rPr>
        <w:t>: Use case diagram for Requirement Traceability</w:t>
      </w:r>
      <w:bookmarkEnd w:id="30"/>
      <w:bookmarkEnd w:id="31"/>
      <w:bookmarkEnd w:id="32"/>
      <w:bookmarkEnd w:id="33"/>
      <w:r w:rsidRPr="007E2DE2">
        <w:rPr>
          <w:rFonts w:cs="Times New Roman"/>
          <w:i/>
          <w:iCs/>
        </w:rPr>
        <w:t xml:space="preserve"> </w:t>
      </w:r>
    </w:p>
    <w:p w14:paraId="6773E792" w14:textId="12ED4545" w:rsidR="00082A62" w:rsidRPr="007E2DE2" w:rsidRDefault="008D60CE">
      <w:pPr>
        <w:widowControl w:val="0"/>
        <w:spacing w:before="33" w:after="0" w:line="205" w:lineRule="auto"/>
        <w:ind w:left="20" w:right="2447"/>
        <w:jc w:val="center"/>
        <w:rPr>
          <w:rFonts w:eastAsia="Times New Roman" w:cs="Times New Roman"/>
          <w:i/>
          <w:color w:val="000000"/>
          <w:sz w:val="24"/>
          <w:szCs w:val="24"/>
          <w:lang w:val="vi-VN"/>
        </w:rPr>
      </w:pPr>
      <w:r w:rsidRPr="007E2DE2">
        <w:rPr>
          <w:rFonts w:cs="Times New Roman"/>
          <w:lang w:val="vi-VN"/>
        </w:rPr>
        <w:tab/>
      </w:r>
      <w:r w:rsidRPr="007E2DE2">
        <w:rPr>
          <w:rFonts w:cs="Times New Roman"/>
          <w:lang w:val="vi-VN"/>
        </w:rPr>
        <w:tab/>
      </w:r>
      <w:r w:rsidR="00521BB9" w:rsidRPr="007E2DE2">
        <w:rPr>
          <w:rFonts w:eastAsia="Times New Roman" w:cs="Times New Roman"/>
          <w:b/>
          <w:bCs/>
          <w:i/>
          <w:color w:val="000000"/>
          <w:sz w:val="24"/>
          <w:szCs w:val="24"/>
          <w:lang w:val="vi-VN"/>
        </w:rPr>
        <w:t xml:space="preserve"> </w:t>
      </w:r>
    </w:p>
    <w:p w14:paraId="74817292" w14:textId="77777777" w:rsidR="003A07B3" w:rsidRPr="007E2DE2" w:rsidRDefault="008D60CE" w:rsidP="003A07B3">
      <w:pPr>
        <w:keepNext/>
        <w:widowControl w:val="0"/>
        <w:spacing w:after="0" w:line="240" w:lineRule="auto"/>
        <w:ind w:left="16"/>
        <w:jc w:val="center"/>
        <w:rPr>
          <w:rFonts w:cs="Times New Roman"/>
        </w:rPr>
      </w:pPr>
      <w:r w:rsidRPr="007E2DE2">
        <w:rPr>
          <w:rFonts w:cs="Times New Roman"/>
          <w:noProof/>
        </w:rPr>
        <w:lastRenderedPageBreak/>
        <w:drawing>
          <wp:inline distT="0" distB="0" distL="114300" distR="114300" wp14:anchorId="2B49FA02" wp14:editId="5008E801">
            <wp:extent cx="6250940" cy="4963795"/>
            <wp:effectExtent l="0" t="0" r="12700" b="4445"/>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15"/>
                    <a:stretch>
                      <a:fillRect/>
                    </a:stretch>
                  </pic:blipFill>
                  <pic:spPr>
                    <a:xfrm>
                      <a:off x="0" y="0"/>
                      <a:ext cx="6250940" cy="4963795"/>
                    </a:xfrm>
                    <a:prstGeom prst="rect">
                      <a:avLst/>
                    </a:prstGeom>
                    <a:noFill/>
                    <a:ln>
                      <a:noFill/>
                    </a:ln>
                  </pic:spPr>
                </pic:pic>
              </a:graphicData>
            </a:graphic>
          </wp:inline>
        </w:drawing>
      </w:r>
    </w:p>
    <w:p w14:paraId="0EA97052" w14:textId="61A8CCD8" w:rsidR="00521BB9" w:rsidRPr="007E2DE2" w:rsidRDefault="003A07B3" w:rsidP="003A07B3">
      <w:pPr>
        <w:pStyle w:val="Caption"/>
        <w:jc w:val="center"/>
        <w:rPr>
          <w:rFonts w:cs="Times New Roman"/>
          <w:i/>
          <w:iCs/>
        </w:rPr>
      </w:pPr>
      <w:bookmarkStart w:id="34" w:name="_Toc232436890"/>
      <w:bookmarkStart w:id="35" w:name="_Toc232436937"/>
      <w:bookmarkStart w:id="36" w:name="_Toc232440319"/>
      <w:bookmarkStart w:id="37" w:name="_Toc232449132"/>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6</w:t>
      </w:r>
      <w:r w:rsidRPr="007E2DE2">
        <w:rPr>
          <w:rFonts w:cs="Times New Roman"/>
          <w:i/>
          <w:iCs/>
        </w:rPr>
        <w:fldChar w:fldCharType="end"/>
      </w:r>
      <w:r w:rsidRPr="007E2DE2">
        <w:rPr>
          <w:rFonts w:cs="Times New Roman"/>
          <w:i/>
          <w:iCs/>
        </w:rPr>
        <w:t xml:space="preserve">: Use case diagram for Task, </w:t>
      </w:r>
      <w:proofErr w:type="gramStart"/>
      <w:r w:rsidRPr="007E2DE2">
        <w:rPr>
          <w:rFonts w:cs="Times New Roman"/>
          <w:i/>
          <w:iCs/>
        </w:rPr>
        <w:t>Sprint,  Contribution</w:t>
      </w:r>
      <w:proofErr w:type="gramEnd"/>
      <w:r w:rsidRPr="007E2DE2">
        <w:rPr>
          <w:rFonts w:cs="Times New Roman"/>
          <w:i/>
          <w:iCs/>
        </w:rPr>
        <w:t xml:space="preserve"> Rules</w:t>
      </w:r>
      <w:bookmarkEnd w:id="34"/>
      <w:bookmarkEnd w:id="35"/>
      <w:bookmarkEnd w:id="36"/>
      <w:bookmarkEnd w:id="37"/>
    </w:p>
    <w:p w14:paraId="45D6392C" w14:textId="71C6CA10" w:rsidR="00082A62" w:rsidRPr="007E2DE2" w:rsidRDefault="00521BB9">
      <w:pPr>
        <w:widowControl w:val="0"/>
        <w:spacing w:before="137" w:after="0" w:line="206" w:lineRule="auto"/>
        <w:ind w:left="40" w:right="796" w:firstLine="720"/>
        <w:jc w:val="center"/>
        <w:rPr>
          <w:rFonts w:eastAsia="Times New Roman" w:cs="Times New Roman"/>
          <w:b/>
          <w:bCs/>
          <w:i/>
          <w:color w:val="000000"/>
          <w:sz w:val="24"/>
          <w:szCs w:val="24"/>
        </w:rPr>
      </w:pPr>
      <w:r w:rsidRPr="007E2DE2">
        <w:rPr>
          <w:rFonts w:eastAsia="Times New Roman" w:cs="Times New Roman"/>
          <w:b/>
          <w:bCs/>
          <w:i/>
          <w:color w:val="000000"/>
          <w:sz w:val="24"/>
          <w:szCs w:val="24"/>
          <w:lang w:val="vi-VN"/>
        </w:rPr>
        <w:t xml:space="preserve"> </w:t>
      </w:r>
    </w:p>
    <w:p w14:paraId="70A4BBA4" w14:textId="77777777" w:rsidR="003A07B3" w:rsidRPr="007E2DE2" w:rsidRDefault="008D60CE" w:rsidP="003A07B3">
      <w:pPr>
        <w:keepNext/>
        <w:widowControl w:val="0"/>
        <w:spacing w:before="137" w:after="0" w:line="210" w:lineRule="auto"/>
        <w:ind w:left="432" w:right="404"/>
        <w:jc w:val="center"/>
        <w:rPr>
          <w:rFonts w:cs="Times New Roman"/>
        </w:rPr>
      </w:pPr>
      <w:r w:rsidRPr="007E2DE2">
        <w:rPr>
          <w:rFonts w:cs="Times New Roman"/>
          <w:noProof/>
        </w:rPr>
        <w:lastRenderedPageBreak/>
        <w:drawing>
          <wp:inline distT="0" distB="0" distL="114300" distR="114300" wp14:anchorId="00B960EF" wp14:editId="62C859E2">
            <wp:extent cx="6251575" cy="4326890"/>
            <wp:effectExtent l="0" t="0" r="12065" b="127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16"/>
                    <a:stretch>
                      <a:fillRect/>
                    </a:stretch>
                  </pic:blipFill>
                  <pic:spPr>
                    <a:xfrm>
                      <a:off x="0" y="0"/>
                      <a:ext cx="6251575" cy="4326890"/>
                    </a:xfrm>
                    <a:prstGeom prst="rect">
                      <a:avLst/>
                    </a:prstGeom>
                    <a:noFill/>
                    <a:ln>
                      <a:noFill/>
                    </a:ln>
                  </pic:spPr>
                </pic:pic>
              </a:graphicData>
            </a:graphic>
          </wp:inline>
        </w:drawing>
      </w:r>
    </w:p>
    <w:p w14:paraId="465C356F" w14:textId="0CD839A0" w:rsidR="00082A62" w:rsidRPr="007E2DE2" w:rsidRDefault="003A07B3" w:rsidP="003A07B3">
      <w:pPr>
        <w:pStyle w:val="Caption"/>
        <w:jc w:val="center"/>
        <w:rPr>
          <w:rFonts w:eastAsia="Times New Roman" w:cs="Times New Roman"/>
          <w:i/>
          <w:iCs/>
          <w:color w:val="000000"/>
          <w:sz w:val="24"/>
          <w:szCs w:val="24"/>
          <w:lang w:val="vi-VN"/>
        </w:rPr>
      </w:pPr>
      <w:bookmarkStart w:id="38" w:name="_Toc232436891"/>
      <w:bookmarkStart w:id="39" w:name="_Toc232436938"/>
      <w:bookmarkStart w:id="40" w:name="_Toc232440320"/>
      <w:bookmarkStart w:id="41" w:name="_Toc232449133"/>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7</w:t>
      </w:r>
      <w:r w:rsidRPr="007E2DE2">
        <w:rPr>
          <w:rFonts w:cs="Times New Roman"/>
          <w:i/>
          <w:iCs/>
        </w:rPr>
        <w:fldChar w:fldCharType="end"/>
      </w:r>
      <w:r w:rsidRPr="007E2DE2">
        <w:rPr>
          <w:rFonts w:cs="Times New Roman"/>
          <w:i/>
          <w:iCs/>
        </w:rPr>
        <w:t>: Use case diagram for Issue &amp; Bug Tracker</w:t>
      </w:r>
      <w:bookmarkEnd w:id="38"/>
      <w:bookmarkEnd w:id="39"/>
      <w:bookmarkEnd w:id="40"/>
      <w:bookmarkEnd w:id="41"/>
    </w:p>
    <w:p w14:paraId="5A7AC51B" w14:textId="77777777" w:rsidR="00082A62" w:rsidRPr="007E2DE2" w:rsidRDefault="008D60CE" w:rsidP="006B4DD7">
      <w:pPr>
        <w:pStyle w:val="HE111"/>
        <w:rPr>
          <w:rFonts w:cs="Times New Roman"/>
        </w:rPr>
      </w:pPr>
      <w:bookmarkStart w:id="42" w:name="_Toc232436507"/>
      <w:bookmarkStart w:id="43" w:name="_Toc232436706"/>
      <w:r w:rsidRPr="007E2DE2">
        <w:rPr>
          <w:rFonts w:cs="Times New Roman"/>
        </w:rPr>
        <w:t>2.2.2 Descriptions</w:t>
      </w:r>
      <w:bookmarkEnd w:id="42"/>
      <w:bookmarkEnd w:id="43"/>
    </w:p>
    <w:p w14:paraId="32E87839" w14:textId="66CDEAAF" w:rsidR="00082A62" w:rsidRPr="00DF6560" w:rsidRDefault="008D60CE">
      <w:pPr>
        <w:spacing w:before="120" w:after="120"/>
        <w:jc w:val="both"/>
        <w:rPr>
          <w:rFonts w:cs="Times New Roman"/>
          <w:sz w:val="20"/>
          <w:szCs w:val="20"/>
        </w:rPr>
      </w:pPr>
      <w:r w:rsidRPr="00DF6560">
        <w:rPr>
          <w:rFonts w:cs="Times New Roman"/>
          <w:sz w:val="20"/>
          <w:szCs w:val="20"/>
        </w:rPr>
        <w:t xml:space="preserve">The following table summarizes the main </w:t>
      </w:r>
      <w:proofErr w:type="spellStart"/>
      <w:r w:rsidRPr="00DF6560">
        <w:rPr>
          <w:rFonts w:cs="Times New Roman"/>
          <w:sz w:val="20"/>
          <w:szCs w:val="20"/>
        </w:rPr>
        <w:t>DevTrack</w:t>
      </w:r>
      <w:proofErr w:type="spellEnd"/>
      <w:r w:rsidRPr="00DF6560">
        <w:rPr>
          <w:rFonts w:cs="Times New Roman"/>
          <w:sz w:val="20"/>
          <w:szCs w:val="20"/>
        </w:rPr>
        <w:t xml:space="preserve"> AI use cases selected for the report. The descriptions are based on the use case plan and the UC diagram document, focusing on business-level behavior rather than implementation details.</w:t>
      </w:r>
    </w:p>
    <w:p w14:paraId="04B13377" w14:textId="77777777" w:rsidR="007C2228" w:rsidRPr="00DF6560" w:rsidRDefault="007C2228">
      <w:pPr>
        <w:spacing w:before="120" w:after="120"/>
        <w:jc w:val="both"/>
        <w:rPr>
          <w:rFonts w:cs="Times New Roman"/>
          <w:sz w:val="20"/>
          <w:szCs w:val="20"/>
        </w:rPr>
      </w:pPr>
    </w:p>
    <w:tbl>
      <w:tblPr>
        <w:tblW w:w="10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1900"/>
        <w:gridCol w:w="2300"/>
        <w:gridCol w:w="5260"/>
      </w:tblGrid>
      <w:tr w:rsidR="00082A62" w:rsidRPr="00DF6560" w14:paraId="70EB31B8" w14:textId="77777777" w:rsidTr="007C2228">
        <w:tc>
          <w:tcPr>
            <w:tcW w:w="900" w:type="dxa"/>
            <w:shd w:val="clear" w:color="auto" w:fill="C6D9F1" w:themeFill="text2" w:themeFillTint="33"/>
            <w:tcMar>
              <w:top w:w="80" w:type="dxa"/>
              <w:left w:w="80" w:type="dxa"/>
              <w:bottom w:w="80" w:type="dxa"/>
              <w:right w:w="80" w:type="dxa"/>
            </w:tcMar>
          </w:tcPr>
          <w:p w14:paraId="1B58ED43"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ID</w:t>
            </w:r>
          </w:p>
        </w:tc>
        <w:tc>
          <w:tcPr>
            <w:tcW w:w="1900" w:type="dxa"/>
            <w:shd w:val="clear" w:color="auto" w:fill="C6D9F1" w:themeFill="text2" w:themeFillTint="33"/>
            <w:tcMar>
              <w:top w:w="80" w:type="dxa"/>
              <w:left w:w="80" w:type="dxa"/>
              <w:bottom w:w="80" w:type="dxa"/>
              <w:right w:w="80" w:type="dxa"/>
            </w:tcMar>
          </w:tcPr>
          <w:p w14:paraId="3D92F2EA"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Use Case</w:t>
            </w:r>
          </w:p>
        </w:tc>
        <w:tc>
          <w:tcPr>
            <w:tcW w:w="2300" w:type="dxa"/>
            <w:shd w:val="clear" w:color="auto" w:fill="C6D9F1" w:themeFill="text2" w:themeFillTint="33"/>
            <w:tcMar>
              <w:top w:w="80" w:type="dxa"/>
              <w:left w:w="80" w:type="dxa"/>
              <w:bottom w:w="80" w:type="dxa"/>
              <w:right w:w="80" w:type="dxa"/>
            </w:tcMar>
          </w:tcPr>
          <w:p w14:paraId="497DD11A"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Actors</w:t>
            </w:r>
          </w:p>
        </w:tc>
        <w:tc>
          <w:tcPr>
            <w:tcW w:w="5260" w:type="dxa"/>
            <w:shd w:val="clear" w:color="auto" w:fill="C6D9F1" w:themeFill="text2" w:themeFillTint="33"/>
            <w:tcMar>
              <w:top w:w="80" w:type="dxa"/>
              <w:left w:w="80" w:type="dxa"/>
              <w:bottom w:w="80" w:type="dxa"/>
              <w:right w:w="80" w:type="dxa"/>
            </w:tcMar>
          </w:tcPr>
          <w:p w14:paraId="7ACBA0F8" w14:textId="77777777" w:rsidR="00082A62" w:rsidRPr="00DF6560" w:rsidRDefault="008D60CE">
            <w:pPr>
              <w:spacing w:after="0" w:line="240" w:lineRule="auto"/>
              <w:jc w:val="center"/>
              <w:rPr>
                <w:rFonts w:cs="Times New Roman"/>
                <w:sz w:val="20"/>
                <w:szCs w:val="20"/>
              </w:rPr>
            </w:pPr>
            <w:r w:rsidRPr="00DF6560">
              <w:rPr>
                <w:rFonts w:cs="Times New Roman"/>
                <w:b/>
                <w:sz w:val="20"/>
                <w:szCs w:val="20"/>
              </w:rPr>
              <w:t>Use Case Description</w:t>
            </w:r>
          </w:p>
        </w:tc>
      </w:tr>
      <w:tr w:rsidR="00082A62" w:rsidRPr="00DF6560" w14:paraId="444EFBA0" w14:textId="77777777">
        <w:tc>
          <w:tcPr>
            <w:tcW w:w="900" w:type="dxa"/>
            <w:tcMar>
              <w:top w:w="80" w:type="dxa"/>
              <w:left w:w="80" w:type="dxa"/>
              <w:bottom w:w="80" w:type="dxa"/>
              <w:right w:w="80" w:type="dxa"/>
            </w:tcMar>
          </w:tcPr>
          <w:p w14:paraId="09DF41C7"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UC-01</w:t>
            </w:r>
          </w:p>
        </w:tc>
        <w:tc>
          <w:tcPr>
            <w:tcW w:w="1900" w:type="dxa"/>
            <w:tcMar>
              <w:top w:w="80" w:type="dxa"/>
              <w:left w:w="80" w:type="dxa"/>
              <w:bottom w:w="80" w:type="dxa"/>
              <w:right w:w="80" w:type="dxa"/>
            </w:tcMar>
          </w:tcPr>
          <w:p w14:paraId="54EB325A" w14:textId="77777777" w:rsidR="00082A62" w:rsidRPr="00DF6560" w:rsidRDefault="008D60CE">
            <w:pPr>
              <w:spacing w:after="0" w:line="240" w:lineRule="auto"/>
              <w:rPr>
                <w:rFonts w:cs="Times New Roman"/>
                <w:sz w:val="20"/>
                <w:szCs w:val="20"/>
              </w:rPr>
            </w:pPr>
            <w:r w:rsidRPr="00DF6560">
              <w:rPr>
                <w:rFonts w:cs="Times New Roman"/>
                <w:sz w:val="20"/>
                <w:szCs w:val="20"/>
              </w:rPr>
              <w:t>Register Account</w:t>
            </w:r>
          </w:p>
        </w:tc>
        <w:tc>
          <w:tcPr>
            <w:tcW w:w="2300" w:type="dxa"/>
            <w:tcMar>
              <w:top w:w="80" w:type="dxa"/>
              <w:left w:w="80" w:type="dxa"/>
              <w:bottom w:w="80" w:type="dxa"/>
              <w:right w:w="80" w:type="dxa"/>
            </w:tcMar>
          </w:tcPr>
          <w:p w14:paraId="5DF79656" w14:textId="77777777" w:rsidR="00082A62" w:rsidRPr="00DF6560" w:rsidRDefault="008D60CE">
            <w:pPr>
              <w:spacing w:after="0" w:line="240" w:lineRule="auto"/>
              <w:rPr>
                <w:rFonts w:cs="Times New Roman"/>
                <w:sz w:val="20"/>
                <w:szCs w:val="20"/>
              </w:rPr>
            </w:pPr>
            <w:r w:rsidRPr="00DF6560">
              <w:rPr>
                <w:rFonts w:cs="Times New Roman"/>
                <w:sz w:val="20"/>
                <w:szCs w:val="20"/>
              </w:rPr>
              <w:t>Guest</w:t>
            </w:r>
          </w:p>
        </w:tc>
        <w:tc>
          <w:tcPr>
            <w:tcW w:w="5260" w:type="dxa"/>
            <w:tcMar>
              <w:top w:w="80" w:type="dxa"/>
              <w:left w:w="80" w:type="dxa"/>
              <w:bottom w:w="80" w:type="dxa"/>
              <w:right w:w="80" w:type="dxa"/>
            </w:tcMar>
          </w:tcPr>
          <w:p w14:paraId="7E4F53CE" w14:textId="77777777" w:rsidR="00082A62" w:rsidRPr="00DF6560" w:rsidRDefault="008D60CE">
            <w:pPr>
              <w:spacing w:after="0" w:line="240" w:lineRule="auto"/>
              <w:rPr>
                <w:rFonts w:cs="Times New Roman"/>
                <w:sz w:val="20"/>
                <w:szCs w:val="20"/>
              </w:rPr>
            </w:pPr>
            <w:r w:rsidRPr="00DF6560">
              <w:rPr>
                <w:rFonts w:cs="Times New Roman"/>
                <w:sz w:val="20"/>
                <w:szCs w:val="20"/>
              </w:rPr>
              <w:t>Allows a guest to create a user account using valid registration information so they can access project workspace features.</w:t>
            </w:r>
          </w:p>
        </w:tc>
      </w:tr>
      <w:tr w:rsidR="00082A62" w:rsidRPr="00DF6560" w14:paraId="78399044" w14:textId="77777777">
        <w:tc>
          <w:tcPr>
            <w:tcW w:w="900" w:type="dxa"/>
            <w:tcMar>
              <w:top w:w="80" w:type="dxa"/>
              <w:left w:w="80" w:type="dxa"/>
              <w:bottom w:w="80" w:type="dxa"/>
              <w:right w:w="80" w:type="dxa"/>
            </w:tcMar>
          </w:tcPr>
          <w:p w14:paraId="2517F148"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UC-02</w:t>
            </w:r>
          </w:p>
        </w:tc>
        <w:tc>
          <w:tcPr>
            <w:tcW w:w="1900" w:type="dxa"/>
            <w:tcMar>
              <w:top w:w="80" w:type="dxa"/>
              <w:left w:w="80" w:type="dxa"/>
              <w:bottom w:w="80" w:type="dxa"/>
              <w:right w:w="80" w:type="dxa"/>
            </w:tcMar>
          </w:tcPr>
          <w:p w14:paraId="22902DED" w14:textId="77777777" w:rsidR="00082A62" w:rsidRPr="00DF6560" w:rsidRDefault="008D60CE">
            <w:pPr>
              <w:spacing w:after="0" w:line="240" w:lineRule="auto"/>
              <w:rPr>
                <w:rFonts w:cs="Times New Roman"/>
                <w:sz w:val="20"/>
                <w:szCs w:val="20"/>
              </w:rPr>
            </w:pPr>
            <w:r w:rsidRPr="00DF6560">
              <w:rPr>
                <w:rFonts w:cs="Times New Roman"/>
                <w:sz w:val="20"/>
                <w:szCs w:val="20"/>
              </w:rPr>
              <w:t>Login</w:t>
            </w:r>
          </w:p>
        </w:tc>
        <w:tc>
          <w:tcPr>
            <w:tcW w:w="2300" w:type="dxa"/>
            <w:tcMar>
              <w:top w:w="80" w:type="dxa"/>
              <w:left w:w="80" w:type="dxa"/>
              <w:bottom w:w="80" w:type="dxa"/>
              <w:right w:w="80" w:type="dxa"/>
            </w:tcMar>
          </w:tcPr>
          <w:p w14:paraId="103E9D9D" w14:textId="77777777" w:rsidR="00082A62" w:rsidRPr="00DF6560" w:rsidRDefault="008D60CE">
            <w:pPr>
              <w:spacing w:after="0" w:line="240" w:lineRule="auto"/>
              <w:rPr>
                <w:rFonts w:cs="Times New Roman"/>
                <w:sz w:val="20"/>
                <w:szCs w:val="20"/>
              </w:rPr>
            </w:pPr>
            <w:r w:rsidRPr="00DF6560">
              <w:rPr>
                <w:rFonts w:cs="Times New Roman"/>
                <w:sz w:val="20"/>
                <w:szCs w:val="20"/>
              </w:rPr>
              <w:t>Guest</w:t>
            </w:r>
          </w:p>
        </w:tc>
        <w:tc>
          <w:tcPr>
            <w:tcW w:w="5260" w:type="dxa"/>
            <w:tcMar>
              <w:top w:w="80" w:type="dxa"/>
              <w:left w:w="80" w:type="dxa"/>
              <w:bottom w:w="80" w:type="dxa"/>
              <w:right w:w="80" w:type="dxa"/>
            </w:tcMar>
          </w:tcPr>
          <w:p w14:paraId="4D315292"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Allows a registered user to authenticate with valid credentials and enter the </w:t>
            </w:r>
            <w:proofErr w:type="spellStart"/>
            <w:r w:rsidRPr="00DF6560">
              <w:rPr>
                <w:rFonts w:cs="Times New Roman"/>
                <w:sz w:val="20"/>
                <w:szCs w:val="20"/>
              </w:rPr>
              <w:t>DevTrack</w:t>
            </w:r>
            <w:proofErr w:type="spellEnd"/>
            <w:r w:rsidRPr="00DF6560">
              <w:rPr>
                <w:rFonts w:cs="Times New Roman"/>
                <w:sz w:val="20"/>
                <w:szCs w:val="20"/>
              </w:rPr>
              <w:t xml:space="preserve"> AI system according to their role.</w:t>
            </w:r>
          </w:p>
        </w:tc>
      </w:tr>
      <w:tr w:rsidR="00082A62" w:rsidRPr="00DF6560" w14:paraId="5D6F8F7D" w14:textId="77777777">
        <w:tc>
          <w:tcPr>
            <w:tcW w:w="900" w:type="dxa"/>
            <w:tcMar>
              <w:top w:w="80" w:type="dxa"/>
              <w:left w:w="80" w:type="dxa"/>
              <w:bottom w:w="80" w:type="dxa"/>
              <w:right w:w="80" w:type="dxa"/>
            </w:tcMar>
          </w:tcPr>
          <w:p w14:paraId="536069C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UC-03</w:t>
            </w:r>
          </w:p>
        </w:tc>
        <w:tc>
          <w:tcPr>
            <w:tcW w:w="1900" w:type="dxa"/>
            <w:tcMar>
              <w:top w:w="80" w:type="dxa"/>
              <w:left w:w="80" w:type="dxa"/>
              <w:bottom w:w="80" w:type="dxa"/>
              <w:right w:w="80" w:type="dxa"/>
            </w:tcMar>
          </w:tcPr>
          <w:p w14:paraId="34C5DE11" w14:textId="77777777" w:rsidR="00082A62" w:rsidRPr="00DF6560" w:rsidRDefault="008D60CE">
            <w:pPr>
              <w:spacing w:after="0" w:line="240" w:lineRule="auto"/>
              <w:rPr>
                <w:rFonts w:cs="Times New Roman"/>
                <w:sz w:val="20"/>
                <w:szCs w:val="20"/>
              </w:rPr>
            </w:pPr>
            <w:r w:rsidRPr="00DF6560">
              <w:rPr>
                <w:rFonts w:cs="Times New Roman"/>
                <w:sz w:val="20"/>
                <w:szCs w:val="20"/>
              </w:rPr>
              <w:t>Logout</w:t>
            </w:r>
          </w:p>
        </w:tc>
        <w:tc>
          <w:tcPr>
            <w:tcW w:w="2300" w:type="dxa"/>
            <w:tcMar>
              <w:top w:w="80" w:type="dxa"/>
              <w:left w:w="80" w:type="dxa"/>
              <w:bottom w:w="80" w:type="dxa"/>
              <w:right w:w="80" w:type="dxa"/>
            </w:tcMar>
          </w:tcPr>
          <w:p w14:paraId="25E4FA8F"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 / Mentor</w:t>
            </w:r>
          </w:p>
        </w:tc>
        <w:tc>
          <w:tcPr>
            <w:tcW w:w="5260" w:type="dxa"/>
            <w:tcMar>
              <w:top w:w="80" w:type="dxa"/>
              <w:left w:w="80" w:type="dxa"/>
              <w:bottom w:w="80" w:type="dxa"/>
              <w:right w:w="80" w:type="dxa"/>
            </w:tcMar>
          </w:tcPr>
          <w:p w14:paraId="5C6D0542" w14:textId="77777777" w:rsidR="00082A62" w:rsidRPr="00DF6560" w:rsidRDefault="008D60CE">
            <w:pPr>
              <w:spacing w:after="0" w:line="240" w:lineRule="auto"/>
              <w:rPr>
                <w:rFonts w:cs="Times New Roman"/>
                <w:sz w:val="20"/>
                <w:szCs w:val="20"/>
              </w:rPr>
            </w:pPr>
            <w:r w:rsidRPr="00DF6560">
              <w:rPr>
                <w:rFonts w:cs="Times New Roman"/>
                <w:sz w:val="20"/>
                <w:szCs w:val="20"/>
              </w:rPr>
              <w:t>Allows an authenticated user to end the current session and prevent further access until the next login.</w:t>
            </w:r>
          </w:p>
        </w:tc>
      </w:tr>
      <w:tr w:rsidR="00082A62" w:rsidRPr="00DF6560" w14:paraId="792B02A6" w14:textId="77777777">
        <w:tc>
          <w:tcPr>
            <w:tcW w:w="900" w:type="dxa"/>
            <w:tcMar>
              <w:top w:w="80" w:type="dxa"/>
              <w:left w:w="80" w:type="dxa"/>
              <w:bottom w:w="80" w:type="dxa"/>
              <w:right w:w="80" w:type="dxa"/>
            </w:tcMar>
          </w:tcPr>
          <w:p w14:paraId="1BE0987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UC-04</w:t>
            </w:r>
          </w:p>
        </w:tc>
        <w:tc>
          <w:tcPr>
            <w:tcW w:w="1900" w:type="dxa"/>
            <w:tcMar>
              <w:top w:w="80" w:type="dxa"/>
              <w:left w:w="80" w:type="dxa"/>
              <w:bottom w:w="80" w:type="dxa"/>
              <w:right w:w="80" w:type="dxa"/>
            </w:tcMar>
          </w:tcPr>
          <w:p w14:paraId="1244B4FE" w14:textId="77777777" w:rsidR="00082A62" w:rsidRPr="00DF6560" w:rsidRDefault="008D60CE">
            <w:pPr>
              <w:spacing w:after="0" w:line="240" w:lineRule="auto"/>
              <w:rPr>
                <w:rFonts w:cs="Times New Roman"/>
                <w:sz w:val="20"/>
                <w:szCs w:val="20"/>
              </w:rPr>
            </w:pPr>
            <w:r w:rsidRPr="00DF6560">
              <w:rPr>
                <w:rFonts w:cs="Times New Roman"/>
                <w:sz w:val="20"/>
                <w:szCs w:val="20"/>
              </w:rPr>
              <w:t>View Profile</w:t>
            </w:r>
          </w:p>
        </w:tc>
        <w:tc>
          <w:tcPr>
            <w:tcW w:w="2300" w:type="dxa"/>
            <w:tcMar>
              <w:top w:w="80" w:type="dxa"/>
              <w:left w:w="80" w:type="dxa"/>
              <w:bottom w:w="80" w:type="dxa"/>
              <w:right w:w="80" w:type="dxa"/>
            </w:tcMar>
          </w:tcPr>
          <w:p w14:paraId="70E01F81"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 / Mentor</w:t>
            </w:r>
          </w:p>
        </w:tc>
        <w:tc>
          <w:tcPr>
            <w:tcW w:w="5260" w:type="dxa"/>
            <w:tcMar>
              <w:top w:w="80" w:type="dxa"/>
              <w:left w:w="80" w:type="dxa"/>
              <w:bottom w:w="80" w:type="dxa"/>
              <w:right w:w="80" w:type="dxa"/>
            </w:tcMar>
          </w:tcPr>
          <w:p w14:paraId="612590A5" w14:textId="77777777" w:rsidR="00082A62" w:rsidRPr="00DF6560" w:rsidRDefault="008D60CE">
            <w:pPr>
              <w:spacing w:after="0" w:line="240" w:lineRule="auto"/>
              <w:rPr>
                <w:rFonts w:cs="Times New Roman"/>
                <w:sz w:val="20"/>
                <w:szCs w:val="20"/>
              </w:rPr>
            </w:pPr>
            <w:r w:rsidRPr="00DF6560">
              <w:rPr>
                <w:rFonts w:cs="Times New Roman"/>
                <w:sz w:val="20"/>
                <w:szCs w:val="20"/>
              </w:rPr>
              <w:t>Allows a user to view personal account information, role, and basic participation details in the system.</w:t>
            </w:r>
          </w:p>
        </w:tc>
      </w:tr>
      <w:tr w:rsidR="00082A62" w:rsidRPr="00DF6560" w14:paraId="31E95B30" w14:textId="77777777">
        <w:tc>
          <w:tcPr>
            <w:tcW w:w="900" w:type="dxa"/>
            <w:tcMar>
              <w:top w:w="80" w:type="dxa"/>
              <w:left w:w="80" w:type="dxa"/>
              <w:bottom w:w="80" w:type="dxa"/>
              <w:right w:w="80" w:type="dxa"/>
            </w:tcMar>
          </w:tcPr>
          <w:p w14:paraId="02118C0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UC-05</w:t>
            </w:r>
          </w:p>
        </w:tc>
        <w:tc>
          <w:tcPr>
            <w:tcW w:w="1900" w:type="dxa"/>
            <w:tcMar>
              <w:top w:w="80" w:type="dxa"/>
              <w:left w:w="80" w:type="dxa"/>
              <w:bottom w:w="80" w:type="dxa"/>
              <w:right w:w="80" w:type="dxa"/>
            </w:tcMar>
          </w:tcPr>
          <w:p w14:paraId="76367801" w14:textId="77777777" w:rsidR="00082A62" w:rsidRPr="00DF6560" w:rsidRDefault="008D60CE">
            <w:pPr>
              <w:spacing w:after="0" w:line="240" w:lineRule="auto"/>
              <w:rPr>
                <w:rFonts w:cs="Times New Roman"/>
                <w:sz w:val="20"/>
                <w:szCs w:val="20"/>
              </w:rPr>
            </w:pPr>
            <w:r w:rsidRPr="00DF6560">
              <w:rPr>
                <w:rFonts w:cs="Times New Roman"/>
                <w:sz w:val="20"/>
                <w:szCs w:val="20"/>
              </w:rPr>
              <w:t>Create Project</w:t>
            </w:r>
          </w:p>
        </w:tc>
        <w:tc>
          <w:tcPr>
            <w:tcW w:w="2300" w:type="dxa"/>
            <w:tcMar>
              <w:top w:w="80" w:type="dxa"/>
              <w:left w:w="80" w:type="dxa"/>
              <w:bottom w:w="80" w:type="dxa"/>
              <w:right w:w="80" w:type="dxa"/>
            </w:tcMar>
          </w:tcPr>
          <w:p w14:paraId="22A6C1C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26543DD" w14:textId="77777777" w:rsidR="00082A62" w:rsidRPr="00DF6560" w:rsidRDefault="008D60CE">
            <w:pPr>
              <w:spacing w:after="0" w:line="240" w:lineRule="auto"/>
              <w:rPr>
                <w:rFonts w:cs="Times New Roman"/>
                <w:sz w:val="20"/>
                <w:szCs w:val="20"/>
              </w:rPr>
            </w:pPr>
            <w:r w:rsidRPr="00DF6560">
              <w:rPr>
                <w:rFonts w:cs="Times New Roman"/>
                <w:sz w:val="20"/>
                <w:szCs w:val="20"/>
              </w:rPr>
              <w:t>Allows a project leader to create a new academic project workspace with basic project information, course context, and timeline.</w:t>
            </w:r>
          </w:p>
        </w:tc>
      </w:tr>
      <w:tr w:rsidR="00082A62" w:rsidRPr="00DF6560" w14:paraId="5885C991" w14:textId="77777777">
        <w:tc>
          <w:tcPr>
            <w:tcW w:w="900" w:type="dxa"/>
            <w:tcMar>
              <w:top w:w="80" w:type="dxa"/>
              <w:left w:w="80" w:type="dxa"/>
              <w:bottom w:w="80" w:type="dxa"/>
              <w:right w:w="80" w:type="dxa"/>
            </w:tcMar>
          </w:tcPr>
          <w:p w14:paraId="605C1B79"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lastRenderedPageBreak/>
              <w:t>UC-06</w:t>
            </w:r>
          </w:p>
        </w:tc>
        <w:tc>
          <w:tcPr>
            <w:tcW w:w="1900" w:type="dxa"/>
            <w:tcMar>
              <w:top w:w="80" w:type="dxa"/>
              <w:left w:w="80" w:type="dxa"/>
              <w:bottom w:w="80" w:type="dxa"/>
              <w:right w:w="80" w:type="dxa"/>
            </w:tcMar>
          </w:tcPr>
          <w:p w14:paraId="4896E565" w14:textId="77777777" w:rsidR="00082A62" w:rsidRPr="00DF6560" w:rsidRDefault="008D60CE">
            <w:pPr>
              <w:spacing w:after="0" w:line="240" w:lineRule="auto"/>
              <w:rPr>
                <w:rFonts w:cs="Times New Roman"/>
                <w:sz w:val="20"/>
                <w:szCs w:val="20"/>
              </w:rPr>
            </w:pPr>
            <w:r w:rsidRPr="00DF6560">
              <w:rPr>
                <w:rFonts w:cs="Times New Roman"/>
                <w:sz w:val="20"/>
                <w:szCs w:val="20"/>
              </w:rPr>
              <w:t>View Project Dashboard</w:t>
            </w:r>
          </w:p>
        </w:tc>
        <w:tc>
          <w:tcPr>
            <w:tcW w:w="2300" w:type="dxa"/>
            <w:tcMar>
              <w:top w:w="80" w:type="dxa"/>
              <w:left w:w="80" w:type="dxa"/>
              <w:bottom w:w="80" w:type="dxa"/>
              <w:right w:w="80" w:type="dxa"/>
            </w:tcMar>
          </w:tcPr>
          <w:p w14:paraId="5FEB37DE"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 / Mentor</w:t>
            </w:r>
          </w:p>
        </w:tc>
        <w:tc>
          <w:tcPr>
            <w:tcW w:w="5260" w:type="dxa"/>
            <w:tcMar>
              <w:top w:w="80" w:type="dxa"/>
              <w:left w:w="80" w:type="dxa"/>
              <w:bottom w:w="80" w:type="dxa"/>
              <w:right w:w="80" w:type="dxa"/>
            </w:tcMar>
          </w:tcPr>
          <w:p w14:paraId="5DCB3A3B" w14:textId="77777777" w:rsidR="00082A62" w:rsidRPr="00DF6560" w:rsidRDefault="008D60CE">
            <w:pPr>
              <w:spacing w:after="0" w:line="240" w:lineRule="auto"/>
              <w:rPr>
                <w:rFonts w:cs="Times New Roman"/>
                <w:sz w:val="20"/>
                <w:szCs w:val="20"/>
              </w:rPr>
            </w:pPr>
            <w:r w:rsidRPr="00DF6560">
              <w:rPr>
                <w:rFonts w:cs="Times New Roman"/>
                <w:sz w:val="20"/>
                <w:szCs w:val="20"/>
              </w:rPr>
              <w:t>Allows project participants to view project status, recent activity, progress indicators, and key traceability summaries.</w:t>
            </w:r>
          </w:p>
        </w:tc>
      </w:tr>
      <w:tr w:rsidR="00082A62" w:rsidRPr="00DF6560" w14:paraId="4DBB18F3" w14:textId="77777777">
        <w:tc>
          <w:tcPr>
            <w:tcW w:w="900" w:type="dxa"/>
            <w:tcMar>
              <w:top w:w="80" w:type="dxa"/>
              <w:left w:w="80" w:type="dxa"/>
              <w:bottom w:w="80" w:type="dxa"/>
              <w:right w:w="80" w:type="dxa"/>
            </w:tcMar>
          </w:tcPr>
          <w:p w14:paraId="1F929B3E"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UC-07</w:t>
            </w:r>
          </w:p>
        </w:tc>
        <w:tc>
          <w:tcPr>
            <w:tcW w:w="1900" w:type="dxa"/>
            <w:tcMar>
              <w:top w:w="80" w:type="dxa"/>
              <w:left w:w="80" w:type="dxa"/>
              <w:bottom w:w="80" w:type="dxa"/>
              <w:right w:w="80" w:type="dxa"/>
            </w:tcMar>
          </w:tcPr>
          <w:p w14:paraId="565A4BA6" w14:textId="77777777" w:rsidR="00082A62" w:rsidRPr="00DF6560" w:rsidRDefault="008D60CE">
            <w:pPr>
              <w:spacing w:after="0" w:line="240" w:lineRule="auto"/>
              <w:rPr>
                <w:rFonts w:cs="Times New Roman"/>
                <w:sz w:val="20"/>
                <w:szCs w:val="20"/>
              </w:rPr>
            </w:pPr>
            <w:r w:rsidRPr="00DF6560">
              <w:rPr>
                <w:rFonts w:cs="Times New Roman"/>
                <w:sz w:val="20"/>
                <w:szCs w:val="20"/>
              </w:rPr>
              <w:t>Invite Member</w:t>
            </w:r>
          </w:p>
        </w:tc>
        <w:tc>
          <w:tcPr>
            <w:tcW w:w="2300" w:type="dxa"/>
            <w:tcMar>
              <w:top w:w="80" w:type="dxa"/>
              <w:left w:w="80" w:type="dxa"/>
              <w:bottom w:w="80" w:type="dxa"/>
              <w:right w:w="80" w:type="dxa"/>
            </w:tcMar>
          </w:tcPr>
          <w:p w14:paraId="61150CFF"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FA08FD7"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invite team members or mentors to join a project workspace through an invitation flow.</w:t>
            </w:r>
          </w:p>
        </w:tc>
      </w:tr>
      <w:tr w:rsidR="00082A62" w:rsidRPr="00DF6560" w14:paraId="0986B7CE" w14:textId="77777777">
        <w:tc>
          <w:tcPr>
            <w:tcW w:w="900" w:type="dxa"/>
            <w:tcMar>
              <w:top w:w="80" w:type="dxa"/>
              <w:left w:w="80" w:type="dxa"/>
              <w:bottom w:w="80" w:type="dxa"/>
              <w:right w:w="80" w:type="dxa"/>
            </w:tcMar>
          </w:tcPr>
          <w:p w14:paraId="1DB90735"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UC-08</w:t>
            </w:r>
          </w:p>
        </w:tc>
        <w:tc>
          <w:tcPr>
            <w:tcW w:w="1900" w:type="dxa"/>
            <w:tcMar>
              <w:top w:w="80" w:type="dxa"/>
              <w:left w:w="80" w:type="dxa"/>
              <w:bottom w:w="80" w:type="dxa"/>
              <w:right w:w="80" w:type="dxa"/>
            </w:tcMar>
          </w:tcPr>
          <w:p w14:paraId="5E56496E" w14:textId="77777777" w:rsidR="00082A62" w:rsidRPr="00DF6560" w:rsidRDefault="008D60CE">
            <w:pPr>
              <w:spacing w:after="0" w:line="240" w:lineRule="auto"/>
              <w:rPr>
                <w:rFonts w:cs="Times New Roman"/>
                <w:sz w:val="20"/>
                <w:szCs w:val="20"/>
              </w:rPr>
            </w:pPr>
            <w:r w:rsidRPr="00DF6560">
              <w:rPr>
                <w:rFonts w:cs="Times New Roman"/>
                <w:sz w:val="20"/>
                <w:szCs w:val="20"/>
              </w:rPr>
              <w:t>Accept Invitation</w:t>
            </w:r>
          </w:p>
        </w:tc>
        <w:tc>
          <w:tcPr>
            <w:tcW w:w="2300" w:type="dxa"/>
            <w:tcMar>
              <w:top w:w="80" w:type="dxa"/>
              <w:left w:w="80" w:type="dxa"/>
              <w:bottom w:w="80" w:type="dxa"/>
              <w:right w:w="80" w:type="dxa"/>
            </w:tcMar>
          </w:tcPr>
          <w:p w14:paraId="2F4BDE3F"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Mentor</w:t>
            </w:r>
          </w:p>
        </w:tc>
        <w:tc>
          <w:tcPr>
            <w:tcW w:w="5260" w:type="dxa"/>
            <w:tcMar>
              <w:top w:w="80" w:type="dxa"/>
              <w:left w:w="80" w:type="dxa"/>
              <w:bottom w:w="80" w:type="dxa"/>
              <w:right w:w="80" w:type="dxa"/>
            </w:tcMar>
          </w:tcPr>
          <w:p w14:paraId="0C99F633" w14:textId="77777777" w:rsidR="00082A62" w:rsidRPr="00DF6560" w:rsidRDefault="008D60CE">
            <w:pPr>
              <w:spacing w:after="0" w:line="240" w:lineRule="auto"/>
              <w:rPr>
                <w:rFonts w:cs="Times New Roman"/>
                <w:sz w:val="20"/>
                <w:szCs w:val="20"/>
              </w:rPr>
            </w:pPr>
            <w:r w:rsidRPr="00DF6560">
              <w:rPr>
                <w:rFonts w:cs="Times New Roman"/>
                <w:sz w:val="20"/>
                <w:szCs w:val="20"/>
              </w:rPr>
              <w:t>Allows an invited user to accept a project invitation and become part of the workspace with the assigned role.</w:t>
            </w:r>
          </w:p>
        </w:tc>
      </w:tr>
      <w:tr w:rsidR="00082A62" w:rsidRPr="00DF6560" w14:paraId="5BFF75AF" w14:textId="77777777">
        <w:tc>
          <w:tcPr>
            <w:tcW w:w="900" w:type="dxa"/>
            <w:tcMar>
              <w:top w:w="80" w:type="dxa"/>
              <w:left w:w="80" w:type="dxa"/>
              <w:bottom w:w="80" w:type="dxa"/>
              <w:right w:w="80" w:type="dxa"/>
            </w:tcMar>
          </w:tcPr>
          <w:p w14:paraId="104612E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UC-09</w:t>
            </w:r>
          </w:p>
        </w:tc>
        <w:tc>
          <w:tcPr>
            <w:tcW w:w="1900" w:type="dxa"/>
            <w:tcMar>
              <w:top w:w="80" w:type="dxa"/>
              <w:left w:w="80" w:type="dxa"/>
              <w:bottom w:w="80" w:type="dxa"/>
              <w:right w:w="80" w:type="dxa"/>
            </w:tcMar>
          </w:tcPr>
          <w:p w14:paraId="6B511E08" w14:textId="77777777" w:rsidR="00082A62" w:rsidRPr="00DF6560" w:rsidRDefault="008D60CE">
            <w:pPr>
              <w:spacing w:after="0" w:line="240" w:lineRule="auto"/>
              <w:rPr>
                <w:rFonts w:cs="Times New Roman"/>
                <w:sz w:val="20"/>
                <w:szCs w:val="20"/>
              </w:rPr>
            </w:pPr>
            <w:r w:rsidRPr="00DF6560">
              <w:rPr>
                <w:rFonts w:cs="Times New Roman"/>
                <w:sz w:val="20"/>
                <w:szCs w:val="20"/>
              </w:rPr>
              <w:t>Manage Member Role</w:t>
            </w:r>
          </w:p>
        </w:tc>
        <w:tc>
          <w:tcPr>
            <w:tcW w:w="2300" w:type="dxa"/>
            <w:tcMar>
              <w:top w:w="80" w:type="dxa"/>
              <w:left w:w="80" w:type="dxa"/>
              <w:bottom w:w="80" w:type="dxa"/>
              <w:right w:w="80" w:type="dxa"/>
            </w:tcMar>
          </w:tcPr>
          <w:p w14:paraId="21FA167D"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123D7D60"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review project members and update their roles or permissions when needed.</w:t>
            </w:r>
          </w:p>
        </w:tc>
      </w:tr>
      <w:tr w:rsidR="00082A62" w:rsidRPr="00DF6560" w14:paraId="180F3C66" w14:textId="77777777">
        <w:tc>
          <w:tcPr>
            <w:tcW w:w="900" w:type="dxa"/>
            <w:tcMar>
              <w:top w:w="80" w:type="dxa"/>
              <w:left w:w="80" w:type="dxa"/>
              <w:bottom w:w="80" w:type="dxa"/>
              <w:right w:w="80" w:type="dxa"/>
            </w:tcMar>
          </w:tcPr>
          <w:p w14:paraId="7252A20C"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UC-10</w:t>
            </w:r>
          </w:p>
        </w:tc>
        <w:tc>
          <w:tcPr>
            <w:tcW w:w="1900" w:type="dxa"/>
            <w:tcMar>
              <w:top w:w="80" w:type="dxa"/>
              <w:left w:w="80" w:type="dxa"/>
              <w:bottom w:w="80" w:type="dxa"/>
              <w:right w:w="80" w:type="dxa"/>
            </w:tcMar>
          </w:tcPr>
          <w:p w14:paraId="671FA0A4" w14:textId="77777777" w:rsidR="00082A62" w:rsidRPr="00DF6560" w:rsidRDefault="008D60CE">
            <w:pPr>
              <w:spacing w:after="0" w:line="240" w:lineRule="auto"/>
              <w:rPr>
                <w:rFonts w:cs="Times New Roman"/>
                <w:sz w:val="20"/>
                <w:szCs w:val="20"/>
              </w:rPr>
            </w:pPr>
            <w:r w:rsidRPr="00DF6560">
              <w:rPr>
                <w:rFonts w:cs="Times New Roman"/>
                <w:sz w:val="20"/>
                <w:szCs w:val="20"/>
              </w:rPr>
              <w:t>Create Requirement</w:t>
            </w:r>
          </w:p>
        </w:tc>
        <w:tc>
          <w:tcPr>
            <w:tcW w:w="2300" w:type="dxa"/>
            <w:tcMar>
              <w:top w:w="80" w:type="dxa"/>
              <w:left w:w="80" w:type="dxa"/>
              <w:bottom w:w="80" w:type="dxa"/>
              <w:right w:w="80" w:type="dxa"/>
            </w:tcMar>
          </w:tcPr>
          <w:p w14:paraId="43629E3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395BF693"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create a formal requirement that becomes the starting point of the traceability chain.</w:t>
            </w:r>
          </w:p>
        </w:tc>
      </w:tr>
      <w:tr w:rsidR="00082A62" w:rsidRPr="00DF6560" w14:paraId="50E131F6" w14:textId="77777777">
        <w:tc>
          <w:tcPr>
            <w:tcW w:w="900" w:type="dxa"/>
            <w:tcMar>
              <w:top w:w="80" w:type="dxa"/>
              <w:left w:w="80" w:type="dxa"/>
              <w:bottom w:w="80" w:type="dxa"/>
              <w:right w:w="80" w:type="dxa"/>
            </w:tcMar>
          </w:tcPr>
          <w:p w14:paraId="1B8CC41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UC-11</w:t>
            </w:r>
          </w:p>
        </w:tc>
        <w:tc>
          <w:tcPr>
            <w:tcW w:w="1900" w:type="dxa"/>
            <w:tcMar>
              <w:top w:w="80" w:type="dxa"/>
              <w:left w:w="80" w:type="dxa"/>
              <w:bottom w:w="80" w:type="dxa"/>
              <w:right w:w="80" w:type="dxa"/>
            </w:tcMar>
          </w:tcPr>
          <w:p w14:paraId="024C42B6" w14:textId="77777777" w:rsidR="00082A62" w:rsidRPr="00DF6560" w:rsidRDefault="008D60CE">
            <w:pPr>
              <w:spacing w:after="0" w:line="240" w:lineRule="auto"/>
              <w:rPr>
                <w:rFonts w:cs="Times New Roman"/>
                <w:sz w:val="20"/>
                <w:szCs w:val="20"/>
              </w:rPr>
            </w:pPr>
            <w:r w:rsidRPr="00DF6560">
              <w:rPr>
                <w:rFonts w:cs="Times New Roman"/>
                <w:sz w:val="20"/>
                <w:szCs w:val="20"/>
              </w:rPr>
              <w:t>Edit Requirement</w:t>
            </w:r>
          </w:p>
        </w:tc>
        <w:tc>
          <w:tcPr>
            <w:tcW w:w="2300" w:type="dxa"/>
            <w:tcMar>
              <w:top w:w="80" w:type="dxa"/>
              <w:left w:w="80" w:type="dxa"/>
              <w:bottom w:w="80" w:type="dxa"/>
              <w:right w:w="80" w:type="dxa"/>
            </w:tcMar>
          </w:tcPr>
          <w:p w14:paraId="42A8001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4218EA4C"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update requirement information such as title, description, priority, or acceptance criteria.</w:t>
            </w:r>
          </w:p>
        </w:tc>
      </w:tr>
      <w:tr w:rsidR="00082A62" w:rsidRPr="00DF6560" w14:paraId="13BF1B50" w14:textId="77777777">
        <w:tc>
          <w:tcPr>
            <w:tcW w:w="900" w:type="dxa"/>
            <w:tcMar>
              <w:top w:w="80" w:type="dxa"/>
              <w:left w:w="80" w:type="dxa"/>
              <w:bottom w:w="80" w:type="dxa"/>
              <w:right w:w="80" w:type="dxa"/>
            </w:tcMar>
          </w:tcPr>
          <w:p w14:paraId="6A4687BA"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UC-12</w:t>
            </w:r>
          </w:p>
        </w:tc>
        <w:tc>
          <w:tcPr>
            <w:tcW w:w="1900" w:type="dxa"/>
            <w:tcMar>
              <w:top w:w="80" w:type="dxa"/>
              <w:left w:w="80" w:type="dxa"/>
              <w:bottom w:w="80" w:type="dxa"/>
              <w:right w:w="80" w:type="dxa"/>
            </w:tcMar>
          </w:tcPr>
          <w:p w14:paraId="2ED1D0D9" w14:textId="77777777" w:rsidR="00082A62" w:rsidRPr="00DF6560" w:rsidRDefault="008D60CE">
            <w:pPr>
              <w:spacing w:after="0" w:line="240" w:lineRule="auto"/>
              <w:rPr>
                <w:rFonts w:cs="Times New Roman"/>
                <w:sz w:val="20"/>
                <w:szCs w:val="20"/>
              </w:rPr>
            </w:pPr>
            <w:r w:rsidRPr="00DF6560">
              <w:rPr>
                <w:rFonts w:cs="Times New Roman"/>
                <w:sz w:val="20"/>
                <w:szCs w:val="20"/>
              </w:rPr>
              <w:t>View Requirement Detail</w:t>
            </w:r>
          </w:p>
        </w:tc>
        <w:tc>
          <w:tcPr>
            <w:tcW w:w="2300" w:type="dxa"/>
            <w:tcMar>
              <w:top w:w="80" w:type="dxa"/>
              <w:left w:w="80" w:type="dxa"/>
              <w:bottom w:w="80" w:type="dxa"/>
              <w:right w:w="80" w:type="dxa"/>
            </w:tcMar>
          </w:tcPr>
          <w:p w14:paraId="4245EC59"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 / Mentor</w:t>
            </w:r>
          </w:p>
        </w:tc>
        <w:tc>
          <w:tcPr>
            <w:tcW w:w="5260" w:type="dxa"/>
            <w:tcMar>
              <w:top w:w="80" w:type="dxa"/>
              <w:left w:w="80" w:type="dxa"/>
              <w:bottom w:w="80" w:type="dxa"/>
              <w:right w:w="80" w:type="dxa"/>
            </w:tcMar>
          </w:tcPr>
          <w:p w14:paraId="0F88F22B" w14:textId="77777777" w:rsidR="00082A62" w:rsidRPr="00DF6560" w:rsidRDefault="008D60CE">
            <w:pPr>
              <w:spacing w:after="0" w:line="240" w:lineRule="auto"/>
              <w:rPr>
                <w:rFonts w:cs="Times New Roman"/>
                <w:sz w:val="20"/>
                <w:szCs w:val="20"/>
              </w:rPr>
            </w:pPr>
            <w:r w:rsidRPr="00DF6560">
              <w:rPr>
                <w:rFonts w:cs="Times New Roman"/>
                <w:sz w:val="20"/>
                <w:szCs w:val="20"/>
              </w:rPr>
              <w:t>Allows authorized users to inspect requirement information and understand related use cases, tasks, tests, evidence, and RTM status.</w:t>
            </w:r>
          </w:p>
        </w:tc>
      </w:tr>
      <w:tr w:rsidR="00082A62" w:rsidRPr="00DF6560" w14:paraId="296DE4E7" w14:textId="77777777">
        <w:tc>
          <w:tcPr>
            <w:tcW w:w="900" w:type="dxa"/>
            <w:tcMar>
              <w:top w:w="80" w:type="dxa"/>
              <w:left w:w="80" w:type="dxa"/>
              <w:bottom w:w="80" w:type="dxa"/>
              <w:right w:w="80" w:type="dxa"/>
            </w:tcMar>
          </w:tcPr>
          <w:p w14:paraId="25878EA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UC-13</w:t>
            </w:r>
          </w:p>
        </w:tc>
        <w:tc>
          <w:tcPr>
            <w:tcW w:w="1900" w:type="dxa"/>
            <w:tcMar>
              <w:top w:w="80" w:type="dxa"/>
              <w:left w:w="80" w:type="dxa"/>
              <w:bottom w:w="80" w:type="dxa"/>
              <w:right w:w="80" w:type="dxa"/>
            </w:tcMar>
          </w:tcPr>
          <w:p w14:paraId="5C7948AE" w14:textId="77777777" w:rsidR="00082A62" w:rsidRPr="00DF6560" w:rsidRDefault="008D60CE">
            <w:pPr>
              <w:spacing w:after="0" w:line="240" w:lineRule="auto"/>
              <w:rPr>
                <w:rFonts w:cs="Times New Roman"/>
                <w:sz w:val="20"/>
                <w:szCs w:val="20"/>
              </w:rPr>
            </w:pPr>
            <w:r w:rsidRPr="00DF6560">
              <w:rPr>
                <w:rFonts w:cs="Times New Roman"/>
                <w:sz w:val="20"/>
                <w:szCs w:val="20"/>
              </w:rPr>
              <w:t>Create Use Case</w:t>
            </w:r>
          </w:p>
        </w:tc>
        <w:tc>
          <w:tcPr>
            <w:tcW w:w="2300" w:type="dxa"/>
            <w:tcMar>
              <w:top w:w="80" w:type="dxa"/>
              <w:left w:w="80" w:type="dxa"/>
              <w:bottom w:w="80" w:type="dxa"/>
              <w:right w:w="80" w:type="dxa"/>
            </w:tcMar>
          </w:tcPr>
          <w:p w14:paraId="33E6202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1E6BD242"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define a use case that describes how an actor interacts with the system to satisfy a requirement.</w:t>
            </w:r>
          </w:p>
        </w:tc>
      </w:tr>
      <w:tr w:rsidR="00082A62" w:rsidRPr="00DF6560" w14:paraId="0B254CFC" w14:textId="77777777">
        <w:tc>
          <w:tcPr>
            <w:tcW w:w="900" w:type="dxa"/>
            <w:tcMar>
              <w:top w:w="80" w:type="dxa"/>
              <w:left w:w="80" w:type="dxa"/>
              <w:bottom w:w="80" w:type="dxa"/>
              <w:right w:w="80" w:type="dxa"/>
            </w:tcMar>
          </w:tcPr>
          <w:p w14:paraId="77F32ADC"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UC-14</w:t>
            </w:r>
          </w:p>
        </w:tc>
        <w:tc>
          <w:tcPr>
            <w:tcW w:w="1900" w:type="dxa"/>
            <w:tcMar>
              <w:top w:w="80" w:type="dxa"/>
              <w:left w:w="80" w:type="dxa"/>
              <w:bottom w:w="80" w:type="dxa"/>
              <w:right w:w="80" w:type="dxa"/>
            </w:tcMar>
          </w:tcPr>
          <w:p w14:paraId="46C03BEC" w14:textId="77777777" w:rsidR="00082A62" w:rsidRPr="00DF6560" w:rsidRDefault="008D60CE">
            <w:pPr>
              <w:spacing w:after="0" w:line="240" w:lineRule="auto"/>
              <w:rPr>
                <w:rFonts w:cs="Times New Roman"/>
                <w:sz w:val="20"/>
                <w:szCs w:val="20"/>
              </w:rPr>
            </w:pPr>
            <w:r w:rsidRPr="00DF6560">
              <w:rPr>
                <w:rFonts w:cs="Times New Roman"/>
                <w:sz w:val="20"/>
                <w:szCs w:val="20"/>
              </w:rPr>
              <w:t>Edit Use Case</w:t>
            </w:r>
          </w:p>
        </w:tc>
        <w:tc>
          <w:tcPr>
            <w:tcW w:w="2300" w:type="dxa"/>
            <w:tcMar>
              <w:top w:w="80" w:type="dxa"/>
              <w:left w:w="80" w:type="dxa"/>
              <w:bottom w:w="80" w:type="dxa"/>
              <w:right w:w="80" w:type="dxa"/>
            </w:tcMar>
          </w:tcPr>
          <w:p w14:paraId="57C7AC4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22289D3F"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update use case information such as actor, goal, main flow, alternative flow, and postconditions.</w:t>
            </w:r>
          </w:p>
        </w:tc>
      </w:tr>
      <w:tr w:rsidR="00082A62" w:rsidRPr="00DF6560" w14:paraId="46E54A5D" w14:textId="77777777">
        <w:tc>
          <w:tcPr>
            <w:tcW w:w="900" w:type="dxa"/>
            <w:tcMar>
              <w:top w:w="80" w:type="dxa"/>
              <w:left w:w="80" w:type="dxa"/>
              <w:bottom w:w="80" w:type="dxa"/>
              <w:right w:w="80" w:type="dxa"/>
            </w:tcMar>
          </w:tcPr>
          <w:p w14:paraId="310723E2"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UC-15</w:t>
            </w:r>
          </w:p>
        </w:tc>
        <w:tc>
          <w:tcPr>
            <w:tcW w:w="1900" w:type="dxa"/>
            <w:tcMar>
              <w:top w:w="80" w:type="dxa"/>
              <w:left w:w="80" w:type="dxa"/>
              <w:bottom w:w="80" w:type="dxa"/>
              <w:right w:w="80" w:type="dxa"/>
            </w:tcMar>
          </w:tcPr>
          <w:p w14:paraId="79F861C0" w14:textId="77777777" w:rsidR="00082A62" w:rsidRPr="00DF6560" w:rsidRDefault="008D60CE">
            <w:pPr>
              <w:spacing w:after="0" w:line="240" w:lineRule="auto"/>
              <w:rPr>
                <w:rFonts w:cs="Times New Roman"/>
                <w:sz w:val="20"/>
                <w:szCs w:val="20"/>
              </w:rPr>
            </w:pPr>
            <w:r w:rsidRPr="00DF6560">
              <w:rPr>
                <w:rFonts w:cs="Times New Roman"/>
                <w:sz w:val="20"/>
                <w:szCs w:val="20"/>
              </w:rPr>
              <w:t>Link Use Case to Requirement</w:t>
            </w:r>
          </w:p>
        </w:tc>
        <w:tc>
          <w:tcPr>
            <w:tcW w:w="2300" w:type="dxa"/>
            <w:tcMar>
              <w:top w:w="80" w:type="dxa"/>
              <w:left w:w="80" w:type="dxa"/>
              <w:bottom w:w="80" w:type="dxa"/>
              <w:right w:w="80" w:type="dxa"/>
            </w:tcMar>
          </w:tcPr>
          <w:p w14:paraId="48CAFBFC"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2E31C87E"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connect a use case with one or more requirements to maintain traceability.</w:t>
            </w:r>
          </w:p>
        </w:tc>
      </w:tr>
      <w:tr w:rsidR="00082A62" w:rsidRPr="00DF6560" w14:paraId="37F865E2" w14:textId="77777777">
        <w:tc>
          <w:tcPr>
            <w:tcW w:w="900" w:type="dxa"/>
            <w:tcMar>
              <w:top w:w="80" w:type="dxa"/>
              <w:left w:w="80" w:type="dxa"/>
              <w:bottom w:w="80" w:type="dxa"/>
              <w:right w:w="80" w:type="dxa"/>
            </w:tcMar>
          </w:tcPr>
          <w:p w14:paraId="65629B4A"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UC-16</w:t>
            </w:r>
          </w:p>
        </w:tc>
        <w:tc>
          <w:tcPr>
            <w:tcW w:w="1900" w:type="dxa"/>
            <w:tcMar>
              <w:top w:w="80" w:type="dxa"/>
              <w:left w:w="80" w:type="dxa"/>
              <w:bottom w:w="80" w:type="dxa"/>
              <w:right w:w="80" w:type="dxa"/>
            </w:tcMar>
          </w:tcPr>
          <w:p w14:paraId="12EC46FE" w14:textId="77777777" w:rsidR="00082A62" w:rsidRPr="00DF6560" w:rsidRDefault="008D60CE">
            <w:pPr>
              <w:spacing w:after="0" w:line="240" w:lineRule="auto"/>
              <w:rPr>
                <w:rFonts w:cs="Times New Roman"/>
                <w:sz w:val="20"/>
                <w:szCs w:val="20"/>
              </w:rPr>
            </w:pPr>
            <w:r w:rsidRPr="00DF6560">
              <w:rPr>
                <w:rFonts w:cs="Times New Roman"/>
                <w:sz w:val="20"/>
                <w:szCs w:val="20"/>
              </w:rPr>
              <w:t>Create Task</w:t>
            </w:r>
          </w:p>
        </w:tc>
        <w:tc>
          <w:tcPr>
            <w:tcW w:w="2300" w:type="dxa"/>
            <w:tcMar>
              <w:top w:w="80" w:type="dxa"/>
              <w:left w:w="80" w:type="dxa"/>
              <w:bottom w:w="80" w:type="dxa"/>
              <w:right w:w="80" w:type="dxa"/>
            </w:tcMar>
          </w:tcPr>
          <w:p w14:paraId="0D6C4156"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0D134987"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create a task from project work, usually linked to a requirement or use case for tracking.</w:t>
            </w:r>
          </w:p>
        </w:tc>
      </w:tr>
      <w:tr w:rsidR="00082A62" w:rsidRPr="00DF6560" w14:paraId="73E70229" w14:textId="77777777">
        <w:tc>
          <w:tcPr>
            <w:tcW w:w="900" w:type="dxa"/>
            <w:tcMar>
              <w:top w:w="80" w:type="dxa"/>
              <w:left w:w="80" w:type="dxa"/>
              <w:bottom w:w="80" w:type="dxa"/>
              <w:right w:w="80" w:type="dxa"/>
            </w:tcMar>
          </w:tcPr>
          <w:p w14:paraId="4F695E86"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UC-17</w:t>
            </w:r>
          </w:p>
        </w:tc>
        <w:tc>
          <w:tcPr>
            <w:tcW w:w="1900" w:type="dxa"/>
            <w:tcMar>
              <w:top w:w="80" w:type="dxa"/>
              <w:left w:w="80" w:type="dxa"/>
              <w:bottom w:w="80" w:type="dxa"/>
              <w:right w:w="80" w:type="dxa"/>
            </w:tcMar>
          </w:tcPr>
          <w:p w14:paraId="185C2934" w14:textId="77777777" w:rsidR="00082A62" w:rsidRPr="00DF6560" w:rsidRDefault="008D60CE">
            <w:pPr>
              <w:spacing w:after="0" w:line="240" w:lineRule="auto"/>
              <w:rPr>
                <w:rFonts w:cs="Times New Roman"/>
                <w:sz w:val="20"/>
                <w:szCs w:val="20"/>
              </w:rPr>
            </w:pPr>
            <w:r w:rsidRPr="00DF6560">
              <w:rPr>
                <w:rFonts w:cs="Times New Roman"/>
                <w:sz w:val="20"/>
                <w:szCs w:val="20"/>
              </w:rPr>
              <w:t>Assign Task</w:t>
            </w:r>
          </w:p>
        </w:tc>
        <w:tc>
          <w:tcPr>
            <w:tcW w:w="2300" w:type="dxa"/>
            <w:tcMar>
              <w:top w:w="80" w:type="dxa"/>
              <w:left w:w="80" w:type="dxa"/>
              <w:bottom w:w="80" w:type="dxa"/>
              <w:right w:w="80" w:type="dxa"/>
            </w:tcMar>
          </w:tcPr>
          <w:p w14:paraId="22A5604C"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3D6C0420"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assign a task to a team member and define responsibility, deadline, and expected contribution.</w:t>
            </w:r>
          </w:p>
        </w:tc>
      </w:tr>
      <w:tr w:rsidR="00082A62" w:rsidRPr="00DF6560" w14:paraId="781CDBA3" w14:textId="77777777">
        <w:tc>
          <w:tcPr>
            <w:tcW w:w="900" w:type="dxa"/>
            <w:tcMar>
              <w:top w:w="80" w:type="dxa"/>
              <w:left w:w="80" w:type="dxa"/>
              <w:bottom w:w="80" w:type="dxa"/>
              <w:right w:w="80" w:type="dxa"/>
            </w:tcMar>
          </w:tcPr>
          <w:p w14:paraId="004AC42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UC-18</w:t>
            </w:r>
          </w:p>
        </w:tc>
        <w:tc>
          <w:tcPr>
            <w:tcW w:w="1900" w:type="dxa"/>
            <w:tcMar>
              <w:top w:w="80" w:type="dxa"/>
              <w:left w:w="80" w:type="dxa"/>
              <w:bottom w:w="80" w:type="dxa"/>
              <w:right w:w="80" w:type="dxa"/>
            </w:tcMar>
          </w:tcPr>
          <w:p w14:paraId="4F52C263" w14:textId="77777777" w:rsidR="00082A62" w:rsidRPr="00DF6560" w:rsidRDefault="008D60CE">
            <w:pPr>
              <w:spacing w:after="0" w:line="240" w:lineRule="auto"/>
              <w:rPr>
                <w:rFonts w:cs="Times New Roman"/>
                <w:sz w:val="20"/>
                <w:szCs w:val="20"/>
              </w:rPr>
            </w:pPr>
            <w:r w:rsidRPr="00DF6560">
              <w:rPr>
                <w:rFonts w:cs="Times New Roman"/>
                <w:sz w:val="20"/>
                <w:szCs w:val="20"/>
              </w:rPr>
              <w:t>Update Task Status</w:t>
            </w:r>
          </w:p>
        </w:tc>
        <w:tc>
          <w:tcPr>
            <w:tcW w:w="2300" w:type="dxa"/>
            <w:tcMar>
              <w:top w:w="80" w:type="dxa"/>
              <w:left w:w="80" w:type="dxa"/>
              <w:bottom w:w="80" w:type="dxa"/>
              <w:right w:w="80" w:type="dxa"/>
            </w:tcMar>
          </w:tcPr>
          <w:p w14:paraId="34F823BD"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2E7FCE5F" w14:textId="77777777" w:rsidR="00082A62" w:rsidRPr="00DF6560" w:rsidRDefault="008D60CE">
            <w:pPr>
              <w:spacing w:after="0" w:line="240" w:lineRule="auto"/>
              <w:rPr>
                <w:rFonts w:cs="Times New Roman"/>
                <w:sz w:val="20"/>
                <w:szCs w:val="20"/>
              </w:rPr>
            </w:pPr>
            <w:r w:rsidRPr="00DF6560">
              <w:rPr>
                <w:rFonts w:cs="Times New Roman"/>
                <w:sz w:val="20"/>
                <w:szCs w:val="20"/>
              </w:rPr>
              <w:t>Allows a team member to update task progress through workflow states such as To Do, In Progress, and Done.</w:t>
            </w:r>
          </w:p>
        </w:tc>
      </w:tr>
      <w:tr w:rsidR="00082A62" w:rsidRPr="00DF6560" w14:paraId="3F18E477" w14:textId="77777777">
        <w:tc>
          <w:tcPr>
            <w:tcW w:w="900" w:type="dxa"/>
            <w:tcMar>
              <w:top w:w="80" w:type="dxa"/>
              <w:left w:w="80" w:type="dxa"/>
              <w:bottom w:w="80" w:type="dxa"/>
              <w:right w:w="80" w:type="dxa"/>
            </w:tcMar>
          </w:tcPr>
          <w:p w14:paraId="06230736"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UC-19</w:t>
            </w:r>
          </w:p>
        </w:tc>
        <w:tc>
          <w:tcPr>
            <w:tcW w:w="1900" w:type="dxa"/>
            <w:tcMar>
              <w:top w:w="80" w:type="dxa"/>
              <w:left w:w="80" w:type="dxa"/>
              <w:bottom w:w="80" w:type="dxa"/>
              <w:right w:w="80" w:type="dxa"/>
            </w:tcMar>
          </w:tcPr>
          <w:p w14:paraId="08D85400" w14:textId="77777777" w:rsidR="00082A62" w:rsidRPr="00DF6560" w:rsidRDefault="008D60CE">
            <w:pPr>
              <w:spacing w:after="0" w:line="240" w:lineRule="auto"/>
              <w:rPr>
                <w:rFonts w:cs="Times New Roman"/>
                <w:sz w:val="20"/>
                <w:szCs w:val="20"/>
              </w:rPr>
            </w:pPr>
            <w:r w:rsidRPr="00DF6560">
              <w:rPr>
                <w:rFonts w:cs="Times New Roman"/>
                <w:sz w:val="20"/>
                <w:szCs w:val="20"/>
              </w:rPr>
              <w:t>View Kanban Board</w:t>
            </w:r>
          </w:p>
        </w:tc>
        <w:tc>
          <w:tcPr>
            <w:tcW w:w="2300" w:type="dxa"/>
            <w:tcMar>
              <w:top w:w="80" w:type="dxa"/>
              <w:left w:w="80" w:type="dxa"/>
              <w:bottom w:w="80" w:type="dxa"/>
              <w:right w:w="80" w:type="dxa"/>
            </w:tcMar>
          </w:tcPr>
          <w:p w14:paraId="6E1B2C02"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w:t>
            </w:r>
          </w:p>
        </w:tc>
        <w:tc>
          <w:tcPr>
            <w:tcW w:w="5260" w:type="dxa"/>
            <w:tcMar>
              <w:top w:w="80" w:type="dxa"/>
              <w:left w:w="80" w:type="dxa"/>
              <w:bottom w:w="80" w:type="dxa"/>
              <w:right w:w="80" w:type="dxa"/>
            </w:tcMar>
          </w:tcPr>
          <w:p w14:paraId="237448C8" w14:textId="77777777" w:rsidR="00082A62" w:rsidRPr="00DF6560" w:rsidRDefault="008D60CE">
            <w:pPr>
              <w:spacing w:after="0" w:line="240" w:lineRule="auto"/>
              <w:rPr>
                <w:rFonts w:cs="Times New Roman"/>
                <w:sz w:val="20"/>
                <w:szCs w:val="20"/>
              </w:rPr>
            </w:pPr>
            <w:r w:rsidRPr="00DF6560">
              <w:rPr>
                <w:rFonts w:cs="Times New Roman"/>
                <w:sz w:val="20"/>
                <w:szCs w:val="20"/>
              </w:rPr>
              <w:t>Allows project users to view tasks in a Kanban board layout and monitor the team's current workload and progress.</w:t>
            </w:r>
          </w:p>
        </w:tc>
      </w:tr>
      <w:tr w:rsidR="00082A62" w:rsidRPr="00DF6560" w14:paraId="7B524A15" w14:textId="77777777">
        <w:tc>
          <w:tcPr>
            <w:tcW w:w="900" w:type="dxa"/>
            <w:tcMar>
              <w:top w:w="80" w:type="dxa"/>
              <w:left w:w="80" w:type="dxa"/>
              <w:bottom w:w="80" w:type="dxa"/>
              <w:right w:w="80" w:type="dxa"/>
            </w:tcMar>
          </w:tcPr>
          <w:p w14:paraId="390191D5"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UC-20</w:t>
            </w:r>
          </w:p>
        </w:tc>
        <w:tc>
          <w:tcPr>
            <w:tcW w:w="1900" w:type="dxa"/>
            <w:tcMar>
              <w:top w:w="80" w:type="dxa"/>
              <w:left w:w="80" w:type="dxa"/>
              <w:bottom w:w="80" w:type="dxa"/>
              <w:right w:w="80" w:type="dxa"/>
            </w:tcMar>
          </w:tcPr>
          <w:p w14:paraId="0C4461BD" w14:textId="77777777" w:rsidR="00082A62" w:rsidRPr="00DF6560" w:rsidRDefault="008D60CE">
            <w:pPr>
              <w:spacing w:after="0" w:line="240" w:lineRule="auto"/>
              <w:rPr>
                <w:rFonts w:cs="Times New Roman"/>
                <w:sz w:val="20"/>
                <w:szCs w:val="20"/>
              </w:rPr>
            </w:pPr>
            <w:r w:rsidRPr="00DF6560">
              <w:rPr>
                <w:rFonts w:cs="Times New Roman"/>
                <w:sz w:val="20"/>
                <w:szCs w:val="20"/>
              </w:rPr>
              <w:t>View My Tasks</w:t>
            </w:r>
          </w:p>
        </w:tc>
        <w:tc>
          <w:tcPr>
            <w:tcW w:w="2300" w:type="dxa"/>
            <w:tcMar>
              <w:top w:w="80" w:type="dxa"/>
              <w:left w:w="80" w:type="dxa"/>
              <w:bottom w:w="80" w:type="dxa"/>
              <w:right w:w="80" w:type="dxa"/>
            </w:tcMar>
          </w:tcPr>
          <w:p w14:paraId="36663C78"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0B2A92E6" w14:textId="77777777" w:rsidR="00082A62" w:rsidRPr="00DF6560" w:rsidRDefault="008D60CE">
            <w:pPr>
              <w:spacing w:after="0" w:line="240" w:lineRule="auto"/>
              <w:rPr>
                <w:rFonts w:cs="Times New Roman"/>
                <w:sz w:val="20"/>
                <w:szCs w:val="20"/>
              </w:rPr>
            </w:pPr>
            <w:r w:rsidRPr="00DF6560">
              <w:rPr>
                <w:rFonts w:cs="Times New Roman"/>
                <w:sz w:val="20"/>
                <w:szCs w:val="20"/>
              </w:rPr>
              <w:t>Allows a team member to view assigned tasks, deadlines, status, and required evidence in one personal task view.</w:t>
            </w:r>
          </w:p>
        </w:tc>
      </w:tr>
      <w:tr w:rsidR="00082A62" w:rsidRPr="00DF6560" w14:paraId="7664AE52" w14:textId="77777777">
        <w:tc>
          <w:tcPr>
            <w:tcW w:w="900" w:type="dxa"/>
            <w:tcMar>
              <w:top w:w="80" w:type="dxa"/>
              <w:left w:w="80" w:type="dxa"/>
              <w:bottom w:w="80" w:type="dxa"/>
              <w:right w:w="80" w:type="dxa"/>
            </w:tcMar>
          </w:tcPr>
          <w:p w14:paraId="1EF1013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UC-21</w:t>
            </w:r>
          </w:p>
        </w:tc>
        <w:tc>
          <w:tcPr>
            <w:tcW w:w="1900" w:type="dxa"/>
            <w:tcMar>
              <w:top w:w="80" w:type="dxa"/>
              <w:left w:w="80" w:type="dxa"/>
              <w:bottom w:w="80" w:type="dxa"/>
              <w:right w:w="80" w:type="dxa"/>
            </w:tcMar>
          </w:tcPr>
          <w:p w14:paraId="1EC95382" w14:textId="77777777" w:rsidR="00082A62" w:rsidRPr="00DF6560" w:rsidRDefault="008D60CE">
            <w:pPr>
              <w:spacing w:after="0" w:line="240" w:lineRule="auto"/>
              <w:rPr>
                <w:rFonts w:cs="Times New Roman"/>
                <w:sz w:val="20"/>
                <w:szCs w:val="20"/>
              </w:rPr>
            </w:pPr>
            <w:r w:rsidRPr="00DF6560">
              <w:rPr>
                <w:rFonts w:cs="Times New Roman"/>
                <w:sz w:val="20"/>
                <w:szCs w:val="20"/>
              </w:rPr>
              <w:t>Manage Sprint</w:t>
            </w:r>
          </w:p>
        </w:tc>
        <w:tc>
          <w:tcPr>
            <w:tcW w:w="2300" w:type="dxa"/>
            <w:tcMar>
              <w:top w:w="80" w:type="dxa"/>
              <w:left w:w="80" w:type="dxa"/>
              <w:bottom w:w="80" w:type="dxa"/>
              <w:right w:w="80" w:type="dxa"/>
            </w:tcMar>
          </w:tcPr>
          <w:p w14:paraId="2C956D9B"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B9AA2CE"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organize tasks into sprint periods and manage sprint-level planning for the team.</w:t>
            </w:r>
          </w:p>
        </w:tc>
      </w:tr>
      <w:tr w:rsidR="00082A62" w:rsidRPr="00DF6560" w14:paraId="51778BEB" w14:textId="77777777">
        <w:tc>
          <w:tcPr>
            <w:tcW w:w="900" w:type="dxa"/>
            <w:tcMar>
              <w:top w:w="80" w:type="dxa"/>
              <w:left w:w="80" w:type="dxa"/>
              <w:bottom w:w="80" w:type="dxa"/>
              <w:right w:w="80" w:type="dxa"/>
            </w:tcMar>
          </w:tcPr>
          <w:p w14:paraId="0F8078C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UC-22</w:t>
            </w:r>
          </w:p>
        </w:tc>
        <w:tc>
          <w:tcPr>
            <w:tcW w:w="1900" w:type="dxa"/>
            <w:tcMar>
              <w:top w:w="80" w:type="dxa"/>
              <w:left w:w="80" w:type="dxa"/>
              <w:bottom w:w="80" w:type="dxa"/>
              <w:right w:w="80" w:type="dxa"/>
            </w:tcMar>
          </w:tcPr>
          <w:p w14:paraId="4EA7116F" w14:textId="77777777" w:rsidR="00082A62" w:rsidRPr="00DF6560" w:rsidRDefault="008D60CE">
            <w:pPr>
              <w:spacing w:after="0" w:line="240" w:lineRule="auto"/>
              <w:rPr>
                <w:rFonts w:cs="Times New Roman"/>
                <w:sz w:val="20"/>
                <w:szCs w:val="20"/>
              </w:rPr>
            </w:pPr>
            <w:r w:rsidRPr="00DF6560">
              <w:rPr>
                <w:rFonts w:cs="Times New Roman"/>
                <w:sz w:val="20"/>
                <w:szCs w:val="20"/>
              </w:rPr>
              <w:t>Receive Deadline Reminder</w:t>
            </w:r>
          </w:p>
        </w:tc>
        <w:tc>
          <w:tcPr>
            <w:tcW w:w="2300" w:type="dxa"/>
            <w:tcMar>
              <w:top w:w="80" w:type="dxa"/>
              <w:left w:w="80" w:type="dxa"/>
              <w:bottom w:w="80" w:type="dxa"/>
              <w:right w:w="80" w:type="dxa"/>
            </w:tcMar>
          </w:tcPr>
          <w:p w14:paraId="7A54BBAB"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1FB081FD"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notify members about upcoming or missed deadlines so that work can be handled on time.</w:t>
            </w:r>
          </w:p>
        </w:tc>
      </w:tr>
      <w:tr w:rsidR="00082A62" w:rsidRPr="00DF6560" w14:paraId="74E288A7" w14:textId="77777777">
        <w:tc>
          <w:tcPr>
            <w:tcW w:w="900" w:type="dxa"/>
            <w:tcMar>
              <w:top w:w="80" w:type="dxa"/>
              <w:left w:w="80" w:type="dxa"/>
              <w:bottom w:w="80" w:type="dxa"/>
              <w:right w:w="80" w:type="dxa"/>
            </w:tcMar>
          </w:tcPr>
          <w:p w14:paraId="723F9B5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UC-23</w:t>
            </w:r>
          </w:p>
        </w:tc>
        <w:tc>
          <w:tcPr>
            <w:tcW w:w="1900" w:type="dxa"/>
            <w:tcMar>
              <w:top w:w="80" w:type="dxa"/>
              <w:left w:w="80" w:type="dxa"/>
              <w:bottom w:w="80" w:type="dxa"/>
              <w:right w:w="80" w:type="dxa"/>
            </w:tcMar>
          </w:tcPr>
          <w:p w14:paraId="0D388606" w14:textId="77777777" w:rsidR="00082A62" w:rsidRPr="00DF6560" w:rsidRDefault="008D60CE">
            <w:pPr>
              <w:spacing w:after="0" w:line="240" w:lineRule="auto"/>
              <w:rPr>
                <w:rFonts w:cs="Times New Roman"/>
                <w:sz w:val="20"/>
                <w:szCs w:val="20"/>
              </w:rPr>
            </w:pPr>
            <w:r w:rsidRPr="00DF6560">
              <w:rPr>
                <w:rFonts w:cs="Times New Roman"/>
                <w:sz w:val="20"/>
                <w:szCs w:val="20"/>
              </w:rPr>
              <w:t>Apply Overdue Penalty</w:t>
            </w:r>
          </w:p>
        </w:tc>
        <w:tc>
          <w:tcPr>
            <w:tcW w:w="2300" w:type="dxa"/>
            <w:tcMar>
              <w:top w:w="80" w:type="dxa"/>
              <w:left w:w="80" w:type="dxa"/>
              <w:bottom w:w="80" w:type="dxa"/>
              <w:right w:w="80" w:type="dxa"/>
            </w:tcMar>
          </w:tcPr>
          <w:p w14:paraId="4C7A470E" w14:textId="77777777" w:rsidR="00082A62" w:rsidRPr="00DF6560" w:rsidRDefault="008D60CE">
            <w:pPr>
              <w:spacing w:after="0" w:line="240" w:lineRule="auto"/>
              <w:rPr>
                <w:rFonts w:cs="Times New Roman"/>
                <w:sz w:val="20"/>
                <w:szCs w:val="20"/>
              </w:rPr>
            </w:pPr>
            <w:r w:rsidRPr="00DF6560">
              <w:rPr>
                <w:rFonts w:cs="Times New Roman"/>
                <w:sz w:val="20"/>
                <w:szCs w:val="20"/>
              </w:rPr>
              <w:t>System</w:t>
            </w:r>
          </w:p>
        </w:tc>
        <w:tc>
          <w:tcPr>
            <w:tcW w:w="5260" w:type="dxa"/>
            <w:tcMar>
              <w:top w:w="80" w:type="dxa"/>
              <w:left w:w="80" w:type="dxa"/>
              <w:bottom w:w="80" w:type="dxa"/>
              <w:right w:w="80" w:type="dxa"/>
            </w:tcMar>
          </w:tcPr>
          <w:p w14:paraId="0A04CABE"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apply overdue rules when tasks pass their deadline without valid completion or accepted evidence.</w:t>
            </w:r>
          </w:p>
        </w:tc>
      </w:tr>
      <w:tr w:rsidR="00082A62" w:rsidRPr="00DF6560" w14:paraId="3F977ECD" w14:textId="77777777">
        <w:tc>
          <w:tcPr>
            <w:tcW w:w="900" w:type="dxa"/>
            <w:tcMar>
              <w:top w:w="80" w:type="dxa"/>
              <w:left w:w="80" w:type="dxa"/>
              <w:bottom w:w="80" w:type="dxa"/>
              <w:right w:w="80" w:type="dxa"/>
            </w:tcMar>
          </w:tcPr>
          <w:p w14:paraId="31A1604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UC-24</w:t>
            </w:r>
          </w:p>
        </w:tc>
        <w:tc>
          <w:tcPr>
            <w:tcW w:w="1900" w:type="dxa"/>
            <w:tcMar>
              <w:top w:w="80" w:type="dxa"/>
              <w:left w:w="80" w:type="dxa"/>
              <w:bottom w:w="80" w:type="dxa"/>
              <w:right w:w="80" w:type="dxa"/>
            </w:tcMar>
          </w:tcPr>
          <w:p w14:paraId="16F6ABE8" w14:textId="77777777" w:rsidR="00082A62" w:rsidRPr="00DF6560" w:rsidRDefault="008D60CE">
            <w:pPr>
              <w:spacing w:after="0" w:line="240" w:lineRule="auto"/>
              <w:rPr>
                <w:rFonts w:cs="Times New Roman"/>
                <w:sz w:val="20"/>
                <w:szCs w:val="20"/>
              </w:rPr>
            </w:pPr>
            <w:r w:rsidRPr="00DF6560">
              <w:rPr>
                <w:rFonts w:cs="Times New Roman"/>
                <w:sz w:val="20"/>
                <w:szCs w:val="20"/>
              </w:rPr>
              <w:t>Calculate Contribution by Task Weight</w:t>
            </w:r>
          </w:p>
        </w:tc>
        <w:tc>
          <w:tcPr>
            <w:tcW w:w="2300" w:type="dxa"/>
            <w:tcMar>
              <w:top w:w="80" w:type="dxa"/>
              <w:left w:w="80" w:type="dxa"/>
              <w:bottom w:w="80" w:type="dxa"/>
              <w:right w:w="80" w:type="dxa"/>
            </w:tcMar>
          </w:tcPr>
          <w:p w14:paraId="102D944A" w14:textId="77777777" w:rsidR="00082A62" w:rsidRPr="00DF6560" w:rsidRDefault="008D60CE">
            <w:pPr>
              <w:spacing w:after="0" w:line="240" w:lineRule="auto"/>
              <w:rPr>
                <w:rFonts w:cs="Times New Roman"/>
                <w:sz w:val="20"/>
                <w:szCs w:val="20"/>
              </w:rPr>
            </w:pPr>
            <w:r w:rsidRPr="00DF6560">
              <w:rPr>
                <w:rFonts w:cs="Times New Roman"/>
                <w:sz w:val="20"/>
                <w:szCs w:val="20"/>
              </w:rPr>
              <w:t>System / Project Leader</w:t>
            </w:r>
          </w:p>
        </w:tc>
        <w:tc>
          <w:tcPr>
            <w:tcW w:w="5260" w:type="dxa"/>
            <w:tcMar>
              <w:top w:w="80" w:type="dxa"/>
              <w:left w:w="80" w:type="dxa"/>
              <w:bottom w:w="80" w:type="dxa"/>
              <w:right w:w="80" w:type="dxa"/>
            </w:tcMar>
          </w:tcPr>
          <w:p w14:paraId="3F9E866B"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calculate member contribution using task weight, completion status, and related rules instead of only counting tasks.</w:t>
            </w:r>
          </w:p>
        </w:tc>
      </w:tr>
      <w:tr w:rsidR="00082A62" w:rsidRPr="00DF6560" w14:paraId="052E1EDD" w14:textId="77777777">
        <w:tc>
          <w:tcPr>
            <w:tcW w:w="900" w:type="dxa"/>
            <w:tcMar>
              <w:top w:w="80" w:type="dxa"/>
              <w:left w:w="80" w:type="dxa"/>
              <w:bottom w:w="80" w:type="dxa"/>
              <w:right w:w="80" w:type="dxa"/>
            </w:tcMar>
          </w:tcPr>
          <w:p w14:paraId="31E866B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lastRenderedPageBreak/>
              <w:t>UC-25</w:t>
            </w:r>
          </w:p>
        </w:tc>
        <w:tc>
          <w:tcPr>
            <w:tcW w:w="1900" w:type="dxa"/>
            <w:tcMar>
              <w:top w:w="80" w:type="dxa"/>
              <w:left w:w="80" w:type="dxa"/>
              <w:bottom w:w="80" w:type="dxa"/>
              <w:right w:w="80" w:type="dxa"/>
            </w:tcMar>
          </w:tcPr>
          <w:p w14:paraId="3BB8ADE8" w14:textId="77777777" w:rsidR="00082A62" w:rsidRPr="00DF6560" w:rsidRDefault="008D60CE">
            <w:pPr>
              <w:spacing w:after="0" w:line="240" w:lineRule="auto"/>
              <w:rPr>
                <w:rFonts w:cs="Times New Roman"/>
                <w:sz w:val="20"/>
                <w:szCs w:val="20"/>
              </w:rPr>
            </w:pPr>
            <w:r w:rsidRPr="00DF6560">
              <w:rPr>
                <w:rFonts w:cs="Times New Roman"/>
                <w:sz w:val="20"/>
                <w:szCs w:val="20"/>
              </w:rPr>
              <w:t>Create Test Case</w:t>
            </w:r>
          </w:p>
        </w:tc>
        <w:tc>
          <w:tcPr>
            <w:tcW w:w="2300" w:type="dxa"/>
            <w:tcMar>
              <w:top w:w="80" w:type="dxa"/>
              <w:left w:w="80" w:type="dxa"/>
              <w:bottom w:w="80" w:type="dxa"/>
              <w:right w:w="80" w:type="dxa"/>
            </w:tcMar>
          </w:tcPr>
          <w:p w14:paraId="36F45EB2"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w:t>
            </w:r>
          </w:p>
        </w:tc>
        <w:tc>
          <w:tcPr>
            <w:tcW w:w="5260" w:type="dxa"/>
            <w:tcMar>
              <w:top w:w="80" w:type="dxa"/>
              <w:left w:w="80" w:type="dxa"/>
              <w:bottom w:w="80" w:type="dxa"/>
              <w:right w:w="80" w:type="dxa"/>
            </w:tcMar>
          </w:tcPr>
          <w:p w14:paraId="57E19C18" w14:textId="77777777" w:rsidR="00082A62" w:rsidRPr="00DF6560" w:rsidRDefault="008D60CE">
            <w:pPr>
              <w:spacing w:after="0" w:line="240" w:lineRule="auto"/>
              <w:rPr>
                <w:rFonts w:cs="Times New Roman"/>
                <w:sz w:val="20"/>
                <w:szCs w:val="20"/>
              </w:rPr>
            </w:pPr>
            <w:r w:rsidRPr="00DF6560">
              <w:rPr>
                <w:rFonts w:cs="Times New Roman"/>
                <w:sz w:val="20"/>
                <w:szCs w:val="20"/>
              </w:rPr>
              <w:t>Allows authorized users to create test cases for verifying whether requirements and related tasks are satisfied.</w:t>
            </w:r>
          </w:p>
        </w:tc>
      </w:tr>
      <w:tr w:rsidR="00082A62" w:rsidRPr="00DF6560" w14:paraId="3D4A4F05" w14:textId="77777777">
        <w:tc>
          <w:tcPr>
            <w:tcW w:w="900" w:type="dxa"/>
            <w:tcMar>
              <w:top w:w="80" w:type="dxa"/>
              <w:left w:w="80" w:type="dxa"/>
              <w:bottom w:w="80" w:type="dxa"/>
              <w:right w:w="80" w:type="dxa"/>
            </w:tcMar>
          </w:tcPr>
          <w:p w14:paraId="5562A51A"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UC-26</w:t>
            </w:r>
          </w:p>
        </w:tc>
        <w:tc>
          <w:tcPr>
            <w:tcW w:w="1900" w:type="dxa"/>
            <w:tcMar>
              <w:top w:w="80" w:type="dxa"/>
              <w:left w:w="80" w:type="dxa"/>
              <w:bottom w:w="80" w:type="dxa"/>
              <w:right w:w="80" w:type="dxa"/>
            </w:tcMar>
          </w:tcPr>
          <w:p w14:paraId="4464C5B7" w14:textId="77777777" w:rsidR="00082A62" w:rsidRPr="00DF6560" w:rsidRDefault="008D60CE">
            <w:pPr>
              <w:spacing w:after="0" w:line="240" w:lineRule="auto"/>
              <w:rPr>
                <w:rFonts w:cs="Times New Roman"/>
                <w:sz w:val="20"/>
                <w:szCs w:val="20"/>
              </w:rPr>
            </w:pPr>
            <w:r w:rsidRPr="00DF6560">
              <w:rPr>
                <w:rFonts w:cs="Times New Roman"/>
                <w:sz w:val="20"/>
                <w:szCs w:val="20"/>
              </w:rPr>
              <w:t>View Test Case</w:t>
            </w:r>
          </w:p>
        </w:tc>
        <w:tc>
          <w:tcPr>
            <w:tcW w:w="2300" w:type="dxa"/>
            <w:tcMar>
              <w:top w:w="80" w:type="dxa"/>
              <w:left w:w="80" w:type="dxa"/>
              <w:bottom w:w="80" w:type="dxa"/>
              <w:right w:w="80" w:type="dxa"/>
            </w:tcMar>
          </w:tcPr>
          <w:p w14:paraId="6901CD34"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 / Mentor</w:t>
            </w:r>
          </w:p>
        </w:tc>
        <w:tc>
          <w:tcPr>
            <w:tcW w:w="5260" w:type="dxa"/>
            <w:tcMar>
              <w:top w:w="80" w:type="dxa"/>
              <w:left w:w="80" w:type="dxa"/>
              <w:bottom w:w="80" w:type="dxa"/>
              <w:right w:w="80" w:type="dxa"/>
            </w:tcMar>
          </w:tcPr>
          <w:p w14:paraId="052A27EC" w14:textId="77777777" w:rsidR="00082A62" w:rsidRPr="00DF6560" w:rsidRDefault="008D60CE">
            <w:pPr>
              <w:spacing w:after="0" w:line="240" w:lineRule="auto"/>
              <w:rPr>
                <w:rFonts w:cs="Times New Roman"/>
                <w:sz w:val="20"/>
                <w:szCs w:val="20"/>
              </w:rPr>
            </w:pPr>
            <w:r w:rsidRPr="00DF6560">
              <w:rPr>
                <w:rFonts w:cs="Times New Roman"/>
                <w:sz w:val="20"/>
                <w:szCs w:val="20"/>
              </w:rPr>
              <w:t>Allows project participants to view test case details, expected results, actual results, and related requirements.</w:t>
            </w:r>
          </w:p>
        </w:tc>
      </w:tr>
      <w:tr w:rsidR="00082A62" w:rsidRPr="00DF6560" w14:paraId="3E44F4AA" w14:textId="77777777">
        <w:tc>
          <w:tcPr>
            <w:tcW w:w="900" w:type="dxa"/>
            <w:tcMar>
              <w:top w:w="80" w:type="dxa"/>
              <w:left w:w="80" w:type="dxa"/>
              <w:bottom w:w="80" w:type="dxa"/>
              <w:right w:w="80" w:type="dxa"/>
            </w:tcMar>
          </w:tcPr>
          <w:p w14:paraId="66C634D4"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UC-27</w:t>
            </w:r>
          </w:p>
        </w:tc>
        <w:tc>
          <w:tcPr>
            <w:tcW w:w="1900" w:type="dxa"/>
            <w:tcMar>
              <w:top w:w="80" w:type="dxa"/>
              <w:left w:w="80" w:type="dxa"/>
              <w:bottom w:w="80" w:type="dxa"/>
              <w:right w:w="80" w:type="dxa"/>
            </w:tcMar>
          </w:tcPr>
          <w:p w14:paraId="5CE583D4" w14:textId="77777777" w:rsidR="00082A62" w:rsidRPr="00DF6560" w:rsidRDefault="008D60CE">
            <w:pPr>
              <w:spacing w:after="0" w:line="240" w:lineRule="auto"/>
              <w:rPr>
                <w:rFonts w:cs="Times New Roman"/>
                <w:sz w:val="20"/>
                <w:szCs w:val="20"/>
              </w:rPr>
            </w:pPr>
            <w:r w:rsidRPr="00DF6560">
              <w:rPr>
                <w:rFonts w:cs="Times New Roman"/>
                <w:sz w:val="20"/>
                <w:szCs w:val="20"/>
              </w:rPr>
              <w:t>Update Test Result</w:t>
            </w:r>
          </w:p>
        </w:tc>
        <w:tc>
          <w:tcPr>
            <w:tcW w:w="2300" w:type="dxa"/>
            <w:tcMar>
              <w:top w:w="80" w:type="dxa"/>
              <w:left w:w="80" w:type="dxa"/>
              <w:bottom w:w="80" w:type="dxa"/>
              <w:right w:w="80" w:type="dxa"/>
            </w:tcMar>
          </w:tcPr>
          <w:p w14:paraId="6BFF3B8C"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399C5A67" w14:textId="77777777" w:rsidR="00082A62" w:rsidRPr="00DF6560" w:rsidRDefault="008D60CE">
            <w:pPr>
              <w:spacing w:after="0" w:line="240" w:lineRule="auto"/>
              <w:rPr>
                <w:rFonts w:cs="Times New Roman"/>
                <w:sz w:val="20"/>
                <w:szCs w:val="20"/>
              </w:rPr>
            </w:pPr>
            <w:r w:rsidRPr="00DF6560">
              <w:rPr>
                <w:rFonts w:cs="Times New Roman"/>
                <w:sz w:val="20"/>
                <w:szCs w:val="20"/>
              </w:rPr>
              <w:t>Allows a team member to record the result of a test execution and mark it as passed, failed, or needing review.</w:t>
            </w:r>
          </w:p>
        </w:tc>
      </w:tr>
      <w:tr w:rsidR="00082A62" w:rsidRPr="00DF6560" w14:paraId="3FBB532D" w14:textId="77777777">
        <w:tc>
          <w:tcPr>
            <w:tcW w:w="900" w:type="dxa"/>
            <w:tcMar>
              <w:top w:w="80" w:type="dxa"/>
              <w:left w:w="80" w:type="dxa"/>
              <w:bottom w:w="80" w:type="dxa"/>
              <w:right w:w="80" w:type="dxa"/>
            </w:tcMar>
          </w:tcPr>
          <w:p w14:paraId="766AF007"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UC-28</w:t>
            </w:r>
          </w:p>
        </w:tc>
        <w:tc>
          <w:tcPr>
            <w:tcW w:w="1900" w:type="dxa"/>
            <w:tcMar>
              <w:top w:w="80" w:type="dxa"/>
              <w:left w:w="80" w:type="dxa"/>
              <w:bottom w:w="80" w:type="dxa"/>
              <w:right w:w="80" w:type="dxa"/>
            </w:tcMar>
          </w:tcPr>
          <w:p w14:paraId="7F872750" w14:textId="77777777" w:rsidR="00082A62" w:rsidRPr="00DF6560" w:rsidRDefault="008D60CE">
            <w:pPr>
              <w:spacing w:after="0" w:line="240" w:lineRule="auto"/>
              <w:rPr>
                <w:rFonts w:cs="Times New Roman"/>
                <w:sz w:val="20"/>
                <w:szCs w:val="20"/>
              </w:rPr>
            </w:pPr>
            <w:r w:rsidRPr="00DF6560">
              <w:rPr>
                <w:rFonts w:cs="Times New Roman"/>
                <w:sz w:val="20"/>
                <w:szCs w:val="20"/>
              </w:rPr>
              <w:t>Create Issue or Bug</w:t>
            </w:r>
          </w:p>
        </w:tc>
        <w:tc>
          <w:tcPr>
            <w:tcW w:w="2300" w:type="dxa"/>
            <w:tcMar>
              <w:top w:w="80" w:type="dxa"/>
              <w:left w:w="80" w:type="dxa"/>
              <w:bottom w:w="80" w:type="dxa"/>
              <w:right w:w="80" w:type="dxa"/>
            </w:tcMar>
          </w:tcPr>
          <w:p w14:paraId="7EFC221E"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Mentor</w:t>
            </w:r>
          </w:p>
        </w:tc>
        <w:tc>
          <w:tcPr>
            <w:tcW w:w="5260" w:type="dxa"/>
            <w:tcMar>
              <w:top w:w="80" w:type="dxa"/>
              <w:left w:w="80" w:type="dxa"/>
              <w:bottom w:w="80" w:type="dxa"/>
              <w:right w:w="80" w:type="dxa"/>
            </w:tcMar>
          </w:tcPr>
          <w:p w14:paraId="29B5D50E" w14:textId="77777777" w:rsidR="00082A62" w:rsidRPr="00DF6560" w:rsidRDefault="008D60CE">
            <w:pPr>
              <w:spacing w:after="0" w:line="240" w:lineRule="auto"/>
              <w:rPr>
                <w:rFonts w:cs="Times New Roman"/>
                <w:sz w:val="20"/>
                <w:szCs w:val="20"/>
              </w:rPr>
            </w:pPr>
            <w:r w:rsidRPr="00DF6560">
              <w:rPr>
                <w:rFonts w:cs="Times New Roman"/>
                <w:sz w:val="20"/>
                <w:szCs w:val="20"/>
              </w:rPr>
              <w:t>Allows a user to report an issue or bug discovered during testing, review, or project work.</w:t>
            </w:r>
          </w:p>
        </w:tc>
      </w:tr>
      <w:tr w:rsidR="00082A62" w:rsidRPr="00DF6560" w14:paraId="53821659" w14:textId="77777777">
        <w:tc>
          <w:tcPr>
            <w:tcW w:w="900" w:type="dxa"/>
            <w:tcMar>
              <w:top w:w="80" w:type="dxa"/>
              <w:left w:w="80" w:type="dxa"/>
              <w:bottom w:w="80" w:type="dxa"/>
              <w:right w:w="80" w:type="dxa"/>
            </w:tcMar>
          </w:tcPr>
          <w:p w14:paraId="1072BE11"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UC-29</w:t>
            </w:r>
          </w:p>
        </w:tc>
        <w:tc>
          <w:tcPr>
            <w:tcW w:w="1900" w:type="dxa"/>
            <w:tcMar>
              <w:top w:w="80" w:type="dxa"/>
              <w:left w:w="80" w:type="dxa"/>
              <w:bottom w:w="80" w:type="dxa"/>
              <w:right w:w="80" w:type="dxa"/>
            </w:tcMar>
          </w:tcPr>
          <w:p w14:paraId="1CF2480D" w14:textId="77777777" w:rsidR="00082A62" w:rsidRPr="00DF6560" w:rsidRDefault="008D60CE">
            <w:pPr>
              <w:spacing w:after="0" w:line="240" w:lineRule="auto"/>
              <w:rPr>
                <w:rFonts w:cs="Times New Roman"/>
                <w:sz w:val="20"/>
                <w:szCs w:val="20"/>
              </w:rPr>
            </w:pPr>
            <w:r w:rsidRPr="00DF6560">
              <w:rPr>
                <w:rFonts w:cs="Times New Roman"/>
                <w:sz w:val="20"/>
                <w:szCs w:val="20"/>
              </w:rPr>
              <w:t>Convert Issue to Task</w:t>
            </w:r>
          </w:p>
        </w:tc>
        <w:tc>
          <w:tcPr>
            <w:tcW w:w="2300" w:type="dxa"/>
            <w:tcMar>
              <w:top w:w="80" w:type="dxa"/>
              <w:left w:w="80" w:type="dxa"/>
              <w:bottom w:w="80" w:type="dxa"/>
              <w:right w:w="80" w:type="dxa"/>
            </w:tcMar>
          </w:tcPr>
          <w:p w14:paraId="15C2E534"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0DFC47E"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convert a valid issue or bug into an actionable task for assignment and tracking.</w:t>
            </w:r>
          </w:p>
        </w:tc>
      </w:tr>
      <w:tr w:rsidR="00082A62" w:rsidRPr="00DF6560" w14:paraId="08D933FC" w14:textId="77777777">
        <w:tc>
          <w:tcPr>
            <w:tcW w:w="900" w:type="dxa"/>
            <w:tcMar>
              <w:top w:w="80" w:type="dxa"/>
              <w:left w:w="80" w:type="dxa"/>
              <w:bottom w:w="80" w:type="dxa"/>
              <w:right w:w="80" w:type="dxa"/>
            </w:tcMar>
          </w:tcPr>
          <w:p w14:paraId="40A048D9"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UC-30</w:t>
            </w:r>
          </w:p>
        </w:tc>
        <w:tc>
          <w:tcPr>
            <w:tcW w:w="1900" w:type="dxa"/>
            <w:tcMar>
              <w:top w:w="80" w:type="dxa"/>
              <w:left w:w="80" w:type="dxa"/>
              <w:bottom w:w="80" w:type="dxa"/>
              <w:right w:w="80" w:type="dxa"/>
            </w:tcMar>
          </w:tcPr>
          <w:p w14:paraId="6017719D" w14:textId="77777777" w:rsidR="00082A62" w:rsidRPr="00DF6560" w:rsidRDefault="008D60CE">
            <w:pPr>
              <w:spacing w:after="0" w:line="240" w:lineRule="auto"/>
              <w:rPr>
                <w:rFonts w:cs="Times New Roman"/>
                <w:sz w:val="20"/>
                <w:szCs w:val="20"/>
              </w:rPr>
            </w:pPr>
            <w:r w:rsidRPr="00DF6560">
              <w:rPr>
                <w:rFonts w:cs="Times New Roman"/>
                <w:sz w:val="20"/>
                <w:szCs w:val="20"/>
              </w:rPr>
              <w:t>Upload Evidence</w:t>
            </w:r>
          </w:p>
        </w:tc>
        <w:tc>
          <w:tcPr>
            <w:tcW w:w="2300" w:type="dxa"/>
            <w:tcMar>
              <w:top w:w="80" w:type="dxa"/>
              <w:left w:w="80" w:type="dxa"/>
              <w:bottom w:w="80" w:type="dxa"/>
              <w:right w:w="80" w:type="dxa"/>
            </w:tcMar>
          </w:tcPr>
          <w:p w14:paraId="7E6E8A7E" w14:textId="77777777" w:rsidR="00082A62" w:rsidRPr="00DF6560" w:rsidRDefault="008D60CE">
            <w:pPr>
              <w:spacing w:after="0" w:line="240" w:lineRule="auto"/>
              <w:rPr>
                <w:rFonts w:cs="Times New Roman"/>
                <w:sz w:val="20"/>
                <w:szCs w:val="20"/>
              </w:rPr>
            </w:pPr>
            <w:r w:rsidRPr="00DF6560">
              <w:rPr>
                <w:rFonts w:cs="Times New Roman"/>
                <w:sz w:val="20"/>
                <w:szCs w:val="20"/>
              </w:rPr>
              <w:t>Team Member</w:t>
            </w:r>
          </w:p>
        </w:tc>
        <w:tc>
          <w:tcPr>
            <w:tcW w:w="5260" w:type="dxa"/>
            <w:tcMar>
              <w:top w:w="80" w:type="dxa"/>
              <w:left w:w="80" w:type="dxa"/>
              <w:bottom w:w="80" w:type="dxa"/>
              <w:right w:w="80" w:type="dxa"/>
            </w:tcMar>
          </w:tcPr>
          <w:p w14:paraId="71C40AA4" w14:textId="77777777" w:rsidR="00082A62" w:rsidRPr="00DF6560" w:rsidRDefault="008D60CE">
            <w:pPr>
              <w:spacing w:after="0" w:line="240" w:lineRule="auto"/>
              <w:rPr>
                <w:rFonts w:cs="Times New Roman"/>
                <w:sz w:val="20"/>
                <w:szCs w:val="20"/>
              </w:rPr>
            </w:pPr>
            <w:r w:rsidRPr="00DF6560">
              <w:rPr>
                <w:rFonts w:cs="Times New Roman"/>
                <w:sz w:val="20"/>
                <w:szCs w:val="20"/>
              </w:rPr>
              <w:t xml:space="preserve">Allows a team member to upload work </w:t>
            </w:r>
            <w:proofErr w:type="gramStart"/>
            <w:r w:rsidRPr="00DF6560">
              <w:rPr>
                <w:rFonts w:cs="Times New Roman"/>
                <w:sz w:val="20"/>
                <w:szCs w:val="20"/>
              </w:rPr>
              <w:t>evidence</w:t>
            </w:r>
            <w:proofErr w:type="gramEnd"/>
            <w:r w:rsidRPr="00DF6560">
              <w:rPr>
                <w:rFonts w:cs="Times New Roman"/>
                <w:sz w:val="20"/>
                <w:szCs w:val="20"/>
              </w:rPr>
              <w:t xml:space="preserve"> such as screenshots, files, links, or notes to prove task completion.</w:t>
            </w:r>
          </w:p>
        </w:tc>
      </w:tr>
      <w:tr w:rsidR="00082A62" w:rsidRPr="00DF6560" w14:paraId="24EC30C7" w14:textId="77777777">
        <w:tc>
          <w:tcPr>
            <w:tcW w:w="900" w:type="dxa"/>
            <w:tcMar>
              <w:top w:w="80" w:type="dxa"/>
              <w:left w:w="80" w:type="dxa"/>
              <w:bottom w:w="80" w:type="dxa"/>
              <w:right w:w="80" w:type="dxa"/>
            </w:tcMar>
          </w:tcPr>
          <w:p w14:paraId="0FAC0E8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UC-31</w:t>
            </w:r>
          </w:p>
        </w:tc>
        <w:tc>
          <w:tcPr>
            <w:tcW w:w="1900" w:type="dxa"/>
            <w:tcMar>
              <w:top w:w="80" w:type="dxa"/>
              <w:left w:w="80" w:type="dxa"/>
              <w:bottom w:w="80" w:type="dxa"/>
              <w:right w:w="80" w:type="dxa"/>
            </w:tcMar>
          </w:tcPr>
          <w:p w14:paraId="56B56166" w14:textId="77777777" w:rsidR="00082A62" w:rsidRPr="00DF6560" w:rsidRDefault="008D60CE">
            <w:pPr>
              <w:spacing w:after="0" w:line="240" w:lineRule="auto"/>
              <w:rPr>
                <w:rFonts w:cs="Times New Roman"/>
                <w:sz w:val="20"/>
                <w:szCs w:val="20"/>
              </w:rPr>
            </w:pPr>
            <w:r w:rsidRPr="00DF6560">
              <w:rPr>
                <w:rFonts w:cs="Times New Roman"/>
                <w:sz w:val="20"/>
                <w:szCs w:val="20"/>
              </w:rPr>
              <w:t>Link Evidence to Task or Requirement</w:t>
            </w:r>
          </w:p>
        </w:tc>
        <w:tc>
          <w:tcPr>
            <w:tcW w:w="2300" w:type="dxa"/>
            <w:tcMar>
              <w:top w:w="80" w:type="dxa"/>
              <w:left w:w="80" w:type="dxa"/>
              <w:bottom w:w="80" w:type="dxa"/>
              <w:right w:w="80" w:type="dxa"/>
            </w:tcMar>
          </w:tcPr>
          <w:p w14:paraId="07666D89"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Project Leader</w:t>
            </w:r>
          </w:p>
        </w:tc>
        <w:tc>
          <w:tcPr>
            <w:tcW w:w="5260" w:type="dxa"/>
            <w:tcMar>
              <w:top w:w="80" w:type="dxa"/>
              <w:left w:w="80" w:type="dxa"/>
              <w:bottom w:w="80" w:type="dxa"/>
              <w:right w:w="80" w:type="dxa"/>
            </w:tcMar>
          </w:tcPr>
          <w:p w14:paraId="7F84CE53" w14:textId="77777777" w:rsidR="00082A62" w:rsidRPr="00DF6560" w:rsidRDefault="008D60CE">
            <w:pPr>
              <w:spacing w:after="0" w:line="240" w:lineRule="auto"/>
              <w:rPr>
                <w:rFonts w:cs="Times New Roman"/>
                <w:sz w:val="20"/>
                <w:szCs w:val="20"/>
              </w:rPr>
            </w:pPr>
            <w:r w:rsidRPr="00DF6560">
              <w:rPr>
                <w:rFonts w:cs="Times New Roman"/>
                <w:sz w:val="20"/>
                <w:szCs w:val="20"/>
              </w:rPr>
              <w:t>Allows evidence to be connected with a task or requirement so completion can be traced and verified.</w:t>
            </w:r>
          </w:p>
        </w:tc>
      </w:tr>
      <w:tr w:rsidR="00082A62" w:rsidRPr="00DF6560" w14:paraId="10365D70" w14:textId="77777777">
        <w:tc>
          <w:tcPr>
            <w:tcW w:w="900" w:type="dxa"/>
            <w:tcMar>
              <w:top w:w="80" w:type="dxa"/>
              <w:left w:w="80" w:type="dxa"/>
              <w:bottom w:w="80" w:type="dxa"/>
              <w:right w:w="80" w:type="dxa"/>
            </w:tcMar>
          </w:tcPr>
          <w:p w14:paraId="1418080E"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UC-32</w:t>
            </w:r>
          </w:p>
        </w:tc>
        <w:tc>
          <w:tcPr>
            <w:tcW w:w="1900" w:type="dxa"/>
            <w:tcMar>
              <w:top w:w="80" w:type="dxa"/>
              <w:left w:w="80" w:type="dxa"/>
              <w:bottom w:w="80" w:type="dxa"/>
              <w:right w:w="80" w:type="dxa"/>
            </w:tcMar>
          </w:tcPr>
          <w:p w14:paraId="78F9B8AE" w14:textId="77777777" w:rsidR="00082A62" w:rsidRPr="00DF6560" w:rsidRDefault="008D60CE">
            <w:pPr>
              <w:spacing w:after="0" w:line="240" w:lineRule="auto"/>
              <w:rPr>
                <w:rFonts w:cs="Times New Roman"/>
                <w:sz w:val="20"/>
                <w:szCs w:val="20"/>
              </w:rPr>
            </w:pPr>
            <w:r w:rsidRPr="00DF6560">
              <w:rPr>
                <w:rFonts w:cs="Times New Roman"/>
                <w:sz w:val="20"/>
                <w:szCs w:val="20"/>
              </w:rPr>
              <w:t>Review Evidence</w:t>
            </w:r>
          </w:p>
        </w:tc>
        <w:tc>
          <w:tcPr>
            <w:tcW w:w="2300" w:type="dxa"/>
            <w:tcMar>
              <w:top w:w="80" w:type="dxa"/>
              <w:left w:w="80" w:type="dxa"/>
              <w:bottom w:w="80" w:type="dxa"/>
              <w:right w:w="80" w:type="dxa"/>
            </w:tcMar>
          </w:tcPr>
          <w:p w14:paraId="1F2EE2E0"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64C261FF"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inspect submitted evidence and decide whether it is sufficient for progress confirmation.</w:t>
            </w:r>
          </w:p>
        </w:tc>
      </w:tr>
      <w:tr w:rsidR="00082A62" w:rsidRPr="00DF6560" w14:paraId="2088F206" w14:textId="77777777">
        <w:tc>
          <w:tcPr>
            <w:tcW w:w="900" w:type="dxa"/>
            <w:tcMar>
              <w:top w:w="80" w:type="dxa"/>
              <w:left w:w="80" w:type="dxa"/>
              <w:bottom w:w="80" w:type="dxa"/>
              <w:right w:w="80" w:type="dxa"/>
            </w:tcMar>
          </w:tcPr>
          <w:p w14:paraId="10AB577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UC-33</w:t>
            </w:r>
          </w:p>
        </w:tc>
        <w:tc>
          <w:tcPr>
            <w:tcW w:w="1900" w:type="dxa"/>
            <w:tcMar>
              <w:top w:w="80" w:type="dxa"/>
              <w:left w:w="80" w:type="dxa"/>
              <w:bottom w:w="80" w:type="dxa"/>
              <w:right w:w="80" w:type="dxa"/>
            </w:tcMar>
          </w:tcPr>
          <w:p w14:paraId="18468E60" w14:textId="77777777" w:rsidR="00082A62" w:rsidRPr="00DF6560" w:rsidRDefault="008D60CE">
            <w:pPr>
              <w:spacing w:after="0" w:line="240" w:lineRule="auto"/>
              <w:rPr>
                <w:rFonts w:cs="Times New Roman"/>
                <w:sz w:val="20"/>
                <w:szCs w:val="20"/>
              </w:rPr>
            </w:pPr>
            <w:r w:rsidRPr="00DF6560">
              <w:rPr>
                <w:rFonts w:cs="Times New Roman"/>
                <w:sz w:val="20"/>
                <w:szCs w:val="20"/>
              </w:rPr>
              <w:t>Accept or Reject Evidence</w:t>
            </w:r>
          </w:p>
        </w:tc>
        <w:tc>
          <w:tcPr>
            <w:tcW w:w="2300" w:type="dxa"/>
            <w:tcMar>
              <w:top w:w="80" w:type="dxa"/>
              <w:left w:w="80" w:type="dxa"/>
              <w:bottom w:w="80" w:type="dxa"/>
              <w:right w:w="80" w:type="dxa"/>
            </w:tcMar>
          </w:tcPr>
          <w:p w14:paraId="65D0CA2C"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15E8D6E6"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approve valid evidence or reject insufficient evidence with feedback for correction.</w:t>
            </w:r>
          </w:p>
        </w:tc>
      </w:tr>
      <w:tr w:rsidR="00082A62" w:rsidRPr="00DF6560" w14:paraId="629CEE42" w14:textId="77777777">
        <w:tc>
          <w:tcPr>
            <w:tcW w:w="900" w:type="dxa"/>
            <w:tcMar>
              <w:top w:w="80" w:type="dxa"/>
              <w:left w:w="80" w:type="dxa"/>
              <w:bottom w:w="80" w:type="dxa"/>
              <w:right w:w="80" w:type="dxa"/>
            </w:tcMar>
          </w:tcPr>
          <w:p w14:paraId="40B99A0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UC-34</w:t>
            </w:r>
          </w:p>
        </w:tc>
        <w:tc>
          <w:tcPr>
            <w:tcW w:w="1900" w:type="dxa"/>
            <w:tcMar>
              <w:top w:w="80" w:type="dxa"/>
              <w:left w:w="80" w:type="dxa"/>
              <w:bottom w:w="80" w:type="dxa"/>
              <w:right w:w="80" w:type="dxa"/>
            </w:tcMar>
          </w:tcPr>
          <w:p w14:paraId="2B580F09" w14:textId="77777777" w:rsidR="00082A62" w:rsidRPr="00DF6560" w:rsidRDefault="008D60CE">
            <w:pPr>
              <w:spacing w:after="0" w:line="240" w:lineRule="auto"/>
              <w:rPr>
                <w:rFonts w:cs="Times New Roman"/>
                <w:sz w:val="20"/>
                <w:szCs w:val="20"/>
              </w:rPr>
            </w:pPr>
            <w:r w:rsidRPr="00DF6560">
              <w:rPr>
                <w:rFonts w:cs="Times New Roman"/>
                <w:sz w:val="20"/>
                <w:szCs w:val="20"/>
              </w:rPr>
              <w:t>View RTM</w:t>
            </w:r>
          </w:p>
        </w:tc>
        <w:tc>
          <w:tcPr>
            <w:tcW w:w="2300" w:type="dxa"/>
            <w:tcMar>
              <w:top w:w="80" w:type="dxa"/>
              <w:left w:w="80" w:type="dxa"/>
              <w:bottom w:w="80" w:type="dxa"/>
              <w:right w:w="80" w:type="dxa"/>
            </w:tcMar>
          </w:tcPr>
          <w:p w14:paraId="6C45A116"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Team Member / Mentor</w:t>
            </w:r>
          </w:p>
        </w:tc>
        <w:tc>
          <w:tcPr>
            <w:tcW w:w="5260" w:type="dxa"/>
            <w:tcMar>
              <w:top w:w="80" w:type="dxa"/>
              <w:left w:w="80" w:type="dxa"/>
              <w:bottom w:w="80" w:type="dxa"/>
              <w:right w:w="80" w:type="dxa"/>
            </w:tcMar>
          </w:tcPr>
          <w:p w14:paraId="4641BA82" w14:textId="77777777" w:rsidR="00082A62" w:rsidRPr="00DF6560" w:rsidRDefault="008D60CE">
            <w:pPr>
              <w:spacing w:after="0" w:line="240" w:lineRule="auto"/>
              <w:rPr>
                <w:rFonts w:cs="Times New Roman"/>
                <w:sz w:val="20"/>
                <w:szCs w:val="20"/>
              </w:rPr>
            </w:pPr>
            <w:r w:rsidRPr="00DF6560">
              <w:rPr>
                <w:rFonts w:cs="Times New Roman"/>
                <w:sz w:val="20"/>
                <w:szCs w:val="20"/>
              </w:rPr>
              <w:t>Allows users to view the Requirement Traceability Matrix showing relationships among requirements, use cases, tasks, tests, bugs, evidence, and status.</w:t>
            </w:r>
          </w:p>
        </w:tc>
      </w:tr>
      <w:tr w:rsidR="00082A62" w:rsidRPr="00DF6560" w14:paraId="673572C2" w14:textId="77777777">
        <w:tc>
          <w:tcPr>
            <w:tcW w:w="900" w:type="dxa"/>
            <w:tcMar>
              <w:top w:w="80" w:type="dxa"/>
              <w:left w:w="80" w:type="dxa"/>
              <w:bottom w:w="80" w:type="dxa"/>
              <w:right w:w="80" w:type="dxa"/>
            </w:tcMar>
          </w:tcPr>
          <w:p w14:paraId="396D3C6F"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UC-35</w:t>
            </w:r>
          </w:p>
        </w:tc>
        <w:tc>
          <w:tcPr>
            <w:tcW w:w="1900" w:type="dxa"/>
            <w:tcMar>
              <w:top w:w="80" w:type="dxa"/>
              <w:left w:w="80" w:type="dxa"/>
              <w:bottom w:w="80" w:type="dxa"/>
              <w:right w:w="80" w:type="dxa"/>
            </w:tcMar>
          </w:tcPr>
          <w:p w14:paraId="2EB43BBA" w14:textId="77777777" w:rsidR="00082A62" w:rsidRPr="00DF6560" w:rsidRDefault="008D60CE">
            <w:pPr>
              <w:spacing w:after="0" w:line="240" w:lineRule="auto"/>
              <w:rPr>
                <w:rFonts w:cs="Times New Roman"/>
                <w:sz w:val="20"/>
                <w:szCs w:val="20"/>
              </w:rPr>
            </w:pPr>
            <w:r w:rsidRPr="00DF6560">
              <w:rPr>
                <w:rFonts w:cs="Times New Roman"/>
                <w:sz w:val="20"/>
                <w:szCs w:val="20"/>
              </w:rPr>
              <w:t>View RTM Risk Status</w:t>
            </w:r>
          </w:p>
        </w:tc>
        <w:tc>
          <w:tcPr>
            <w:tcW w:w="2300" w:type="dxa"/>
            <w:tcMar>
              <w:top w:w="80" w:type="dxa"/>
              <w:left w:w="80" w:type="dxa"/>
              <w:bottom w:w="80" w:type="dxa"/>
              <w:right w:w="80" w:type="dxa"/>
            </w:tcMar>
          </w:tcPr>
          <w:p w14:paraId="53641A66"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 / Mentor</w:t>
            </w:r>
          </w:p>
        </w:tc>
        <w:tc>
          <w:tcPr>
            <w:tcW w:w="5260" w:type="dxa"/>
            <w:tcMar>
              <w:top w:w="80" w:type="dxa"/>
              <w:left w:w="80" w:type="dxa"/>
              <w:bottom w:w="80" w:type="dxa"/>
              <w:right w:w="80" w:type="dxa"/>
            </w:tcMar>
          </w:tcPr>
          <w:p w14:paraId="42558E00" w14:textId="77777777" w:rsidR="00082A62" w:rsidRPr="00DF6560" w:rsidRDefault="008D60CE">
            <w:pPr>
              <w:spacing w:after="0" w:line="240" w:lineRule="auto"/>
              <w:rPr>
                <w:rFonts w:cs="Times New Roman"/>
                <w:sz w:val="20"/>
                <w:szCs w:val="20"/>
              </w:rPr>
            </w:pPr>
            <w:r w:rsidRPr="00DF6560">
              <w:rPr>
                <w:rFonts w:cs="Times New Roman"/>
                <w:sz w:val="20"/>
                <w:szCs w:val="20"/>
              </w:rPr>
              <w:t>Allows leaders and mentors to identify traceability risks such as missing tasks, missing test cases, unresolved issues, or missing evidence.</w:t>
            </w:r>
          </w:p>
        </w:tc>
      </w:tr>
      <w:tr w:rsidR="00082A62" w:rsidRPr="00DF6560" w14:paraId="4AAC9466" w14:textId="77777777">
        <w:tc>
          <w:tcPr>
            <w:tcW w:w="900" w:type="dxa"/>
            <w:tcMar>
              <w:top w:w="80" w:type="dxa"/>
              <w:left w:w="80" w:type="dxa"/>
              <w:bottom w:w="80" w:type="dxa"/>
              <w:right w:w="80" w:type="dxa"/>
            </w:tcMar>
          </w:tcPr>
          <w:p w14:paraId="088077BD"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UC-36</w:t>
            </w:r>
          </w:p>
        </w:tc>
        <w:tc>
          <w:tcPr>
            <w:tcW w:w="1900" w:type="dxa"/>
            <w:tcMar>
              <w:top w:w="80" w:type="dxa"/>
              <w:left w:w="80" w:type="dxa"/>
              <w:bottom w:w="80" w:type="dxa"/>
              <w:right w:w="80" w:type="dxa"/>
            </w:tcMar>
          </w:tcPr>
          <w:p w14:paraId="437E396B" w14:textId="77777777" w:rsidR="00082A62" w:rsidRPr="00DF6560" w:rsidRDefault="008D60CE">
            <w:pPr>
              <w:spacing w:after="0" w:line="240" w:lineRule="auto"/>
              <w:rPr>
                <w:rFonts w:cs="Times New Roman"/>
                <w:sz w:val="20"/>
                <w:szCs w:val="20"/>
              </w:rPr>
            </w:pPr>
            <w:r w:rsidRPr="00DF6560">
              <w:rPr>
                <w:rFonts w:cs="Times New Roman"/>
                <w:sz w:val="20"/>
                <w:szCs w:val="20"/>
              </w:rPr>
              <w:t>Save RTM Snapshot</w:t>
            </w:r>
          </w:p>
        </w:tc>
        <w:tc>
          <w:tcPr>
            <w:tcW w:w="2300" w:type="dxa"/>
            <w:tcMar>
              <w:top w:w="80" w:type="dxa"/>
              <w:left w:w="80" w:type="dxa"/>
              <w:bottom w:w="80" w:type="dxa"/>
              <w:right w:w="80" w:type="dxa"/>
            </w:tcMar>
          </w:tcPr>
          <w:p w14:paraId="5C6D9AB5" w14:textId="77777777" w:rsidR="00082A62" w:rsidRPr="00DF6560" w:rsidRDefault="008D60CE">
            <w:pPr>
              <w:spacing w:after="0" w:line="240" w:lineRule="auto"/>
              <w:rPr>
                <w:rFonts w:cs="Times New Roman"/>
                <w:sz w:val="20"/>
                <w:szCs w:val="20"/>
              </w:rPr>
            </w:pPr>
            <w:r w:rsidRPr="00DF6560">
              <w:rPr>
                <w:rFonts w:cs="Times New Roman"/>
                <w:sz w:val="20"/>
                <w:szCs w:val="20"/>
              </w:rPr>
              <w:t>Project Leader</w:t>
            </w:r>
          </w:p>
        </w:tc>
        <w:tc>
          <w:tcPr>
            <w:tcW w:w="5260" w:type="dxa"/>
            <w:tcMar>
              <w:top w:w="80" w:type="dxa"/>
              <w:left w:w="80" w:type="dxa"/>
              <w:bottom w:w="80" w:type="dxa"/>
              <w:right w:w="80" w:type="dxa"/>
            </w:tcMar>
          </w:tcPr>
          <w:p w14:paraId="73D4ED9D" w14:textId="77777777" w:rsidR="00082A62" w:rsidRPr="00DF6560" w:rsidRDefault="008D60CE">
            <w:pPr>
              <w:spacing w:after="0" w:line="240" w:lineRule="auto"/>
              <w:rPr>
                <w:rFonts w:cs="Times New Roman"/>
                <w:sz w:val="20"/>
                <w:szCs w:val="20"/>
              </w:rPr>
            </w:pPr>
            <w:r w:rsidRPr="00DF6560">
              <w:rPr>
                <w:rFonts w:cs="Times New Roman"/>
                <w:sz w:val="20"/>
                <w:szCs w:val="20"/>
              </w:rPr>
              <w:t>Allows the project leader to save the current RTM state for comparison, reporting, or progress review at a later time.</w:t>
            </w:r>
          </w:p>
        </w:tc>
      </w:tr>
      <w:tr w:rsidR="00082A62" w:rsidRPr="00DF6560" w14:paraId="02D2A5C8" w14:textId="77777777">
        <w:tc>
          <w:tcPr>
            <w:tcW w:w="900" w:type="dxa"/>
            <w:tcMar>
              <w:top w:w="80" w:type="dxa"/>
              <w:left w:w="80" w:type="dxa"/>
              <w:bottom w:w="80" w:type="dxa"/>
              <w:right w:w="80" w:type="dxa"/>
            </w:tcMar>
          </w:tcPr>
          <w:p w14:paraId="59C5EA57"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UC-37</w:t>
            </w:r>
          </w:p>
        </w:tc>
        <w:tc>
          <w:tcPr>
            <w:tcW w:w="1900" w:type="dxa"/>
            <w:tcMar>
              <w:top w:w="80" w:type="dxa"/>
              <w:left w:w="80" w:type="dxa"/>
              <w:bottom w:w="80" w:type="dxa"/>
              <w:right w:w="80" w:type="dxa"/>
            </w:tcMar>
          </w:tcPr>
          <w:p w14:paraId="18BBEAEB" w14:textId="77777777" w:rsidR="00082A62" w:rsidRPr="00DF6560" w:rsidRDefault="008D60CE">
            <w:pPr>
              <w:spacing w:after="0" w:line="240" w:lineRule="auto"/>
              <w:rPr>
                <w:rFonts w:cs="Times New Roman"/>
                <w:sz w:val="20"/>
                <w:szCs w:val="20"/>
              </w:rPr>
            </w:pPr>
            <w:r w:rsidRPr="00DF6560">
              <w:rPr>
                <w:rFonts w:cs="Times New Roman"/>
                <w:sz w:val="20"/>
                <w:szCs w:val="20"/>
              </w:rPr>
              <w:t>AI Suggest Task or Test Case</w:t>
            </w:r>
          </w:p>
        </w:tc>
        <w:tc>
          <w:tcPr>
            <w:tcW w:w="2300" w:type="dxa"/>
            <w:tcMar>
              <w:top w:w="80" w:type="dxa"/>
              <w:left w:w="80" w:type="dxa"/>
              <w:bottom w:w="80" w:type="dxa"/>
              <w:right w:w="80" w:type="dxa"/>
            </w:tcMar>
          </w:tcPr>
          <w:p w14:paraId="7C2FEEA4" w14:textId="77777777" w:rsidR="00082A62" w:rsidRPr="00DF6560" w:rsidRDefault="008D60CE">
            <w:pPr>
              <w:spacing w:after="0" w:line="240" w:lineRule="auto"/>
              <w:rPr>
                <w:rFonts w:cs="Times New Roman"/>
                <w:sz w:val="20"/>
                <w:szCs w:val="20"/>
              </w:rPr>
            </w:pPr>
            <w:r w:rsidRPr="00DF6560">
              <w:rPr>
                <w:rFonts w:cs="Times New Roman"/>
                <w:sz w:val="20"/>
                <w:szCs w:val="20"/>
              </w:rPr>
              <w:t>AI Engine / Project Leader</w:t>
            </w:r>
          </w:p>
        </w:tc>
        <w:tc>
          <w:tcPr>
            <w:tcW w:w="5260" w:type="dxa"/>
            <w:tcMar>
              <w:top w:w="80" w:type="dxa"/>
              <w:left w:w="80" w:type="dxa"/>
              <w:bottom w:w="80" w:type="dxa"/>
              <w:right w:w="80" w:type="dxa"/>
            </w:tcMar>
          </w:tcPr>
          <w:p w14:paraId="55E30F66" w14:textId="77777777" w:rsidR="00082A62" w:rsidRPr="00DF6560" w:rsidRDefault="008D60CE">
            <w:pPr>
              <w:spacing w:after="0" w:line="240" w:lineRule="auto"/>
              <w:rPr>
                <w:rFonts w:cs="Times New Roman"/>
                <w:sz w:val="20"/>
                <w:szCs w:val="20"/>
              </w:rPr>
            </w:pPr>
            <w:r w:rsidRPr="00DF6560">
              <w:rPr>
                <w:rFonts w:cs="Times New Roman"/>
                <w:sz w:val="20"/>
                <w:szCs w:val="20"/>
              </w:rPr>
              <w:t>Allows the AI engine to generate draft task or test case suggestions from requirements or use cases for human review.</w:t>
            </w:r>
          </w:p>
        </w:tc>
      </w:tr>
      <w:tr w:rsidR="00082A62" w:rsidRPr="00DF6560" w14:paraId="5A2B4AC2" w14:textId="77777777">
        <w:tc>
          <w:tcPr>
            <w:tcW w:w="900" w:type="dxa"/>
            <w:tcMar>
              <w:top w:w="80" w:type="dxa"/>
              <w:left w:w="80" w:type="dxa"/>
              <w:bottom w:w="80" w:type="dxa"/>
              <w:right w:w="80" w:type="dxa"/>
            </w:tcMar>
          </w:tcPr>
          <w:p w14:paraId="662EA872"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UC-38</w:t>
            </w:r>
          </w:p>
        </w:tc>
        <w:tc>
          <w:tcPr>
            <w:tcW w:w="1900" w:type="dxa"/>
            <w:tcMar>
              <w:top w:w="80" w:type="dxa"/>
              <w:left w:w="80" w:type="dxa"/>
              <w:bottom w:w="80" w:type="dxa"/>
              <w:right w:w="80" w:type="dxa"/>
            </w:tcMar>
          </w:tcPr>
          <w:p w14:paraId="2700FF80" w14:textId="77777777" w:rsidR="00082A62" w:rsidRPr="00DF6560" w:rsidRDefault="008D60CE">
            <w:pPr>
              <w:spacing w:after="0" w:line="240" w:lineRule="auto"/>
              <w:rPr>
                <w:rFonts w:cs="Times New Roman"/>
                <w:sz w:val="20"/>
                <w:szCs w:val="20"/>
              </w:rPr>
            </w:pPr>
            <w:r w:rsidRPr="00DF6560">
              <w:rPr>
                <w:rFonts w:cs="Times New Roman"/>
                <w:sz w:val="20"/>
                <w:szCs w:val="20"/>
              </w:rPr>
              <w:t>Detect Missing Artifact</w:t>
            </w:r>
          </w:p>
        </w:tc>
        <w:tc>
          <w:tcPr>
            <w:tcW w:w="2300" w:type="dxa"/>
            <w:tcMar>
              <w:top w:w="80" w:type="dxa"/>
              <w:left w:w="80" w:type="dxa"/>
              <w:bottom w:w="80" w:type="dxa"/>
              <w:right w:w="80" w:type="dxa"/>
            </w:tcMar>
          </w:tcPr>
          <w:p w14:paraId="6C56930F" w14:textId="77777777" w:rsidR="00082A62" w:rsidRPr="00DF6560" w:rsidRDefault="008D60CE">
            <w:pPr>
              <w:spacing w:after="0" w:line="240" w:lineRule="auto"/>
              <w:rPr>
                <w:rFonts w:cs="Times New Roman"/>
                <w:sz w:val="20"/>
                <w:szCs w:val="20"/>
              </w:rPr>
            </w:pPr>
            <w:r w:rsidRPr="00DF6560">
              <w:rPr>
                <w:rFonts w:cs="Times New Roman"/>
                <w:sz w:val="20"/>
                <w:szCs w:val="20"/>
              </w:rPr>
              <w:t>AI Engine / System</w:t>
            </w:r>
          </w:p>
        </w:tc>
        <w:tc>
          <w:tcPr>
            <w:tcW w:w="5260" w:type="dxa"/>
            <w:tcMar>
              <w:top w:w="80" w:type="dxa"/>
              <w:left w:w="80" w:type="dxa"/>
              <w:bottom w:w="80" w:type="dxa"/>
              <w:right w:w="80" w:type="dxa"/>
            </w:tcMar>
          </w:tcPr>
          <w:p w14:paraId="5054A42E" w14:textId="77777777" w:rsidR="00082A62" w:rsidRPr="00DF6560" w:rsidRDefault="008D60CE">
            <w:pPr>
              <w:spacing w:after="0" w:line="240" w:lineRule="auto"/>
              <w:rPr>
                <w:rFonts w:cs="Times New Roman"/>
                <w:sz w:val="20"/>
                <w:szCs w:val="20"/>
              </w:rPr>
            </w:pPr>
            <w:r w:rsidRPr="00DF6560">
              <w:rPr>
                <w:rFonts w:cs="Times New Roman"/>
                <w:sz w:val="20"/>
                <w:szCs w:val="20"/>
              </w:rPr>
              <w:t>Allows the AI engine or system to detect missing artifacts in the traceability chain and warn users about incomplete work.</w:t>
            </w:r>
          </w:p>
        </w:tc>
      </w:tr>
      <w:tr w:rsidR="00082A62" w:rsidRPr="00DF6560" w14:paraId="2761BF46" w14:textId="77777777">
        <w:tc>
          <w:tcPr>
            <w:tcW w:w="900" w:type="dxa"/>
            <w:tcMar>
              <w:top w:w="80" w:type="dxa"/>
              <w:left w:w="80" w:type="dxa"/>
              <w:bottom w:w="80" w:type="dxa"/>
              <w:right w:w="80" w:type="dxa"/>
            </w:tcMar>
          </w:tcPr>
          <w:p w14:paraId="49DFCA58"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UC-39</w:t>
            </w:r>
          </w:p>
        </w:tc>
        <w:tc>
          <w:tcPr>
            <w:tcW w:w="1900" w:type="dxa"/>
            <w:tcMar>
              <w:top w:w="80" w:type="dxa"/>
              <w:left w:w="80" w:type="dxa"/>
              <w:bottom w:w="80" w:type="dxa"/>
              <w:right w:w="80" w:type="dxa"/>
            </w:tcMar>
          </w:tcPr>
          <w:p w14:paraId="296271F4" w14:textId="77777777" w:rsidR="00082A62" w:rsidRPr="00DF6560" w:rsidRDefault="008D60CE">
            <w:pPr>
              <w:spacing w:after="0" w:line="240" w:lineRule="auto"/>
              <w:rPr>
                <w:rFonts w:cs="Times New Roman"/>
                <w:sz w:val="20"/>
                <w:szCs w:val="20"/>
              </w:rPr>
            </w:pPr>
            <w:r w:rsidRPr="00DF6560">
              <w:rPr>
                <w:rFonts w:cs="Times New Roman"/>
                <w:sz w:val="20"/>
                <w:szCs w:val="20"/>
              </w:rPr>
              <w:t>Generate Weekly Report</w:t>
            </w:r>
          </w:p>
        </w:tc>
        <w:tc>
          <w:tcPr>
            <w:tcW w:w="2300" w:type="dxa"/>
            <w:tcMar>
              <w:top w:w="80" w:type="dxa"/>
              <w:left w:w="80" w:type="dxa"/>
              <w:bottom w:w="80" w:type="dxa"/>
              <w:right w:w="80" w:type="dxa"/>
            </w:tcMar>
          </w:tcPr>
          <w:p w14:paraId="40BA6B44" w14:textId="77777777" w:rsidR="00082A62" w:rsidRPr="00DF6560" w:rsidRDefault="008D60CE">
            <w:pPr>
              <w:spacing w:after="0" w:line="240" w:lineRule="auto"/>
              <w:rPr>
                <w:rFonts w:cs="Times New Roman"/>
                <w:sz w:val="20"/>
                <w:szCs w:val="20"/>
              </w:rPr>
            </w:pPr>
            <w:r w:rsidRPr="00DF6560">
              <w:rPr>
                <w:rFonts w:cs="Times New Roman"/>
                <w:sz w:val="20"/>
                <w:szCs w:val="20"/>
              </w:rPr>
              <w:t>AI Engine / Project Leader</w:t>
            </w:r>
          </w:p>
        </w:tc>
        <w:tc>
          <w:tcPr>
            <w:tcW w:w="5260" w:type="dxa"/>
            <w:tcMar>
              <w:top w:w="80" w:type="dxa"/>
              <w:left w:w="80" w:type="dxa"/>
              <w:bottom w:w="80" w:type="dxa"/>
              <w:right w:w="80" w:type="dxa"/>
            </w:tcMar>
          </w:tcPr>
          <w:p w14:paraId="4AB1F06F"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generate a weekly progress report summarizing project status, risks, completed work, and pending items.</w:t>
            </w:r>
          </w:p>
        </w:tc>
      </w:tr>
      <w:tr w:rsidR="00082A62" w:rsidRPr="00DF6560" w14:paraId="59A2B4E6" w14:textId="77777777">
        <w:tc>
          <w:tcPr>
            <w:tcW w:w="900" w:type="dxa"/>
            <w:tcMar>
              <w:top w:w="80" w:type="dxa"/>
              <w:left w:w="80" w:type="dxa"/>
              <w:bottom w:w="80" w:type="dxa"/>
              <w:right w:w="80" w:type="dxa"/>
            </w:tcMar>
          </w:tcPr>
          <w:p w14:paraId="6BF397F3"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UC-40</w:t>
            </w:r>
          </w:p>
        </w:tc>
        <w:tc>
          <w:tcPr>
            <w:tcW w:w="1900" w:type="dxa"/>
            <w:tcMar>
              <w:top w:w="80" w:type="dxa"/>
              <w:left w:w="80" w:type="dxa"/>
              <w:bottom w:w="80" w:type="dxa"/>
              <w:right w:w="80" w:type="dxa"/>
            </w:tcMar>
          </w:tcPr>
          <w:p w14:paraId="7B1935F7" w14:textId="77777777" w:rsidR="00082A62" w:rsidRPr="00DF6560" w:rsidRDefault="008D60CE">
            <w:pPr>
              <w:spacing w:after="0" w:line="240" w:lineRule="auto"/>
              <w:rPr>
                <w:rFonts w:cs="Times New Roman"/>
                <w:sz w:val="20"/>
                <w:szCs w:val="20"/>
              </w:rPr>
            </w:pPr>
            <w:r w:rsidRPr="00DF6560">
              <w:rPr>
                <w:rFonts w:cs="Times New Roman"/>
                <w:sz w:val="20"/>
                <w:szCs w:val="20"/>
              </w:rPr>
              <w:t>Record AI Audit Log</w:t>
            </w:r>
          </w:p>
        </w:tc>
        <w:tc>
          <w:tcPr>
            <w:tcW w:w="2300" w:type="dxa"/>
            <w:tcMar>
              <w:top w:w="80" w:type="dxa"/>
              <w:left w:w="80" w:type="dxa"/>
              <w:bottom w:w="80" w:type="dxa"/>
              <w:right w:w="80" w:type="dxa"/>
            </w:tcMar>
          </w:tcPr>
          <w:p w14:paraId="11384C21" w14:textId="77777777" w:rsidR="00082A62" w:rsidRPr="00DF6560" w:rsidRDefault="008D60CE">
            <w:pPr>
              <w:spacing w:after="0" w:line="240" w:lineRule="auto"/>
              <w:rPr>
                <w:rFonts w:cs="Times New Roman"/>
                <w:sz w:val="20"/>
                <w:szCs w:val="20"/>
              </w:rPr>
            </w:pPr>
            <w:r w:rsidRPr="00DF6560">
              <w:rPr>
                <w:rFonts w:cs="Times New Roman"/>
                <w:sz w:val="20"/>
                <w:szCs w:val="20"/>
              </w:rPr>
              <w:t>Team Member / System</w:t>
            </w:r>
          </w:p>
        </w:tc>
        <w:tc>
          <w:tcPr>
            <w:tcW w:w="5260" w:type="dxa"/>
            <w:tcMar>
              <w:top w:w="80" w:type="dxa"/>
              <w:left w:w="80" w:type="dxa"/>
              <w:bottom w:w="80" w:type="dxa"/>
              <w:right w:w="80" w:type="dxa"/>
            </w:tcMar>
          </w:tcPr>
          <w:p w14:paraId="37CD4A28" w14:textId="77777777" w:rsidR="00082A62" w:rsidRPr="00DF6560" w:rsidRDefault="008D60CE">
            <w:pPr>
              <w:spacing w:after="0" w:line="240" w:lineRule="auto"/>
              <w:rPr>
                <w:rFonts w:cs="Times New Roman"/>
                <w:sz w:val="20"/>
                <w:szCs w:val="20"/>
              </w:rPr>
            </w:pPr>
            <w:r w:rsidRPr="00DF6560">
              <w:rPr>
                <w:rFonts w:cs="Times New Roman"/>
                <w:sz w:val="20"/>
                <w:szCs w:val="20"/>
              </w:rPr>
              <w:t>Allows the system to record AI-assisted actions, prompts, suggestions, or failures for transparency and later review.</w:t>
            </w:r>
          </w:p>
        </w:tc>
      </w:tr>
      <w:tr w:rsidR="00082A62" w:rsidRPr="00DF6560" w14:paraId="00492ECA" w14:textId="77777777">
        <w:tc>
          <w:tcPr>
            <w:tcW w:w="900" w:type="dxa"/>
            <w:tcMar>
              <w:top w:w="80" w:type="dxa"/>
              <w:left w:w="80" w:type="dxa"/>
              <w:bottom w:w="80" w:type="dxa"/>
              <w:right w:w="80" w:type="dxa"/>
            </w:tcMar>
          </w:tcPr>
          <w:p w14:paraId="5202C9A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UC-41</w:t>
            </w:r>
          </w:p>
        </w:tc>
        <w:tc>
          <w:tcPr>
            <w:tcW w:w="1900" w:type="dxa"/>
            <w:tcMar>
              <w:top w:w="80" w:type="dxa"/>
              <w:left w:w="80" w:type="dxa"/>
              <w:bottom w:w="80" w:type="dxa"/>
              <w:right w:w="80" w:type="dxa"/>
            </w:tcMar>
          </w:tcPr>
          <w:p w14:paraId="4FFDD272" w14:textId="77777777" w:rsidR="00082A62" w:rsidRPr="00DF6560" w:rsidRDefault="008D60CE">
            <w:pPr>
              <w:spacing w:after="0" w:line="240" w:lineRule="auto"/>
              <w:rPr>
                <w:rFonts w:cs="Times New Roman"/>
                <w:sz w:val="20"/>
                <w:szCs w:val="20"/>
              </w:rPr>
            </w:pPr>
            <w:r w:rsidRPr="00DF6560">
              <w:rPr>
                <w:rFonts w:cs="Times New Roman"/>
                <w:sz w:val="20"/>
                <w:szCs w:val="20"/>
              </w:rPr>
              <w:t>Mentor View Project Progress</w:t>
            </w:r>
          </w:p>
        </w:tc>
        <w:tc>
          <w:tcPr>
            <w:tcW w:w="2300" w:type="dxa"/>
            <w:tcMar>
              <w:top w:w="80" w:type="dxa"/>
              <w:left w:w="80" w:type="dxa"/>
              <w:bottom w:w="80" w:type="dxa"/>
              <w:right w:w="80" w:type="dxa"/>
            </w:tcMar>
          </w:tcPr>
          <w:p w14:paraId="577F38A7" w14:textId="77777777" w:rsidR="00082A62" w:rsidRPr="00DF6560" w:rsidRDefault="008D60CE">
            <w:pPr>
              <w:spacing w:after="0" w:line="240" w:lineRule="auto"/>
              <w:rPr>
                <w:rFonts w:cs="Times New Roman"/>
                <w:sz w:val="20"/>
                <w:szCs w:val="20"/>
              </w:rPr>
            </w:pPr>
            <w:r w:rsidRPr="00DF6560">
              <w:rPr>
                <w:rFonts w:cs="Times New Roman"/>
                <w:sz w:val="20"/>
                <w:szCs w:val="20"/>
              </w:rPr>
              <w:t>Mentor</w:t>
            </w:r>
          </w:p>
        </w:tc>
        <w:tc>
          <w:tcPr>
            <w:tcW w:w="5260" w:type="dxa"/>
            <w:tcMar>
              <w:top w:w="80" w:type="dxa"/>
              <w:left w:w="80" w:type="dxa"/>
              <w:bottom w:w="80" w:type="dxa"/>
              <w:right w:w="80" w:type="dxa"/>
            </w:tcMar>
          </w:tcPr>
          <w:p w14:paraId="46AD4552" w14:textId="77777777" w:rsidR="00082A62" w:rsidRPr="00DF6560" w:rsidRDefault="008D60CE">
            <w:pPr>
              <w:spacing w:after="0" w:line="240" w:lineRule="auto"/>
              <w:rPr>
                <w:rFonts w:cs="Times New Roman"/>
                <w:sz w:val="20"/>
                <w:szCs w:val="20"/>
              </w:rPr>
            </w:pPr>
            <w:r w:rsidRPr="00DF6560">
              <w:rPr>
                <w:rFonts w:cs="Times New Roman"/>
                <w:sz w:val="20"/>
                <w:szCs w:val="20"/>
              </w:rPr>
              <w:t>Allows a mentor to monitor project progress in read-only mode through dashboards, RTM views, and contribution information.</w:t>
            </w:r>
          </w:p>
        </w:tc>
      </w:tr>
      <w:tr w:rsidR="00082A62" w:rsidRPr="00DF6560" w14:paraId="144EEFCE" w14:textId="77777777">
        <w:tc>
          <w:tcPr>
            <w:tcW w:w="900" w:type="dxa"/>
            <w:tcMar>
              <w:top w:w="80" w:type="dxa"/>
              <w:left w:w="80" w:type="dxa"/>
              <w:bottom w:w="80" w:type="dxa"/>
              <w:right w:w="80" w:type="dxa"/>
            </w:tcMar>
          </w:tcPr>
          <w:p w14:paraId="1294A040"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UC-42</w:t>
            </w:r>
          </w:p>
        </w:tc>
        <w:tc>
          <w:tcPr>
            <w:tcW w:w="1900" w:type="dxa"/>
            <w:tcMar>
              <w:top w:w="80" w:type="dxa"/>
              <w:left w:w="80" w:type="dxa"/>
              <w:bottom w:w="80" w:type="dxa"/>
              <w:right w:w="80" w:type="dxa"/>
            </w:tcMar>
          </w:tcPr>
          <w:p w14:paraId="6AD478D0" w14:textId="77777777" w:rsidR="00082A62" w:rsidRPr="00DF6560" w:rsidRDefault="008D60CE">
            <w:pPr>
              <w:spacing w:after="0" w:line="240" w:lineRule="auto"/>
              <w:rPr>
                <w:rFonts w:cs="Times New Roman"/>
                <w:sz w:val="20"/>
                <w:szCs w:val="20"/>
              </w:rPr>
            </w:pPr>
            <w:r w:rsidRPr="00DF6560">
              <w:rPr>
                <w:rFonts w:cs="Times New Roman"/>
                <w:sz w:val="20"/>
                <w:szCs w:val="20"/>
              </w:rPr>
              <w:t>Mentor Comment</w:t>
            </w:r>
          </w:p>
        </w:tc>
        <w:tc>
          <w:tcPr>
            <w:tcW w:w="2300" w:type="dxa"/>
            <w:tcMar>
              <w:top w:w="80" w:type="dxa"/>
              <w:left w:w="80" w:type="dxa"/>
              <w:bottom w:w="80" w:type="dxa"/>
              <w:right w:w="80" w:type="dxa"/>
            </w:tcMar>
          </w:tcPr>
          <w:p w14:paraId="742BA94B" w14:textId="77777777" w:rsidR="00082A62" w:rsidRPr="00DF6560" w:rsidRDefault="008D60CE">
            <w:pPr>
              <w:spacing w:after="0" w:line="240" w:lineRule="auto"/>
              <w:rPr>
                <w:rFonts w:cs="Times New Roman"/>
                <w:sz w:val="20"/>
                <w:szCs w:val="20"/>
              </w:rPr>
            </w:pPr>
            <w:r w:rsidRPr="00DF6560">
              <w:rPr>
                <w:rFonts w:cs="Times New Roman"/>
                <w:sz w:val="20"/>
                <w:szCs w:val="20"/>
              </w:rPr>
              <w:t>Mentor</w:t>
            </w:r>
          </w:p>
        </w:tc>
        <w:tc>
          <w:tcPr>
            <w:tcW w:w="5260" w:type="dxa"/>
            <w:tcMar>
              <w:top w:w="80" w:type="dxa"/>
              <w:left w:w="80" w:type="dxa"/>
              <w:bottom w:w="80" w:type="dxa"/>
              <w:right w:w="80" w:type="dxa"/>
            </w:tcMar>
          </w:tcPr>
          <w:p w14:paraId="4A0A9DA7" w14:textId="77777777" w:rsidR="00082A62" w:rsidRPr="00DF6560" w:rsidRDefault="008D60CE">
            <w:pPr>
              <w:spacing w:after="0" w:line="240" w:lineRule="auto"/>
              <w:rPr>
                <w:rFonts w:cs="Times New Roman"/>
                <w:sz w:val="20"/>
                <w:szCs w:val="20"/>
              </w:rPr>
            </w:pPr>
            <w:r w:rsidRPr="00DF6560">
              <w:rPr>
                <w:rFonts w:cs="Times New Roman"/>
                <w:sz w:val="20"/>
                <w:szCs w:val="20"/>
              </w:rPr>
              <w:t>Allows a mentor to leave feedback or comments on project entities such as tasks, requirements, issues, or evidence.</w:t>
            </w:r>
          </w:p>
        </w:tc>
      </w:tr>
      <w:tr w:rsidR="00082A62" w:rsidRPr="00DF6560" w14:paraId="17CF8E80" w14:textId="77777777" w:rsidTr="007C2228">
        <w:trPr>
          <w:trHeight w:val="506"/>
        </w:trPr>
        <w:tc>
          <w:tcPr>
            <w:tcW w:w="900" w:type="dxa"/>
            <w:tcMar>
              <w:top w:w="80" w:type="dxa"/>
              <w:left w:w="80" w:type="dxa"/>
              <w:bottom w:w="80" w:type="dxa"/>
              <w:right w:w="80" w:type="dxa"/>
            </w:tcMar>
          </w:tcPr>
          <w:p w14:paraId="33526709" w14:textId="77777777" w:rsidR="00082A62" w:rsidRPr="00DF6560" w:rsidRDefault="008D60CE">
            <w:pPr>
              <w:spacing w:after="0" w:line="240" w:lineRule="auto"/>
              <w:jc w:val="center"/>
              <w:rPr>
                <w:rFonts w:cs="Times New Roman"/>
                <w:sz w:val="20"/>
                <w:szCs w:val="20"/>
              </w:rPr>
            </w:pPr>
            <w:r w:rsidRPr="00DF6560">
              <w:rPr>
                <w:rFonts w:cs="Times New Roman"/>
                <w:sz w:val="20"/>
                <w:szCs w:val="20"/>
              </w:rPr>
              <w:t>UC-43</w:t>
            </w:r>
          </w:p>
        </w:tc>
        <w:tc>
          <w:tcPr>
            <w:tcW w:w="1900" w:type="dxa"/>
            <w:tcMar>
              <w:top w:w="80" w:type="dxa"/>
              <w:left w:w="80" w:type="dxa"/>
              <w:bottom w:w="80" w:type="dxa"/>
              <w:right w:w="80" w:type="dxa"/>
            </w:tcMar>
          </w:tcPr>
          <w:p w14:paraId="7B479CC2" w14:textId="77777777" w:rsidR="00082A62" w:rsidRPr="00DF6560" w:rsidRDefault="008D60CE">
            <w:pPr>
              <w:spacing w:after="0" w:line="240" w:lineRule="auto"/>
              <w:rPr>
                <w:rFonts w:cs="Times New Roman"/>
                <w:sz w:val="20"/>
                <w:szCs w:val="20"/>
              </w:rPr>
            </w:pPr>
            <w:r w:rsidRPr="00DF6560">
              <w:rPr>
                <w:rFonts w:cs="Times New Roman"/>
                <w:sz w:val="20"/>
                <w:szCs w:val="20"/>
              </w:rPr>
              <w:t>Admin Manage Users</w:t>
            </w:r>
          </w:p>
        </w:tc>
        <w:tc>
          <w:tcPr>
            <w:tcW w:w="2300" w:type="dxa"/>
            <w:tcMar>
              <w:top w:w="80" w:type="dxa"/>
              <w:left w:w="80" w:type="dxa"/>
              <w:bottom w:w="80" w:type="dxa"/>
              <w:right w:w="80" w:type="dxa"/>
            </w:tcMar>
          </w:tcPr>
          <w:p w14:paraId="0555AC2D" w14:textId="77777777" w:rsidR="00082A62" w:rsidRPr="00DF6560" w:rsidRDefault="008D60CE">
            <w:pPr>
              <w:spacing w:after="0" w:line="240" w:lineRule="auto"/>
              <w:rPr>
                <w:rFonts w:cs="Times New Roman"/>
                <w:sz w:val="20"/>
                <w:szCs w:val="20"/>
              </w:rPr>
            </w:pPr>
            <w:r w:rsidRPr="00DF6560">
              <w:rPr>
                <w:rFonts w:cs="Times New Roman"/>
                <w:sz w:val="20"/>
                <w:szCs w:val="20"/>
              </w:rPr>
              <w:t>Admin</w:t>
            </w:r>
          </w:p>
        </w:tc>
        <w:tc>
          <w:tcPr>
            <w:tcW w:w="5260" w:type="dxa"/>
            <w:tcMar>
              <w:top w:w="80" w:type="dxa"/>
              <w:left w:w="80" w:type="dxa"/>
              <w:bottom w:w="80" w:type="dxa"/>
              <w:right w:w="80" w:type="dxa"/>
            </w:tcMar>
          </w:tcPr>
          <w:p w14:paraId="42BAEAD4" w14:textId="77777777" w:rsidR="00082A62" w:rsidRPr="00DF6560" w:rsidRDefault="008D60CE" w:rsidP="003A07B3">
            <w:pPr>
              <w:keepNext/>
              <w:spacing w:after="0" w:line="240" w:lineRule="auto"/>
              <w:rPr>
                <w:rFonts w:cs="Times New Roman"/>
                <w:sz w:val="20"/>
                <w:szCs w:val="20"/>
              </w:rPr>
            </w:pPr>
            <w:r w:rsidRPr="00DF6560">
              <w:rPr>
                <w:rFonts w:cs="Times New Roman"/>
                <w:sz w:val="20"/>
                <w:szCs w:val="20"/>
              </w:rPr>
              <w:t>Allows an administrator to manage user accounts and support basic system governance when administrative control is required.</w:t>
            </w:r>
          </w:p>
        </w:tc>
      </w:tr>
    </w:tbl>
    <w:p w14:paraId="2678E479" w14:textId="008EAE9D" w:rsidR="003A07B3" w:rsidRPr="007E2DE2" w:rsidRDefault="003A07B3" w:rsidP="003A07B3">
      <w:pPr>
        <w:pStyle w:val="Caption"/>
        <w:jc w:val="center"/>
        <w:rPr>
          <w:rFonts w:cs="Times New Roman"/>
          <w:i/>
          <w:iCs/>
        </w:rPr>
      </w:pPr>
      <w:bookmarkStart w:id="44" w:name="_Toc232449188"/>
      <w:r w:rsidRPr="007E2DE2">
        <w:rPr>
          <w:rFonts w:cs="Times New Roman"/>
          <w:i/>
          <w:iCs/>
        </w:rPr>
        <w:lastRenderedPageBreak/>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3</w:t>
      </w:r>
      <w:r w:rsidRPr="007E2DE2">
        <w:rPr>
          <w:rFonts w:cs="Times New Roman"/>
          <w:i/>
          <w:iCs/>
        </w:rPr>
        <w:fldChar w:fldCharType="end"/>
      </w:r>
      <w:r w:rsidRPr="007E2DE2">
        <w:rPr>
          <w:rFonts w:cs="Times New Roman"/>
          <w:i/>
          <w:iCs/>
          <w:lang w:val="vi-VN"/>
        </w:rPr>
        <w:t xml:space="preserve"> - Use Case Description</w:t>
      </w:r>
      <w:bookmarkEnd w:id="44"/>
    </w:p>
    <w:p w14:paraId="129D309D" w14:textId="77777777" w:rsidR="00082A62" w:rsidRPr="007E2DE2" w:rsidRDefault="00082A62">
      <w:pPr>
        <w:spacing w:after="40"/>
        <w:rPr>
          <w:rFonts w:cs="Times New Roman"/>
        </w:rPr>
      </w:pPr>
    </w:p>
    <w:p w14:paraId="335EB633" w14:textId="77777777" w:rsidR="00082A62" w:rsidRPr="007E2DE2" w:rsidRDefault="008D60CE" w:rsidP="006B4DD7">
      <w:pPr>
        <w:pStyle w:val="HE1"/>
        <w:rPr>
          <w:rFonts w:cs="Times New Roman"/>
        </w:rPr>
      </w:pPr>
      <w:bookmarkStart w:id="45" w:name="_Toc232436508"/>
      <w:bookmarkStart w:id="46" w:name="_Toc232436707"/>
      <w:r w:rsidRPr="007E2DE2">
        <w:rPr>
          <w:rFonts w:cs="Times New Roman"/>
        </w:rPr>
        <w:t>3. Functional Requirements</w:t>
      </w:r>
      <w:bookmarkEnd w:id="45"/>
      <w:bookmarkEnd w:id="46"/>
    </w:p>
    <w:p w14:paraId="5380A116" w14:textId="77777777" w:rsidR="00082A62" w:rsidRPr="007E2DE2" w:rsidRDefault="008D60CE" w:rsidP="006B4DD7">
      <w:pPr>
        <w:pStyle w:val="HE11"/>
        <w:rPr>
          <w:rFonts w:cs="Times New Roman"/>
        </w:rPr>
      </w:pPr>
      <w:bookmarkStart w:id="47" w:name="_Toc232436509"/>
      <w:bookmarkStart w:id="48" w:name="_Toc232436708"/>
      <w:r w:rsidRPr="007E2DE2">
        <w:rPr>
          <w:rFonts w:cs="Times New Roman"/>
        </w:rPr>
        <w:t>3.1 System Functional Overview</w:t>
      </w:r>
      <w:bookmarkEnd w:id="47"/>
      <w:bookmarkEnd w:id="48"/>
    </w:p>
    <w:p w14:paraId="401345C3" w14:textId="77777777" w:rsidR="000A22EB" w:rsidRPr="007E2DE2" w:rsidRDefault="008D60CE" w:rsidP="000A22EB">
      <w:pPr>
        <w:pStyle w:val="HE111"/>
        <w:rPr>
          <w:rFonts w:cs="Times New Roman"/>
        </w:rPr>
      </w:pPr>
      <w:bookmarkStart w:id="49" w:name="_Toc232436709"/>
      <w:bookmarkStart w:id="50" w:name="_Toc232436510"/>
      <w:r w:rsidRPr="007E2DE2">
        <w:rPr>
          <w:rFonts w:cs="Times New Roman"/>
        </w:rPr>
        <w:t>3.1.1 Screens Flow</w:t>
      </w:r>
      <w:bookmarkEnd w:id="49"/>
    </w:p>
    <w:p w14:paraId="08B0ABAD" w14:textId="398BB7B4" w:rsidR="00082A62" w:rsidRPr="007E2DE2" w:rsidRDefault="00D025AC" w:rsidP="006B4DD7">
      <w:pPr>
        <w:pStyle w:val="HE1111"/>
        <w:rPr>
          <w:rFonts w:cs="Times New Roman"/>
        </w:rPr>
      </w:pPr>
      <w:bookmarkStart w:id="51" w:name="_Toc232436710"/>
      <w:r w:rsidRPr="007E2DE2">
        <w:rPr>
          <w:rFonts w:cs="Times New Roman"/>
        </w:rPr>
        <w:t>3.1.1.1 Screen Flow of Guest/User</w:t>
      </w:r>
      <w:bookmarkEnd w:id="50"/>
      <w:bookmarkEnd w:id="51"/>
    </w:p>
    <w:p w14:paraId="598C5BBD" w14:textId="77777777" w:rsidR="003A07B3" w:rsidRPr="007E2DE2" w:rsidRDefault="00521BB9" w:rsidP="003A07B3">
      <w:pPr>
        <w:keepNext/>
        <w:spacing w:after="80"/>
        <w:jc w:val="center"/>
        <w:rPr>
          <w:rFonts w:cs="Times New Roman"/>
        </w:rPr>
      </w:pPr>
      <w:r w:rsidRPr="007E2DE2">
        <w:rPr>
          <w:rFonts w:cs="Times New Roman"/>
          <w:noProof/>
          <w:lang w:val="vi-VN"/>
        </w:rPr>
        <w:drawing>
          <wp:inline distT="0" distB="0" distL="0" distR="0" wp14:anchorId="7B87F38C" wp14:editId="7E15870C">
            <wp:extent cx="5780314" cy="435746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stretch>
                      <a:fillRect/>
                    </a:stretch>
                  </pic:blipFill>
                  <pic:spPr>
                    <a:xfrm>
                      <a:off x="0" y="0"/>
                      <a:ext cx="5791284" cy="4365737"/>
                    </a:xfrm>
                    <a:prstGeom prst="rect">
                      <a:avLst/>
                    </a:prstGeom>
                  </pic:spPr>
                </pic:pic>
              </a:graphicData>
            </a:graphic>
          </wp:inline>
        </w:drawing>
      </w:r>
    </w:p>
    <w:p w14:paraId="3C52AE12" w14:textId="5847466F" w:rsidR="00521BB9" w:rsidRPr="007E2DE2" w:rsidRDefault="003A07B3" w:rsidP="003A07B3">
      <w:pPr>
        <w:pStyle w:val="Caption"/>
        <w:jc w:val="center"/>
        <w:rPr>
          <w:rFonts w:cs="Times New Roman"/>
          <w:i/>
          <w:iCs/>
        </w:rPr>
      </w:pPr>
      <w:bookmarkStart w:id="52" w:name="_Toc232436892"/>
      <w:bookmarkStart w:id="53" w:name="_Toc232436939"/>
      <w:bookmarkStart w:id="54" w:name="_Toc232440321"/>
      <w:bookmarkStart w:id="55" w:name="_Toc232449134"/>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8</w:t>
      </w:r>
      <w:r w:rsidRPr="007E2DE2">
        <w:rPr>
          <w:rFonts w:cs="Times New Roman"/>
          <w:i/>
          <w:iCs/>
        </w:rPr>
        <w:fldChar w:fldCharType="end"/>
      </w:r>
      <w:r w:rsidRPr="007E2DE2">
        <w:rPr>
          <w:rFonts w:cs="Times New Roman"/>
          <w:i/>
          <w:iCs/>
          <w:lang w:val="vi-VN"/>
        </w:rPr>
        <w:t xml:space="preserve">: </w:t>
      </w:r>
      <w:r w:rsidRPr="007E2DE2">
        <w:rPr>
          <w:rFonts w:cs="Times New Roman"/>
          <w:i/>
          <w:iCs/>
        </w:rPr>
        <w:t>Screen Flow of Guest/User</w:t>
      </w:r>
      <w:bookmarkEnd w:id="52"/>
      <w:bookmarkEnd w:id="53"/>
      <w:bookmarkEnd w:id="54"/>
      <w:bookmarkEnd w:id="55"/>
    </w:p>
    <w:p w14:paraId="007D026F" w14:textId="20B3A7DC" w:rsidR="003A07B3" w:rsidRPr="007E2DE2" w:rsidRDefault="003A07B3" w:rsidP="006B4DD7">
      <w:pPr>
        <w:pStyle w:val="HE1111"/>
        <w:rPr>
          <w:rFonts w:cs="Times New Roman"/>
          <w:lang w:val="vi-VN"/>
        </w:rPr>
      </w:pPr>
      <w:bookmarkStart w:id="56" w:name="_Toc232436511"/>
      <w:bookmarkStart w:id="57" w:name="_Toc232436711"/>
      <w:r w:rsidRPr="007E2DE2">
        <w:rPr>
          <w:rFonts w:cs="Times New Roman"/>
        </w:rPr>
        <w:t>3</w:t>
      </w:r>
      <w:r w:rsidRPr="007E2DE2">
        <w:rPr>
          <w:rFonts w:cs="Times New Roman"/>
          <w:lang w:val="vi-VN"/>
        </w:rPr>
        <w:t>.1.1.2</w:t>
      </w:r>
      <w:r w:rsidRPr="007E2DE2">
        <w:rPr>
          <w:rFonts w:cs="Times New Roman"/>
        </w:rPr>
        <w:t xml:space="preserve"> Screen Flow of Project</w:t>
      </w:r>
      <w:r w:rsidRPr="007E2DE2">
        <w:rPr>
          <w:rFonts w:cs="Times New Roman"/>
          <w:lang w:val="vi-VN"/>
        </w:rPr>
        <w:t xml:space="preserve"> Leader</w:t>
      </w:r>
      <w:bookmarkEnd w:id="56"/>
      <w:bookmarkEnd w:id="57"/>
    </w:p>
    <w:p w14:paraId="5291E57E" w14:textId="77777777" w:rsidR="00025FB1" w:rsidRPr="007E2DE2" w:rsidRDefault="00025FB1" w:rsidP="00025FB1">
      <w:pPr>
        <w:keepNext/>
        <w:spacing w:after="160"/>
        <w:jc w:val="center"/>
        <w:rPr>
          <w:rFonts w:cs="Times New Roman"/>
        </w:rPr>
      </w:pPr>
      <w:r w:rsidRPr="007E2DE2">
        <w:rPr>
          <w:rFonts w:cs="Times New Roman"/>
          <w:b/>
          <w:noProof/>
          <w:sz w:val="20"/>
        </w:rPr>
        <w:lastRenderedPageBreak/>
        <w:drawing>
          <wp:inline distT="0" distB="0" distL="0" distR="0" wp14:anchorId="694ECB6F" wp14:editId="129CEF71">
            <wp:extent cx="5943600" cy="41903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stretch>
                      <a:fillRect/>
                    </a:stretch>
                  </pic:blipFill>
                  <pic:spPr>
                    <a:xfrm>
                      <a:off x="0" y="0"/>
                      <a:ext cx="5943600" cy="4190365"/>
                    </a:xfrm>
                    <a:prstGeom prst="rect">
                      <a:avLst/>
                    </a:prstGeom>
                  </pic:spPr>
                </pic:pic>
              </a:graphicData>
            </a:graphic>
          </wp:inline>
        </w:drawing>
      </w:r>
    </w:p>
    <w:p w14:paraId="421DEEA3" w14:textId="756F72BB" w:rsidR="00025FB1" w:rsidRPr="007E2DE2" w:rsidRDefault="00025FB1" w:rsidP="00025FB1">
      <w:pPr>
        <w:pStyle w:val="Caption"/>
        <w:jc w:val="center"/>
        <w:rPr>
          <w:rFonts w:cs="Times New Roman"/>
          <w:i/>
          <w:iCs/>
        </w:rPr>
      </w:pPr>
      <w:bookmarkStart w:id="58" w:name="_Toc232436893"/>
      <w:bookmarkStart w:id="59" w:name="_Toc232436940"/>
      <w:bookmarkStart w:id="60" w:name="_Toc232440322"/>
      <w:bookmarkStart w:id="61" w:name="_Toc232449135"/>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9</w:t>
      </w:r>
      <w:r w:rsidRPr="007E2DE2">
        <w:rPr>
          <w:rFonts w:cs="Times New Roman"/>
          <w:i/>
          <w:iCs/>
        </w:rPr>
        <w:fldChar w:fldCharType="end"/>
      </w:r>
      <w:r w:rsidRPr="007E2DE2">
        <w:rPr>
          <w:rFonts w:cs="Times New Roman"/>
          <w:i/>
          <w:iCs/>
        </w:rPr>
        <w:t>: Screen Flow of Project Leader</w:t>
      </w:r>
      <w:bookmarkEnd w:id="58"/>
      <w:bookmarkEnd w:id="59"/>
      <w:bookmarkEnd w:id="60"/>
      <w:bookmarkEnd w:id="61"/>
    </w:p>
    <w:p w14:paraId="66F150E2" w14:textId="4F87EF97" w:rsidR="001728FC" w:rsidRPr="007E2DE2" w:rsidRDefault="001728FC" w:rsidP="006B4DD7">
      <w:pPr>
        <w:pStyle w:val="HE1111"/>
        <w:rPr>
          <w:rFonts w:cs="Times New Roman"/>
          <w:lang w:val="vi-VN"/>
        </w:rPr>
      </w:pPr>
      <w:bookmarkStart w:id="62" w:name="_Toc232436512"/>
      <w:bookmarkStart w:id="63" w:name="_Toc232436712"/>
      <w:r w:rsidRPr="007E2DE2">
        <w:rPr>
          <w:rFonts w:cs="Times New Roman"/>
        </w:rPr>
        <w:t>3</w:t>
      </w:r>
      <w:r w:rsidRPr="007E2DE2">
        <w:rPr>
          <w:rFonts w:cs="Times New Roman"/>
          <w:lang w:val="vi-VN"/>
        </w:rPr>
        <w:t>.1.1.3</w:t>
      </w:r>
      <w:r w:rsidRPr="007E2DE2">
        <w:rPr>
          <w:rFonts w:cs="Times New Roman"/>
        </w:rPr>
        <w:t xml:space="preserve"> Screen Flow of Team</w:t>
      </w:r>
      <w:r w:rsidRPr="007E2DE2">
        <w:rPr>
          <w:rFonts w:cs="Times New Roman"/>
          <w:lang w:val="vi-VN"/>
        </w:rPr>
        <w:t xml:space="preserve"> Member</w:t>
      </w:r>
      <w:bookmarkEnd w:id="62"/>
      <w:bookmarkEnd w:id="63"/>
    </w:p>
    <w:p w14:paraId="5079346D" w14:textId="77777777" w:rsidR="00A90BBE" w:rsidRPr="007E2DE2" w:rsidRDefault="00A90BBE" w:rsidP="00A90BBE">
      <w:pPr>
        <w:keepNext/>
        <w:spacing w:after="160"/>
        <w:jc w:val="center"/>
        <w:rPr>
          <w:rFonts w:cs="Times New Roman"/>
        </w:rPr>
      </w:pPr>
      <w:r w:rsidRPr="007E2DE2">
        <w:rPr>
          <w:rFonts w:cs="Times New Roman"/>
          <w:b/>
          <w:noProof/>
          <w:sz w:val="20"/>
        </w:rPr>
        <w:drawing>
          <wp:inline distT="0" distB="0" distL="0" distR="0" wp14:anchorId="708FBD79" wp14:editId="2F1847B5">
            <wp:extent cx="5940909" cy="3068782"/>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stretch>
                      <a:fillRect/>
                    </a:stretch>
                  </pic:blipFill>
                  <pic:spPr>
                    <a:xfrm>
                      <a:off x="0" y="0"/>
                      <a:ext cx="5956395" cy="3076781"/>
                    </a:xfrm>
                    <a:prstGeom prst="rect">
                      <a:avLst/>
                    </a:prstGeom>
                  </pic:spPr>
                </pic:pic>
              </a:graphicData>
            </a:graphic>
          </wp:inline>
        </w:drawing>
      </w:r>
    </w:p>
    <w:p w14:paraId="54DD0D11" w14:textId="7035BCC5" w:rsidR="00A90BBE" w:rsidRPr="007E2DE2" w:rsidRDefault="00A90BBE" w:rsidP="00A90BBE">
      <w:pPr>
        <w:pStyle w:val="Caption"/>
        <w:jc w:val="center"/>
        <w:rPr>
          <w:rFonts w:cs="Times New Roman"/>
          <w:i/>
          <w:iCs/>
        </w:rPr>
      </w:pPr>
      <w:bookmarkStart w:id="64" w:name="_Toc232436894"/>
      <w:bookmarkStart w:id="65" w:name="_Toc232436941"/>
      <w:bookmarkStart w:id="66" w:name="_Toc232440323"/>
      <w:bookmarkStart w:id="67" w:name="_Toc232449136"/>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10</w:t>
      </w:r>
      <w:r w:rsidRPr="007E2DE2">
        <w:rPr>
          <w:rFonts w:cs="Times New Roman"/>
          <w:i/>
          <w:iCs/>
        </w:rPr>
        <w:fldChar w:fldCharType="end"/>
      </w:r>
      <w:r w:rsidRPr="007E2DE2">
        <w:rPr>
          <w:rFonts w:cs="Times New Roman"/>
          <w:i/>
          <w:iCs/>
        </w:rPr>
        <w:t>: Screen Flow of Team Member</w:t>
      </w:r>
      <w:bookmarkEnd w:id="64"/>
      <w:bookmarkEnd w:id="65"/>
      <w:bookmarkEnd w:id="66"/>
      <w:bookmarkEnd w:id="67"/>
    </w:p>
    <w:p w14:paraId="4658F018" w14:textId="77777777" w:rsidR="00A90BBE" w:rsidRPr="007E2DE2" w:rsidRDefault="00A90BBE" w:rsidP="006B4DD7">
      <w:pPr>
        <w:pStyle w:val="HE1111"/>
        <w:rPr>
          <w:rFonts w:cs="Times New Roman"/>
          <w:lang w:val="vi-VN"/>
        </w:rPr>
      </w:pPr>
      <w:bookmarkStart w:id="68" w:name="_Toc232436513"/>
      <w:bookmarkStart w:id="69" w:name="_Toc232436713"/>
      <w:r w:rsidRPr="007E2DE2">
        <w:rPr>
          <w:rFonts w:cs="Times New Roman"/>
        </w:rPr>
        <w:lastRenderedPageBreak/>
        <w:t>3</w:t>
      </w:r>
      <w:r w:rsidRPr="007E2DE2">
        <w:rPr>
          <w:rFonts w:cs="Times New Roman"/>
          <w:lang w:val="vi-VN"/>
        </w:rPr>
        <w:t>.1.1.3</w:t>
      </w:r>
      <w:r w:rsidRPr="007E2DE2">
        <w:rPr>
          <w:rFonts w:cs="Times New Roman"/>
        </w:rPr>
        <w:t xml:space="preserve"> Screen Flow of Team</w:t>
      </w:r>
      <w:r w:rsidRPr="007E2DE2">
        <w:rPr>
          <w:rFonts w:cs="Times New Roman"/>
          <w:lang w:val="vi-VN"/>
        </w:rPr>
        <w:t xml:space="preserve"> Member</w:t>
      </w:r>
      <w:bookmarkEnd w:id="68"/>
      <w:bookmarkEnd w:id="69"/>
    </w:p>
    <w:p w14:paraId="3A5D0996" w14:textId="77777777" w:rsidR="00A90BBE" w:rsidRPr="007E2DE2" w:rsidRDefault="00A90BBE" w:rsidP="00A90BBE">
      <w:pPr>
        <w:keepNext/>
        <w:spacing w:after="160"/>
        <w:jc w:val="center"/>
        <w:rPr>
          <w:rFonts w:cs="Times New Roman"/>
        </w:rPr>
      </w:pPr>
      <w:r w:rsidRPr="007E2DE2">
        <w:rPr>
          <w:rFonts w:cs="Times New Roman"/>
          <w:b/>
          <w:noProof/>
          <w:sz w:val="20"/>
        </w:rPr>
        <w:drawing>
          <wp:inline distT="0" distB="0" distL="0" distR="0" wp14:anchorId="38F6B20F" wp14:editId="1F608106">
            <wp:extent cx="5943600" cy="4163291"/>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stretch>
                      <a:fillRect/>
                    </a:stretch>
                  </pic:blipFill>
                  <pic:spPr>
                    <a:xfrm>
                      <a:off x="0" y="0"/>
                      <a:ext cx="5946118" cy="4165055"/>
                    </a:xfrm>
                    <a:prstGeom prst="rect">
                      <a:avLst/>
                    </a:prstGeom>
                  </pic:spPr>
                </pic:pic>
              </a:graphicData>
            </a:graphic>
          </wp:inline>
        </w:drawing>
      </w:r>
    </w:p>
    <w:p w14:paraId="1E45A240" w14:textId="06768FE6" w:rsidR="00A90BBE" w:rsidRPr="007E2DE2" w:rsidRDefault="00A90BBE" w:rsidP="00A90BBE">
      <w:pPr>
        <w:pStyle w:val="Caption"/>
        <w:jc w:val="center"/>
        <w:rPr>
          <w:rFonts w:cs="Times New Roman"/>
          <w:i/>
          <w:iCs/>
        </w:rPr>
      </w:pPr>
      <w:bookmarkStart w:id="70" w:name="_Toc232436895"/>
      <w:bookmarkStart w:id="71" w:name="_Toc232436942"/>
      <w:bookmarkStart w:id="72" w:name="_Toc232440324"/>
      <w:bookmarkStart w:id="73" w:name="_Toc232449137"/>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11</w:t>
      </w:r>
      <w:r w:rsidRPr="007E2DE2">
        <w:rPr>
          <w:rFonts w:cs="Times New Roman"/>
          <w:i/>
          <w:iCs/>
        </w:rPr>
        <w:fldChar w:fldCharType="end"/>
      </w:r>
      <w:r w:rsidRPr="007E2DE2">
        <w:rPr>
          <w:rFonts w:cs="Times New Roman"/>
          <w:i/>
          <w:iCs/>
        </w:rPr>
        <w:t>: Screen Flow of Mentor</w:t>
      </w:r>
      <w:bookmarkEnd w:id="70"/>
      <w:bookmarkEnd w:id="71"/>
      <w:bookmarkEnd w:id="72"/>
      <w:bookmarkEnd w:id="73"/>
    </w:p>
    <w:p w14:paraId="51EC346D" w14:textId="77777777" w:rsidR="00082A62" w:rsidRPr="007E2DE2" w:rsidRDefault="008D60CE" w:rsidP="006B4DD7">
      <w:pPr>
        <w:pStyle w:val="HE111"/>
        <w:rPr>
          <w:rFonts w:cs="Times New Roman"/>
        </w:rPr>
      </w:pPr>
      <w:bookmarkStart w:id="74" w:name="_Toc232436514"/>
      <w:bookmarkStart w:id="75" w:name="_Toc232436714"/>
      <w:r w:rsidRPr="007E2DE2">
        <w:rPr>
          <w:rFonts w:cs="Times New Roman"/>
        </w:rPr>
        <w:t>3.1.2 Screen Descriptions</w:t>
      </w:r>
      <w:bookmarkEnd w:id="74"/>
      <w:bookmarkEnd w:id="75"/>
    </w:p>
    <w:tbl>
      <w:tblPr>
        <w:tblStyle w:val="TableGrid"/>
        <w:tblW w:w="10343" w:type="dxa"/>
        <w:tblLook w:val="04A0" w:firstRow="1" w:lastRow="0" w:firstColumn="1" w:lastColumn="0" w:noHBand="0" w:noVBand="1"/>
      </w:tblPr>
      <w:tblGrid>
        <w:gridCol w:w="704"/>
        <w:gridCol w:w="1701"/>
        <w:gridCol w:w="4536"/>
        <w:gridCol w:w="3402"/>
      </w:tblGrid>
      <w:tr w:rsidR="007C2228" w:rsidRPr="007E2DE2" w14:paraId="6FAF6D3A" w14:textId="77777777" w:rsidTr="007C2228">
        <w:tc>
          <w:tcPr>
            <w:tcW w:w="704" w:type="dxa"/>
            <w:shd w:val="clear" w:color="auto" w:fill="D9EAF7"/>
          </w:tcPr>
          <w:p w14:paraId="1ABB288F" w14:textId="40D122D3" w:rsidR="007C2228" w:rsidRPr="007E2DE2" w:rsidRDefault="007C2228" w:rsidP="007C2228">
            <w:pPr>
              <w:spacing w:after="0" w:line="240" w:lineRule="auto"/>
              <w:rPr>
                <w:rFonts w:cs="Times New Roman"/>
                <w:b/>
                <w:lang w:val="vi-VN"/>
              </w:rPr>
            </w:pPr>
            <w:r w:rsidRPr="007E2DE2">
              <w:rPr>
                <w:rFonts w:cs="Times New Roman"/>
                <w:b/>
                <w:lang w:val="vi-VN"/>
              </w:rPr>
              <w:t>#</w:t>
            </w:r>
          </w:p>
        </w:tc>
        <w:tc>
          <w:tcPr>
            <w:tcW w:w="1701" w:type="dxa"/>
            <w:shd w:val="clear" w:color="auto" w:fill="D9EAF7"/>
            <w:vAlign w:val="center"/>
          </w:tcPr>
          <w:p w14:paraId="6DA407D2" w14:textId="22972034" w:rsidR="007C2228" w:rsidRPr="007E2DE2" w:rsidRDefault="007C2228" w:rsidP="007C2228">
            <w:pPr>
              <w:spacing w:after="0" w:line="240" w:lineRule="auto"/>
              <w:rPr>
                <w:rFonts w:cs="Times New Roman"/>
              </w:rPr>
            </w:pPr>
            <w:r w:rsidRPr="007E2DE2">
              <w:rPr>
                <w:rFonts w:cs="Times New Roman"/>
                <w:b/>
              </w:rPr>
              <w:t>Screen</w:t>
            </w:r>
          </w:p>
        </w:tc>
        <w:tc>
          <w:tcPr>
            <w:tcW w:w="4536" w:type="dxa"/>
            <w:shd w:val="clear" w:color="auto" w:fill="D9EAF7"/>
            <w:vAlign w:val="center"/>
          </w:tcPr>
          <w:p w14:paraId="48CCF568" w14:textId="63EAA6C2" w:rsidR="007C2228" w:rsidRPr="007E2DE2" w:rsidRDefault="007C2228" w:rsidP="007C2228">
            <w:pPr>
              <w:spacing w:after="0" w:line="240" w:lineRule="auto"/>
              <w:rPr>
                <w:rFonts w:cs="Times New Roman"/>
              </w:rPr>
            </w:pPr>
            <w:r w:rsidRPr="007E2DE2">
              <w:rPr>
                <w:rFonts w:cs="Times New Roman"/>
                <w:b/>
              </w:rPr>
              <w:t>Purpose</w:t>
            </w:r>
          </w:p>
        </w:tc>
        <w:tc>
          <w:tcPr>
            <w:tcW w:w="3402" w:type="dxa"/>
            <w:shd w:val="clear" w:color="auto" w:fill="D9EAF7"/>
            <w:vAlign w:val="center"/>
          </w:tcPr>
          <w:p w14:paraId="79EF62D5" w14:textId="77777777" w:rsidR="007C2228" w:rsidRPr="007E2DE2" w:rsidRDefault="007C2228" w:rsidP="007C2228">
            <w:pPr>
              <w:spacing w:after="0" w:line="240" w:lineRule="auto"/>
              <w:rPr>
                <w:rFonts w:cs="Times New Roman"/>
              </w:rPr>
            </w:pPr>
            <w:r w:rsidRPr="007E2DE2">
              <w:rPr>
                <w:rFonts w:cs="Times New Roman"/>
                <w:b/>
              </w:rPr>
              <w:t>Status / Note</w:t>
            </w:r>
          </w:p>
        </w:tc>
      </w:tr>
      <w:tr w:rsidR="007C2228" w:rsidRPr="007E2DE2" w14:paraId="6D2CEFB6" w14:textId="77777777" w:rsidTr="007C2228">
        <w:tc>
          <w:tcPr>
            <w:tcW w:w="704" w:type="dxa"/>
          </w:tcPr>
          <w:p w14:paraId="0BB50BD0" w14:textId="0AE4CB80" w:rsidR="007C2228" w:rsidRPr="007E2DE2" w:rsidRDefault="007C2228" w:rsidP="007C2228">
            <w:pPr>
              <w:spacing w:after="0" w:line="240" w:lineRule="auto"/>
              <w:rPr>
                <w:rFonts w:cs="Times New Roman"/>
                <w:sz w:val="20"/>
              </w:rPr>
            </w:pPr>
            <w:r w:rsidRPr="007E2DE2">
              <w:rPr>
                <w:rFonts w:cs="Times New Roman"/>
                <w:sz w:val="20"/>
              </w:rPr>
              <w:t>1</w:t>
            </w:r>
          </w:p>
        </w:tc>
        <w:tc>
          <w:tcPr>
            <w:tcW w:w="1701" w:type="dxa"/>
            <w:vAlign w:val="center"/>
          </w:tcPr>
          <w:p w14:paraId="37FE40FB" w14:textId="190FBC3C" w:rsidR="007C2228" w:rsidRPr="007E2DE2" w:rsidRDefault="007C2228" w:rsidP="007C2228">
            <w:pPr>
              <w:spacing w:after="0" w:line="240" w:lineRule="auto"/>
              <w:rPr>
                <w:rFonts w:cs="Times New Roman"/>
              </w:rPr>
            </w:pPr>
            <w:r w:rsidRPr="007E2DE2">
              <w:rPr>
                <w:rFonts w:cs="Times New Roman"/>
                <w:sz w:val="20"/>
              </w:rPr>
              <w:t>Login/Register</w:t>
            </w:r>
          </w:p>
        </w:tc>
        <w:tc>
          <w:tcPr>
            <w:tcW w:w="4536" w:type="dxa"/>
            <w:vAlign w:val="center"/>
          </w:tcPr>
          <w:p w14:paraId="300FC137" w14:textId="3EDAC7EE" w:rsidR="007C2228" w:rsidRPr="007E2DE2" w:rsidRDefault="007C2228" w:rsidP="007C2228">
            <w:pPr>
              <w:spacing w:after="0" w:line="240" w:lineRule="auto"/>
              <w:rPr>
                <w:rFonts w:cs="Times New Roman"/>
              </w:rPr>
            </w:pPr>
            <w:r w:rsidRPr="007E2DE2">
              <w:rPr>
                <w:rFonts w:cs="Times New Roman"/>
                <w:sz w:val="20"/>
              </w:rPr>
              <w:t>Authenticate users and verify accounts.</w:t>
            </w:r>
          </w:p>
        </w:tc>
        <w:tc>
          <w:tcPr>
            <w:tcW w:w="3402" w:type="dxa"/>
            <w:vAlign w:val="center"/>
          </w:tcPr>
          <w:p w14:paraId="67742143" w14:textId="77777777" w:rsidR="007C2228" w:rsidRPr="007E2DE2" w:rsidRDefault="007C2228" w:rsidP="007C2228">
            <w:pPr>
              <w:spacing w:after="0" w:line="240" w:lineRule="auto"/>
              <w:rPr>
                <w:rFonts w:cs="Times New Roman"/>
              </w:rPr>
            </w:pPr>
            <w:r w:rsidRPr="007E2DE2">
              <w:rPr>
                <w:rFonts w:cs="Times New Roman"/>
                <w:sz w:val="20"/>
              </w:rPr>
              <w:t>Implemented in frontend auth module.</w:t>
            </w:r>
          </w:p>
        </w:tc>
      </w:tr>
      <w:tr w:rsidR="007C2228" w:rsidRPr="007E2DE2" w14:paraId="6337BCB5" w14:textId="77777777" w:rsidTr="007C2228">
        <w:tc>
          <w:tcPr>
            <w:tcW w:w="704" w:type="dxa"/>
          </w:tcPr>
          <w:p w14:paraId="0C8255A0" w14:textId="2623F083" w:rsidR="007C2228" w:rsidRPr="007E2DE2" w:rsidRDefault="007C2228" w:rsidP="007C2228">
            <w:pPr>
              <w:spacing w:after="0" w:line="240" w:lineRule="auto"/>
              <w:rPr>
                <w:rFonts w:cs="Times New Roman"/>
                <w:sz w:val="20"/>
              </w:rPr>
            </w:pPr>
            <w:r w:rsidRPr="007E2DE2">
              <w:rPr>
                <w:rFonts w:cs="Times New Roman"/>
                <w:sz w:val="20"/>
              </w:rPr>
              <w:t>2</w:t>
            </w:r>
          </w:p>
        </w:tc>
        <w:tc>
          <w:tcPr>
            <w:tcW w:w="1701" w:type="dxa"/>
            <w:vAlign w:val="center"/>
          </w:tcPr>
          <w:p w14:paraId="6FF51A4A" w14:textId="3B92DF03" w:rsidR="007C2228" w:rsidRPr="007E2DE2" w:rsidRDefault="007C2228" w:rsidP="007C2228">
            <w:pPr>
              <w:spacing w:after="0" w:line="240" w:lineRule="auto"/>
              <w:rPr>
                <w:rFonts w:cs="Times New Roman"/>
              </w:rPr>
            </w:pPr>
            <w:r w:rsidRPr="007E2DE2">
              <w:rPr>
                <w:rFonts w:cs="Times New Roman"/>
                <w:sz w:val="20"/>
              </w:rPr>
              <w:t>Project Dashboard</w:t>
            </w:r>
          </w:p>
        </w:tc>
        <w:tc>
          <w:tcPr>
            <w:tcW w:w="4536" w:type="dxa"/>
            <w:vAlign w:val="center"/>
          </w:tcPr>
          <w:p w14:paraId="28FE8EC8" w14:textId="0794280D" w:rsidR="007C2228" w:rsidRPr="007E2DE2" w:rsidRDefault="007C2228" w:rsidP="007C2228">
            <w:pPr>
              <w:spacing w:after="0" w:line="240" w:lineRule="auto"/>
              <w:rPr>
                <w:rFonts w:cs="Times New Roman"/>
              </w:rPr>
            </w:pPr>
            <w:r w:rsidRPr="007E2DE2">
              <w:rPr>
                <w:rFonts w:cs="Times New Roman"/>
                <w:sz w:val="20"/>
              </w:rPr>
              <w:t>Show project health, progress and recent activity.</w:t>
            </w:r>
          </w:p>
        </w:tc>
        <w:tc>
          <w:tcPr>
            <w:tcW w:w="3402" w:type="dxa"/>
            <w:vAlign w:val="center"/>
          </w:tcPr>
          <w:p w14:paraId="48B858E9" w14:textId="77777777" w:rsidR="007C2228" w:rsidRPr="007E2DE2" w:rsidRDefault="007C2228" w:rsidP="007C2228">
            <w:pPr>
              <w:spacing w:after="0" w:line="240" w:lineRule="auto"/>
              <w:rPr>
                <w:rFonts w:cs="Times New Roman"/>
              </w:rPr>
            </w:pPr>
            <w:r w:rsidRPr="007E2DE2">
              <w:rPr>
                <w:rFonts w:cs="Times New Roman"/>
                <w:sz w:val="20"/>
              </w:rPr>
              <w:t>Implemented in workspace module.</w:t>
            </w:r>
          </w:p>
        </w:tc>
      </w:tr>
      <w:tr w:rsidR="007C2228" w:rsidRPr="007E2DE2" w14:paraId="0F0D9A0B" w14:textId="77777777" w:rsidTr="007C2228">
        <w:tc>
          <w:tcPr>
            <w:tcW w:w="704" w:type="dxa"/>
          </w:tcPr>
          <w:p w14:paraId="62A1746E" w14:textId="478E99EA" w:rsidR="007C2228" w:rsidRPr="007E2DE2" w:rsidRDefault="007C2228" w:rsidP="007C2228">
            <w:pPr>
              <w:spacing w:after="0" w:line="240" w:lineRule="auto"/>
              <w:rPr>
                <w:rFonts w:cs="Times New Roman"/>
                <w:sz w:val="20"/>
              </w:rPr>
            </w:pPr>
            <w:r w:rsidRPr="007E2DE2">
              <w:rPr>
                <w:rFonts w:cs="Times New Roman"/>
                <w:sz w:val="20"/>
              </w:rPr>
              <w:t>3</w:t>
            </w:r>
          </w:p>
        </w:tc>
        <w:tc>
          <w:tcPr>
            <w:tcW w:w="1701" w:type="dxa"/>
            <w:vAlign w:val="center"/>
          </w:tcPr>
          <w:p w14:paraId="6C4F5254" w14:textId="7F1BA54D" w:rsidR="007C2228" w:rsidRPr="007E2DE2" w:rsidRDefault="007C2228" w:rsidP="007C2228">
            <w:pPr>
              <w:spacing w:after="0" w:line="240" w:lineRule="auto"/>
              <w:rPr>
                <w:rFonts w:cs="Times New Roman"/>
              </w:rPr>
            </w:pPr>
            <w:r w:rsidRPr="007E2DE2">
              <w:rPr>
                <w:rFonts w:cs="Times New Roman"/>
                <w:sz w:val="20"/>
              </w:rPr>
              <w:t>Requirement Page</w:t>
            </w:r>
          </w:p>
        </w:tc>
        <w:tc>
          <w:tcPr>
            <w:tcW w:w="4536" w:type="dxa"/>
            <w:vAlign w:val="center"/>
          </w:tcPr>
          <w:p w14:paraId="3A1653E8" w14:textId="4BD46A72" w:rsidR="007C2228" w:rsidRPr="007E2DE2" w:rsidRDefault="007C2228" w:rsidP="007C2228">
            <w:pPr>
              <w:spacing w:after="0" w:line="240" w:lineRule="auto"/>
              <w:rPr>
                <w:rFonts w:cs="Times New Roman"/>
              </w:rPr>
            </w:pPr>
            <w:r w:rsidRPr="007E2DE2">
              <w:rPr>
                <w:rFonts w:cs="Times New Roman"/>
                <w:sz w:val="20"/>
              </w:rPr>
              <w:t>Manage project requirements and acceptance criteria.</w:t>
            </w:r>
          </w:p>
        </w:tc>
        <w:tc>
          <w:tcPr>
            <w:tcW w:w="3402" w:type="dxa"/>
            <w:vAlign w:val="center"/>
          </w:tcPr>
          <w:p w14:paraId="059DBAA2" w14:textId="77777777" w:rsidR="007C2228" w:rsidRPr="007E2DE2" w:rsidRDefault="007C2228" w:rsidP="007C2228">
            <w:pPr>
              <w:spacing w:after="0" w:line="240" w:lineRule="auto"/>
              <w:rPr>
                <w:rFonts w:cs="Times New Roman"/>
              </w:rPr>
            </w:pPr>
            <w:r w:rsidRPr="007E2DE2">
              <w:rPr>
                <w:rFonts w:cs="Times New Roman"/>
                <w:sz w:val="20"/>
              </w:rPr>
              <w:t>Implemented in requirement module.</w:t>
            </w:r>
          </w:p>
        </w:tc>
      </w:tr>
      <w:tr w:rsidR="007C2228" w:rsidRPr="007E2DE2" w14:paraId="2F539FCE" w14:textId="77777777" w:rsidTr="007C2228">
        <w:tc>
          <w:tcPr>
            <w:tcW w:w="704" w:type="dxa"/>
          </w:tcPr>
          <w:p w14:paraId="016321EC" w14:textId="1D8C3A90" w:rsidR="007C2228" w:rsidRPr="007E2DE2" w:rsidRDefault="007C2228" w:rsidP="007C2228">
            <w:pPr>
              <w:spacing w:after="0" w:line="240" w:lineRule="auto"/>
              <w:rPr>
                <w:rFonts w:cs="Times New Roman"/>
                <w:sz w:val="20"/>
              </w:rPr>
            </w:pPr>
            <w:r w:rsidRPr="007E2DE2">
              <w:rPr>
                <w:rFonts w:cs="Times New Roman"/>
                <w:sz w:val="20"/>
              </w:rPr>
              <w:t>4</w:t>
            </w:r>
          </w:p>
        </w:tc>
        <w:tc>
          <w:tcPr>
            <w:tcW w:w="1701" w:type="dxa"/>
            <w:vAlign w:val="center"/>
          </w:tcPr>
          <w:p w14:paraId="17DB4C86" w14:textId="66FC8ABB" w:rsidR="007C2228" w:rsidRPr="007E2DE2" w:rsidRDefault="007C2228" w:rsidP="007C2228">
            <w:pPr>
              <w:spacing w:after="0" w:line="240" w:lineRule="auto"/>
              <w:rPr>
                <w:rFonts w:cs="Times New Roman"/>
              </w:rPr>
            </w:pPr>
            <w:r w:rsidRPr="007E2DE2">
              <w:rPr>
                <w:rFonts w:cs="Times New Roman"/>
                <w:sz w:val="20"/>
              </w:rPr>
              <w:t>Sprint Page</w:t>
            </w:r>
          </w:p>
        </w:tc>
        <w:tc>
          <w:tcPr>
            <w:tcW w:w="4536" w:type="dxa"/>
            <w:vAlign w:val="center"/>
          </w:tcPr>
          <w:p w14:paraId="531370D1" w14:textId="5831BF84" w:rsidR="007C2228" w:rsidRPr="007E2DE2" w:rsidRDefault="007C2228" w:rsidP="007C2228">
            <w:pPr>
              <w:spacing w:after="0" w:line="240" w:lineRule="auto"/>
              <w:rPr>
                <w:rFonts w:cs="Times New Roman"/>
              </w:rPr>
            </w:pPr>
            <w:r w:rsidRPr="007E2DE2">
              <w:rPr>
                <w:rFonts w:cs="Times New Roman"/>
                <w:sz w:val="20"/>
              </w:rPr>
              <w:t>Plan sprint goals and task schedule.</w:t>
            </w:r>
          </w:p>
        </w:tc>
        <w:tc>
          <w:tcPr>
            <w:tcW w:w="3402" w:type="dxa"/>
            <w:vAlign w:val="center"/>
          </w:tcPr>
          <w:p w14:paraId="2BDBEE59" w14:textId="77777777" w:rsidR="007C2228" w:rsidRPr="007E2DE2" w:rsidRDefault="007C2228" w:rsidP="007C2228">
            <w:pPr>
              <w:spacing w:after="0" w:line="240" w:lineRule="auto"/>
              <w:rPr>
                <w:rFonts w:cs="Times New Roman"/>
              </w:rPr>
            </w:pPr>
            <w:r w:rsidRPr="007E2DE2">
              <w:rPr>
                <w:rFonts w:cs="Times New Roman"/>
                <w:sz w:val="20"/>
              </w:rPr>
              <w:t>Implemented in sprint module.</w:t>
            </w:r>
          </w:p>
        </w:tc>
      </w:tr>
      <w:tr w:rsidR="007C2228" w:rsidRPr="007E2DE2" w14:paraId="33932A55" w14:textId="77777777" w:rsidTr="007C2228">
        <w:tc>
          <w:tcPr>
            <w:tcW w:w="704" w:type="dxa"/>
          </w:tcPr>
          <w:p w14:paraId="0199926F" w14:textId="2FFE1600" w:rsidR="007C2228" w:rsidRPr="007E2DE2" w:rsidRDefault="007C2228" w:rsidP="007C2228">
            <w:pPr>
              <w:spacing w:after="0" w:line="240" w:lineRule="auto"/>
              <w:rPr>
                <w:rFonts w:cs="Times New Roman"/>
                <w:sz w:val="20"/>
              </w:rPr>
            </w:pPr>
            <w:r w:rsidRPr="007E2DE2">
              <w:rPr>
                <w:rFonts w:cs="Times New Roman"/>
                <w:sz w:val="20"/>
              </w:rPr>
              <w:t>5</w:t>
            </w:r>
          </w:p>
        </w:tc>
        <w:tc>
          <w:tcPr>
            <w:tcW w:w="1701" w:type="dxa"/>
            <w:vAlign w:val="center"/>
          </w:tcPr>
          <w:p w14:paraId="362662A6" w14:textId="5319031F" w:rsidR="007C2228" w:rsidRPr="007E2DE2" w:rsidRDefault="007C2228" w:rsidP="007C2228">
            <w:pPr>
              <w:spacing w:after="0" w:line="240" w:lineRule="auto"/>
              <w:rPr>
                <w:rFonts w:cs="Times New Roman"/>
              </w:rPr>
            </w:pPr>
            <w:r w:rsidRPr="007E2DE2">
              <w:rPr>
                <w:rFonts w:cs="Times New Roman"/>
                <w:sz w:val="20"/>
              </w:rPr>
              <w:t>Kanban Board</w:t>
            </w:r>
          </w:p>
        </w:tc>
        <w:tc>
          <w:tcPr>
            <w:tcW w:w="4536" w:type="dxa"/>
            <w:vAlign w:val="center"/>
          </w:tcPr>
          <w:p w14:paraId="79A358B6" w14:textId="4BDD64CD" w:rsidR="007C2228" w:rsidRPr="007E2DE2" w:rsidRDefault="007C2228" w:rsidP="007C2228">
            <w:pPr>
              <w:spacing w:after="0" w:line="240" w:lineRule="auto"/>
              <w:rPr>
                <w:rFonts w:cs="Times New Roman"/>
              </w:rPr>
            </w:pPr>
            <w:r w:rsidRPr="007E2DE2">
              <w:rPr>
                <w:rFonts w:cs="Times New Roman"/>
                <w:sz w:val="20"/>
              </w:rPr>
              <w:t>Track tasks by status.</w:t>
            </w:r>
          </w:p>
        </w:tc>
        <w:tc>
          <w:tcPr>
            <w:tcW w:w="3402" w:type="dxa"/>
            <w:vAlign w:val="center"/>
          </w:tcPr>
          <w:p w14:paraId="0A8F393A" w14:textId="77777777" w:rsidR="007C2228" w:rsidRPr="007E2DE2" w:rsidRDefault="007C2228" w:rsidP="007C2228">
            <w:pPr>
              <w:spacing w:after="0" w:line="240" w:lineRule="auto"/>
              <w:rPr>
                <w:rFonts w:cs="Times New Roman"/>
              </w:rPr>
            </w:pPr>
            <w:r w:rsidRPr="007E2DE2">
              <w:rPr>
                <w:rFonts w:cs="Times New Roman"/>
                <w:sz w:val="20"/>
              </w:rPr>
              <w:t xml:space="preserve">Implemented in </w:t>
            </w:r>
            <w:proofErr w:type="spellStart"/>
            <w:r w:rsidRPr="007E2DE2">
              <w:rPr>
                <w:rFonts w:cs="Times New Roman"/>
                <w:sz w:val="20"/>
              </w:rPr>
              <w:t>kanban</w:t>
            </w:r>
            <w:proofErr w:type="spellEnd"/>
            <w:r w:rsidRPr="007E2DE2">
              <w:rPr>
                <w:rFonts w:cs="Times New Roman"/>
                <w:sz w:val="20"/>
              </w:rPr>
              <w:t xml:space="preserve"> module.</w:t>
            </w:r>
          </w:p>
        </w:tc>
      </w:tr>
      <w:tr w:rsidR="007C2228" w:rsidRPr="007E2DE2" w14:paraId="4EEFF0A6" w14:textId="77777777" w:rsidTr="007C2228">
        <w:tc>
          <w:tcPr>
            <w:tcW w:w="704" w:type="dxa"/>
          </w:tcPr>
          <w:p w14:paraId="60E020DC" w14:textId="7D709833" w:rsidR="007C2228" w:rsidRPr="007E2DE2" w:rsidRDefault="007C2228" w:rsidP="007C2228">
            <w:pPr>
              <w:spacing w:after="0" w:line="240" w:lineRule="auto"/>
              <w:rPr>
                <w:rFonts w:cs="Times New Roman"/>
                <w:sz w:val="20"/>
              </w:rPr>
            </w:pPr>
            <w:r w:rsidRPr="007E2DE2">
              <w:rPr>
                <w:rFonts w:cs="Times New Roman"/>
                <w:sz w:val="20"/>
              </w:rPr>
              <w:t>6</w:t>
            </w:r>
          </w:p>
        </w:tc>
        <w:tc>
          <w:tcPr>
            <w:tcW w:w="1701" w:type="dxa"/>
            <w:vAlign w:val="center"/>
          </w:tcPr>
          <w:p w14:paraId="2FCBC490" w14:textId="7B9366EA" w:rsidR="007C2228" w:rsidRPr="007E2DE2" w:rsidRDefault="007C2228" w:rsidP="007C2228">
            <w:pPr>
              <w:spacing w:after="0" w:line="240" w:lineRule="auto"/>
              <w:rPr>
                <w:rFonts w:cs="Times New Roman"/>
              </w:rPr>
            </w:pPr>
            <w:r w:rsidRPr="007E2DE2">
              <w:rPr>
                <w:rFonts w:cs="Times New Roman"/>
                <w:sz w:val="20"/>
              </w:rPr>
              <w:t>My Tasks</w:t>
            </w:r>
          </w:p>
        </w:tc>
        <w:tc>
          <w:tcPr>
            <w:tcW w:w="4536" w:type="dxa"/>
            <w:vAlign w:val="center"/>
          </w:tcPr>
          <w:p w14:paraId="37409F4E" w14:textId="10D60186" w:rsidR="007C2228" w:rsidRPr="007E2DE2" w:rsidRDefault="007C2228" w:rsidP="007C2228">
            <w:pPr>
              <w:spacing w:after="0" w:line="240" w:lineRule="auto"/>
              <w:rPr>
                <w:rFonts w:cs="Times New Roman"/>
              </w:rPr>
            </w:pPr>
            <w:r w:rsidRPr="007E2DE2">
              <w:rPr>
                <w:rFonts w:cs="Times New Roman"/>
                <w:sz w:val="20"/>
              </w:rPr>
              <w:t>Show personal daily/weekly work.</w:t>
            </w:r>
          </w:p>
        </w:tc>
        <w:tc>
          <w:tcPr>
            <w:tcW w:w="3402" w:type="dxa"/>
            <w:vAlign w:val="center"/>
          </w:tcPr>
          <w:p w14:paraId="452C48C1" w14:textId="77777777" w:rsidR="007C2228" w:rsidRPr="007E2DE2" w:rsidRDefault="007C2228" w:rsidP="007C2228">
            <w:pPr>
              <w:spacing w:after="0" w:line="240" w:lineRule="auto"/>
              <w:rPr>
                <w:rFonts w:cs="Times New Roman"/>
              </w:rPr>
            </w:pPr>
            <w:r w:rsidRPr="007E2DE2">
              <w:rPr>
                <w:rFonts w:cs="Times New Roman"/>
                <w:sz w:val="20"/>
              </w:rPr>
              <w:t>Implemented in my-task module.</w:t>
            </w:r>
          </w:p>
        </w:tc>
      </w:tr>
      <w:tr w:rsidR="007C2228" w:rsidRPr="007E2DE2" w14:paraId="22110830" w14:textId="77777777" w:rsidTr="007C2228">
        <w:tc>
          <w:tcPr>
            <w:tcW w:w="704" w:type="dxa"/>
          </w:tcPr>
          <w:p w14:paraId="2FEC91D3" w14:textId="1D17B877" w:rsidR="007C2228" w:rsidRPr="007E2DE2" w:rsidRDefault="007C2228" w:rsidP="007C2228">
            <w:pPr>
              <w:spacing w:after="0" w:line="240" w:lineRule="auto"/>
              <w:rPr>
                <w:rFonts w:cs="Times New Roman"/>
                <w:sz w:val="20"/>
              </w:rPr>
            </w:pPr>
            <w:r w:rsidRPr="007E2DE2">
              <w:rPr>
                <w:rFonts w:cs="Times New Roman"/>
                <w:sz w:val="20"/>
              </w:rPr>
              <w:t>7</w:t>
            </w:r>
          </w:p>
        </w:tc>
        <w:tc>
          <w:tcPr>
            <w:tcW w:w="1701" w:type="dxa"/>
            <w:vAlign w:val="center"/>
          </w:tcPr>
          <w:p w14:paraId="65EFF6A8" w14:textId="11597510" w:rsidR="007C2228" w:rsidRPr="007E2DE2" w:rsidRDefault="007C2228" w:rsidP="007C2228">
            <w:pPr>
              <w:spacing w:after="0" w:line="240" w:lineRule="auto"/>
              <w:rPr>
                <w:rFonts w:cs="Times New Roman"/>
              </w:rPr>
            </w:pPr>
            <w:r w:rsidRPr="007E2DE2">
              <w:rPr>
                <w:rFonts w:cs="Times New Roman"/>
                <w:sz w:val="20"/>
              </w:rPr>
              <w:t>Test Case Page</w:t>
            </w:r>
          </w:p>
        </w:tc>
        <w:tc>
          <w:tcPr>
            <w:tcW w:w="4536" w:type="dxa"/>
            <w:vAlign w:val="center"/>
          </w:tcPr>
          <w:p w14:paraId="41D66984" w14:textId="4938A3A9" w:rsidR="007C2228" w:rsidRPr="007E2DE2" w:rsidRDefault="007C2228" w:rsidP="007C2228">
            <w:pPr>
              <w:spacing w:after="0" w:line="240" w:lineRule="auto"/>
              <w:rPr>
                <w:rFonts w:cs="Times New Roman"/>
              </w:rPr>
            </w:pPr>
            <w:r w:rsidRPr="007E2DE2">
              <w:rPr>
                <w:rFonts w:cs="Times New Roman"/>
                <w:sz w:val="20"/>
              </w:rPr>
              <w:t>Create and run test cases.</w:t>
            </w:r>
          </w:p>
        </w:tc>
        <w:tc>
          <w:tcPr>
            <w:tcW w:w="3402" w:type="dxa"/>
            <w:vAlign w:val="center"/>
          </w:tcPr>
          <w:p w14:paraId="599AC8AA" w14:textId="77777777" w:rsidR="007C2228" w:rsidRPr="007E2DE2" w:rsidRDefault="007C2228" w:rsidP="007C2228">
            <w:pPr>
              <w:spacing w:after="0" w:line="240" w:lineRule="auto"/>
              <w:rPr>
                <w:rFonts w:cs="Times New Roman"/>
              </w:rPr>
            </w:pPr>
            <w:r w:rsidRPr="007E2DE2">
              <w:rPr>
                <w:rFonts w:cs="Times New Roman"/>
                <w:sz w:val="20"/>
              </w:rPr>
              <w:t>Implemented in testing module.</w:t>
            </w:r>
          </w:p>
        </w:tc>
      </w:tr>
      <w:tr w:rsidR="007C2228" w:rsidRPr="007E2DE2" w14:paraId="3699B29A" w14:textId="77777777" w:rsidTr="007C2228">
        <w:tc>
          <w:tcPr>
            <w:tcW w:w="704" w:type="dxa"/>
          </w:tcPr>
          <w:p w14:paraId="06A39556" w14:textId="7C1C37D0" w:rsidR="007C2228" w:rsidRPr="007E2DE2" w:rsidRDefault="007C2228" w:rsidP="007C2228">
            <w:pPr>
              <w:spacing w:after="0" w:line="240" w:lineRule="auto"/>
              <w:rPr>
                <w:rFonts w:cs="Times New Roman"/>
                <w:sz w:val="20"/>
              </w:rPr>
            </w:pPr>
            <w:r w:rsidRPr="007E2DE2">
              <w:rPr>
                <w:rFonts w:cs="Times New Roman"/>
                <w:sz w:val="20"/>
              </w:rPr>
              <w:t>8</w:t>
            </w:r>
          </w:p>
        </w:tc>
        <w:tc>
          <w:tcPr>
            <w:tcW w:w="1701" w:type="dxa"/>
            <w:vAlign w:val="center"/>
          </w:tcPr>
          <w:p w14:paraId="0273D888" w14:textId="21A3092C" w:rsidR="007C2228" w:rsidRPr="007E2DE2" w:rsidRDefault="007C2228" w:rsidP="007C2228">
            <w:pPr>
              <w:spacing w:after="0" w:line="240" w:lineRule="auto"/>
              <w:rPr>
                <w:rFonts w:cs="Times New Roman"/>
              </w:rPr>
            </w:pPr>
            <w:r w:rsidRPr="007E2DE2">
              <w:rPr>
                <w:rFonts w:cs="Times New Roman"/>
                <w:sz w:val="20"/>
              </w:rPr>
              <w:t>Issue/Bug Tracker</w:t>
            </w:r>
          </w:p>
        </w:tc>
        <w:tc>
          <w:tcPr>
            <w:tcW w:w="4536" w:type="dxa"/>
            <w:vAlign w:val="center"/>
          </w:tcPr>
          <w:p w14:paraId="31468AA3" w14:textId="0D9F2167" w:rsidR="007C2228" w:rsidRPr="007E2DE2" w:rsidRDefault="007C2228" w:rsidP="007C2228">
            <w:pPr>
              <w:spacing w:after="0" w:line="240" w:lineRule="auto"/>
              <w:rPr>
                <w:rFonts w:cs="Times New Roman"/>
              </w:rPr>
            </w:pPr>
            <w:r w:rsidRPr="007E2DE2">
              <w:rPr>
                <w:rFonts w:cs="Times New Roman"/>
                <w:sz w:val="20"/>
              </w:rPr>
              <w:t>Manage bugs and feature discussion.</w:t>
            </w:r>
          </w:p>
        </w:tc>
        <w:tc>
          <w:tcPr>
            <w:tcW w:w="3402" w:type="dxa"/>
            <w:vAlign w:val="center"/>
          </w:tcPr>
          <w:p w14:paraId="7A414FA7" w14:textId="77777777" w:rsidR="007C2228" w:rsidRPr="007E2DE2" w:rsidRDefault="007C2228" w:rsidP="007C2228">
            <w:pPr>
              <w:spacing w:after="0" w:line="240" w:lineRule="auto"/>
              <w:rPr>
                <w:rFonts w:cs="Times New Roman"/>
              </w:rPr>
            </w:pPr>
            <w:r w:rsidRPr="007E2DE2">
              <w:rPr>
                <w:rFonts w:cs="Times New Roman"/>
                <w:sz w:val="20"/>
              </w:rPr>
              <w:t>Implemented in issue-tracker module.</w:t>
            </w:r>
          </w:p>
        </w:tc>
      </w:tr>
      <w:tr w:rsidR="007C2228" w:rsidRPr="007E2DE2" w14:paraId="24A4CC72" w14:textId="77777777" w:rsidTr="007C2228">
        <w:tc>
          <w:tcPr>
            <w:tcW w:w="704" w:type="dxa"/>
          </w:tcPr>
          <w:p w14:paraId="63D2FA6A" w14:textId="3B3DFEC6" w:rsidR="007C2228" w:rsidRPr="007E2DE2" w:rsidRDefault="007C2228" w:rsidP="007C2228">
            <w:pPr>
              <w:spacing w:after="0" w:line="240" w:lineRule="auto"/>
              <w:rPr>
                <w:rFonts w:cs="Times New Roman"/>
                <w:sz w:val="20"/>
              </w:rPr>
            </w:pPr>
            <w:r w:rsidRPr="007E2DE2">
              <w:rPr>
                <w:rFonts w:cs="Times New Roman"/>
                <w:sz w:val="20"/>
              </w:rPr>
              <w:t>9</w:t>
            </w:r>
          </w:p>
        </w:tc>
        <w:tc>
          <w:tcPr>
            <w:tcW w:w="1701" w:type="dxa"/>
            <w:vAlign w:val="center"/>
          </w:tcPr>
          <w:p w14:paraId="41659E61" w14:textId="4CA4A822" w:rsidR="007C2228" w:rsidRPr="007E2DE2" w:rsidRDefault="007C2228" w:rsidP="007C2228">
            <w:pPr>
              <w:spacing w:after="0" w:line="240" w:lineRule="auto"/>
              <w:rPr>
                <w:rFonts w:cs="Times New Roman"/>
              </w:rPr>
            </w:pPr>
            <w:r w:rsidRPr="007E2DE2">
              <w:rPr>
                <w:rFonts w:cs="Times New Roman"/>
                <w:sz w:val="20"/>
              </w:rPr>
              <w:t>Evidence Vault</w:t>
            </w:r>
          </w:p>
        </w:tc>
        <w:tc>
          <w:tcPr>
            <w:tcW w:w="4536" w:type="dxa"/>
            <w:vAlign w:val="center"/>
          </w:tcPr>
          <w:p w14:paraId="7279C04F" w14:textId="6F4E1404" w:rsidR="007C2228" w:rsidRPr="007E2DE2" w:rsidRDefault="007C2228" w:rsidP="007C2228">
            <w:pPr>
              <w:spacing w:after="0" w:line="240" w:lineRule="auto"/>
              <w:rPr>
                <w:rFonts w:cs="Times New Roman"/>
              </w:rPr>
            </w:pPr>
            <w:r w:rsidRPr="007E2DE2">
              <w:rPr>
                <w:rFonts w:cs="Times New Roman"/>
                <w:sz w:val="20"/>
              </w:rPr>
              <w:t>Upload, preview and review evidence.</w:t>
            </w:r>
          </w:p>
        </w:tc>
        <w:tc>
          <w:tcPr>
            <w:tcW w:w="3402" w:type="dxa"/>
            <w:vAlign w:val="center"/>
          </w:tcPr>
          <w:p w14:paraId="43D38512" w14:textId="77777777" w:rsidR="007C2228" w:rsidRPr="007E2DE2" w:rsidRDefault="007C2228" w:rsidP="007C2228">
            <w:pPr>
              <w:spacing w:after="0" w:line="240" w:lineRule="auto"/>
              <w:rPr>
                <w:rFonts w:cs="Times New Roman"/>
              </w:rPr>
            </w:pPr>
            <w:r w:rsidRPr="007E2DE2">
              <w:rPr>
                <w:rFonts w:cs="Times New Roman"/>
                <w:sz w:val="20"/>
              </w:rPr>
              <w:t>Implemented in evidence module.</w:t>
            </w:r>
          </w:p>
        </w:tc>
      </w:tr>
      <w:tr w:rsidR="007C2228" w:rsidRPr="007E2DE2" w14:paraId="7AA0F07E" w14:textId="77777777" w:rsidTr="007C2228">
        <w:tc>
          <w:tcPr>
            <w:tcW w:w="704" w:type="dxa"/>
          </w:tcPr>
          <w:p w14:paraId="63936804" w14:textId="4F033A8E" w:rsidR="007C2228" w:rsidRPr="007E2DE2" w:rsidRDefault="007C2228" w:rsidP="007C2228">
            <w:pPr>
              <w:spacing w:after="0" w:line="240" w:lineRule="auto"/>
              <w:rPr>
                <w:rFonts w:cs="Times New Roman"/>
                <w:sz w:val="20"/>
              </w:rPr>
            </w:pPr>
            <w:r w:rsidRPr="007E2DE2">
              <w:rPr>
                <w:rFonts w:cs="Times New Roman"/>
                <w:sz w:val="20"/>
              </w:rPr>
              <w:t>10</w:t>
            </w:r>
          </w:p>
        </w:tc>
        <w:tc>
          <w:tcPr>
            <w:tcW w:w="1701" w:type="dxa"/>
            <w:vAlign w:val="center"/>
          </w:tcPr>
          <w:p w14:paraId="61440123" w14:textId="2FDD9B16" w:rsidR="007C2228" w:rsidRPr="007E2DE2" w:rsidRDefault="007C2228" w:rsidP="007C2228">
            <w:pPr>
              <w:spacing w:after="0" w:line="240" w:lineRule="auto"/>
              <w:rPr>
                <w:rFonts w:cs="Times New Roman"/>
              </w:rPr>
            </w:pPr>
            <w:r w:rsidRPr="007E2DE2">
              <w:rPr>
                <w:rFonts w:cs="Times New Roman"/>
                <w:sz w:val="20"/>
              </w:rPr>
              <w:t>RTM Page</w:t>
            </w:r>
          </w:p>
        </w:tc>
        <w:tc>
          <w:tcPr>
            <w:tcW w:w="4536" w:type="dxa"/>
            <w:vAlign w:val="center"/>
          </w:tcPr>
          <w:p w14:paraId="08EC7FBF" w14:textId="640FFF21" w:rsidR="007C2228" w:rsidRPr="007E2DE2" w:rsidRDefault="007C2228" w:rsidP="007C2228">
            <w:pPr>
              <w:spacing w:after="0" w:line="240" w:lineRule="auto"/>
              <w:rPr>
                <w:rFonts w:cs="Times New Roman"/>
              </w:rPr>
            </w:pPr>
            <w:r w:rsidRPr="007E2DE2">
              <w:rPr>
                <w:rFonts w:cs="Times New Roman"/>
                <w:sz w:val="20"/>
              </w:rPr>
              <w:t>Show requirement traceability matrix.</w:t>
            </w:r>
          </w:p>
        </w:tc>
        <w:tc>
          <w:tcPr>
            <w:tcW w:w="3402" w:type="dxa"/>
            <w:vAlign w:val="center"/>
          </w:tcPr>
          <w:p w14:paraId="73ED88AB" w14:textId="77777777" w:rsidR="007C2228" w:rsidRPr="007E2DE2" w:rsidRDefault="007C2228" w:rsidP="007C2228">
            <w:pPr>
              <w:spacing w:after="0" w:line="240" w:lineRule="auto"/>
              <w:rPr>
                <w:rFonts w:cs="Times New Roman"/>
              </w:rPr>
            </w:pPr>
            <w:r w:rsidRPr="007E2DE2">
              <w:rPr>
                <w:rFonts w:cs="Times New Roman"/>
                <w:sz w:val="20"/>
              </w:rPr>
              <w:t xml:space="preserve">Implemented in </w:t>
            </w:r>
            <w:proofErr w:type="spellStart"/>
            <w:r w:rsidRPr="007E2DE2">
              <w:rPr>
                <w:rFonts w:cs="Times New Roman"/>
                <w:sz w:val="20"/>
              </w:rPr>
              <w:t>rtm</w:t>
            </w:r>
            <w:proofErr w:type="spellEnd"/>
            <w:r w:rsidRPr="007E2DE2">
              <w:rPr>
                <w:rFonts w:cs="Times New Roman"/>
                <w:sz w:val="20"/>
              </w:rPr>
              <w:t xml:space="preserve"> module.</w:t>
            </w:r>
          </w:p>
        </w:tc>
      </w:tr>
      <w:tr w:rsidR="007C2228" w:rsidRPr="007E2DE2" w14:paraId="39CCB237" w14:textId="77777777" w:rsidTr="007C2228">
        <w:tc>
          <w:tcPr>
            <w:tcW w:w="704" w:type="dxa"/>
          </w:tcPr>
          <w:p w14:paraId="0CBECDD0" w14:textId="248E0E00" w:rsidR="007C2228" w:rsidRPr="007E2DE2" w:rsidRDefault="007C2228" w:rsidP="007C2228">
            <w:pPr>
              <w:spacing w:after="0" w:line="240" w:lineRule="auto"/>
              <w:rPr>
                <w:rFonts w:cs="Times New Roman"/>
                <w:sz w:val="20"/>
              </w:rPr>
            </w:pPr>
            <w:r w:rsidRPr="007E2DE2">
              <w:rPr>
                <w:rFonts w:cs="Times New Roman"/>
                <w:sz w:val="20"/>
              </w:rPr>
              <w:t>11</w:t>
            </w:r>
          </w:p>
        </w:tc>
        <w:tc>
          <w:tcPr>
            <w:tcW w:w="1701" w:type="dxa"/>
            <w:vAlign w:val="center"/>
          </w:tcPr>
          <w:p w14:paraId="0B371307" w14:textId="290A572B" w:rsidR="007C2228" w:rsidRPr="007E2DE2" w:rsidRDefault="007C2228" w:rsidP="007C2228">
            <w:pPr>
              <w:spacing w:after="0" w:line="240" w:lineRule="auto"/>
              <w:rPr>
                <w:rFonts w:cs="Times New Roman"/>
              </w:rPr>
            </w:pPr>
            <w:r w:rsidRPr="007E2DE2">
              <w:rPr>
                <w:rFonts w:cs="Times New Roman"/>
                <w:sz w:val="20"/>
              </w:rPr>
              <w:t>Code Insight</w:t>
            </w:r>
          </w:p>
        </w:tc>
        <w:tc>
          <w:tcPr>
            <w:tcW w:w="4536" w:type="dxa"/>
            <w:vAlign w:val="center"/>
          </w:tcPr>
          <w:p w14:paraId="5AE1B3C1" w14:textId="366F22FD" w:rsidR="007C2228" w:rsidRPr="007E2DE2" w:rsidRDefault="007C2228" w:rsidP="007C2228">
            <w:pPr>
              <w:spacing w:after="0" w:line="240" w:lineRule="auto"/>
              <w:rPr>
                <w:rFonts w:cs="Times New Roman"/>
              </w:rPr>
            </w:pPr>
            <w:r w:rsidRPr="007E2DE2">
              <w:rPr>
                <w:rFonts w:cs="Times New Roman"/>
                <w:sz w:val="20"/>
              </w:rPr>
              <w:t>Configure GitHub and inspect code contribution.</w:t>
            </w:r>
          </w:p>
        </w:tc>
        <w:tc>
          <w:tcPr>
            <w:tcW w:w="3402" w:type="dxa"/>
            <w:vAlign w:val="center"/>
          </w:tcPr>
          <w:p w14:paraId="1FB9E681" w14:textId="77777777" w:rsidR="007C2228" w:rsidRPr="007E2DE2" w:rsidRDefault="007C2228" w:rsidP="007C2228">
            <w:pPr>
              <w:spacing w:after="0" w:line="240" w:lineRule="auto"/>
              <w:rPr>
                <w:rFonts w:cs="Times New Roman"/>
              </w:rPr>
            </w:pPr>
            <w:r w:rsidRPr="007E2DE2">
              <w:rPr>
                <w:rFonts w:cs="Times New Roman"/>
                <w:sz w:val="20"/>
              </w:rPr>
              <w:t>Implemented in code-insight module.</w:t>
            </w:r>
          </w:p>
        </w:tc>
      </w:tr>
      <w:tr w:rsidR="007C2228" w:rsidRPr="007E2DE2" w14:paraId="60F3E1DC" w14:textId="77777777" w:rsidTr="007C2228">
        <w:tc>
          <w:tcPr>
            <w:tcW w:w="704" w:type="dxa"/>
          </w:tcPr>
          <w:p w14:paraId="4F68877E" w14:textId="07F65CD5" w:rsidR="007C2228" w:rsidRPr="007E2DE2" w:rsidRDefault="007C2228" w:rsidP="007C2228">
            <w:pPr>
              <w:spacing w:after="0" w:line="240" w:lineRule="auto"/>
              <w:rPr>
                <w:rFonts w:cs="Times New Roman"/>
                <w:sz w:val="20"/>
              </w:rPr>
            </w:pPr>
            <w:r w:rsidRPr="007E2DE2">
              <w:rPr>
                <w:rFonts w:cs="Times New Roman"/>
                <w:sz w:val="20"/>
              </w:rPr>
              <w:t>12</w:t>
            </w:r>
          </w:p>
        </w:tc>
        <w:tc>
          <w:tcPr>
            <w:tcW w:w="1701" w:type="dxa"/>
            <w:vAlign w:val="center"/>
          </w:tcPr>
          <w:p w14:paraId="7CDDA92A" w14:textId="0EEA5917" w:rsidR="007C2228" w:rsidRPr="007E2DE2" w:rsidRDefault="007C2228" w:rsidP="007C2228">
            <w:pPr>
              <w:spacing w:after="0" w:line="240" w:lineRule="auto"/>
              <w:rPr>
                <w:rFonts w:cs="Times New Roman"/>
              </w:rPr>
            </w:pPr>
            <w:r w:rsidRPr="007E2DE2">
              <w:rPr>
                <w:rFonts w:cs="Times New Roman"/>
                <w:sz w:val="20"/>
              </w:rPr>
              <w:t>Sprint Report</w:t>
            </w:r>
          </w:p>
        </w:tc>
        <w:tc>
          <w:tcPr>
            <w:tcW w:w="4536" w:type="dxa"/>
            <w:vAlign w:val="center"/>
          </w:tcPr>
          <w:p w14:paraId="5EAFB182" w14:textId="2C8384F3" w:rsidR="007C2228" w:rsidRPr="007E2DE2" w:rsidRDefault="007C2228" w:rsidP="007C2228">
            <w:pPr>
              <w:spacing w:after="0" w:line="240" w:lineRule="auto"/>
              <w:rPr>
                <w:rFonts w:cs="Times New Roman"/>
              </w:rPr>
            </w:pPr>
            <w:r w:rsidRPr="007E2DE2">
              <w:rPr>
                <w:rFonts w:cs="Times New Roman"/>
                <w:sz w:val="20"/>
              </w:rPr>
              <w:t>Generate sprint report and export PDF.</w:t>
            </w:r>
          </w:p>
        </w:tc>
        <w:tc>
          <w:tcPr>
            <w:tcW w:w="3402" w:type="dxa"/>
            <w:vAlign w:val="center"/>
          </w:tcPr>
          <w:p w14:paraId="1539AECE" w14:textId="77777777" w:rsidR="007C2228" w:rsidRPr="007E2DE2" w:rsidRDefault="007C2228" w:rsidP="007C2228">
            <w:pPr>
              <w:spacing w:after="0" w:line="240" w:lineRule="auto"/>
              <w:rPr>
                <w:rFonts w:cs="Times New Roman"/>
              </w:rPr>
            </w:pPr>
            <w:r w:rsidRPr="007E2DE2">
              <w:rPr>
                <w:rFonts w:cs="Times New Roman"/>
                <w:sz w:val="20"/>
              </w:rPr>
              <w:t>Implemented in sprint-report module.</w:t>
            </w:r>
          </w:p>
        </w:tc>
      </w:tr>
      <w:tr w:rsidR="007C2228" w:rsidRPr="007E2DE2" w14:paraId="6331E8D6" w14:textId="77777777" w:rsidTr="007C2228">
        <w:tc>
          <w:tcPr>
            <w:tcW w:w="704" w:type="dxa"/>
          </w:tcPr>
          <w:p w14:paraId="6BF326A2" w14:textId="12A39149" w:rsidR="007C2228" w:rsidRPr="007E2DE2" w:rsidRDefault="007C2228" w:rsidP="007C2228">
            <w:pPr>
              <w:spacing w:after="0" w:line="240" w:lineRule="auto"/>
              <w:rPr>
                <w:rFonts w:cs="Times New Roman"/>
                <w:sz w:val="20"/>
              </w:rPr>
            </w:pPr>
            <w:r w:rsidRPr="007E2DE2">
              <w:rPr>
                <w:rFonts w:cs="Times New Roman"/>
                <w:sz w:val="20"/>
              </w:rPr>
              <w:t>13</w:t>
            </w:r>
          </w:p>
        </w:tc>
        <w:tc>
          <w:tcPr>
            <w:tcW w:w="1701" w:type="dxa"/>
            <w:vAlign w:val="center"/>
          </w:tcPr>
          <w:p w14:paraId="072CAAA3" w14:textId="7822D931" w:rsidR="007C2228" w:rsidRPr="007E2DE2" w:rsidRDefault="007C2228" w:rsidP="007C2228">
            <w:pPr>
              <w:spacing w:after="0" w:line="240" w:lineRule="auto"/>
              <w:rPr>
                <w:rFonts w:cs="Times New Roman"/>
              </w:rPr>
            </w:pPr>
            <w:r w:rsidRPr="007E2DE2">
              <w:rPr>
                <w:rFonts w:cs="Times New Roman"/>
                <w:sz w:val="20"/>
              </w:rPr>
              <w:t>Mentor Dashboard</w:t>
            </w:r>
          </w:p>
        </w:tc>
        <w:tc>
          <w:tcPr>
            <w:tcW w:w="4536" w:type="dxa"/>
            <w:vAlign w:val="center"/>
          </w:tcPr>
          <w:p w14:paraId="579AF067" w14:textId="5252D941" w:rsidR="007C2228" w:rsidRPr="007E2DE2" w:rsidRDefault="007C2228" w:rsidP="007C2228">
            <w:pPr>
              <w:spacing w:after="0" w:line="240" w:lineRule="auto"/>
              <w:rPr>
                <w:rFonts w:cs="Times New Roman"/>
              </w:rPr>
            </w:pPr>
            <w:r w:rsidRPr="007E2DE2">
              <w:rPr>
                <w:rFonts w:cs="Times New Roman"/>
                <w:sz w:val="20"/>
              </w:rPr>
              <w:t>Read-only mentor view.</w:t>
            </w:r>
          </w:p>
        </w:tc>
        <w:tc>
          <w:tcPr>
            <w:tcW w:w="3402" w:type="dxa"/>
            <w:vAlign w:val="center"/>
          </w:tcPr>
          <w:p w14:paraId="6E057A4E" w14:textId="77777777" w:rsidR="007C2228" w:rsidRPr="007E2DE2" w:rsidRDefault="007C2228" w:rsidP="00F65717">
            <w:pPr>
              <w:keepNext/>
              <w:spacing w:after="0" w:line="240" w:lineRule="auto"/>
              <w:rPr>
                <w:rFonts w:cs="Times New Roman"/>
              </w:rPr>
            </w:pPr>
            <w:r w:rsidRPr="007E2DE2">
              <w:rPr>
                <w:rFonts w:cs="Times New Roman"/>
                <w:sz w:val="20"/>
              </w:rPr>
              <w:t>Implemented in mentor module.</w:t>
            </w:r>
          </w:p>
        </w:tc>
      </w:tr>
    </w:tbl>
    <w:p w14:paraId="0CBE462B" w14:textId="2BD6DCB5" w:rsidR="00082A62" w:rsidRPr="007E2DE2" w:rsidRDefault="00F65717" w:rsidP="00F65717">
      <w:pPr>
        <w:pStyle w:val="Caption"/>
        <w:jc w:val="center"/>
        <w:rPr>
          <w:rFonts w:cs="Times New Roman"/>
          <w:i/>
          <w:iCs/>
        </w:rPr>
      </w:pPr>
      <w:bookmarkStart w:id="76" w:name="_Toc232449189"/>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4</w:t>
      </w:r>
      <w:r w:rsidRPr="007E2DE2">
        <w:rPr>
          <w:rFonts w:cs="Times New Roman"/>
          <w:i/>
          <w:iCs/>
        </w:rPr>
        <w:fldChar w:fldCharType="end"/>
      </w:r>
      <w:r w:rsidRPr="007E2DE2">
        <w:rPr>
          <w:rFonts w:cs="Times New Roman"/>
          <w:i/>
          <w:iCs/>
          <w:lang w:val="vi-VN"/>
        </w:rPr>
        <w:t xml:space="preserve"> - Screen Descriptions</w:t>
      </w:r>
      <w:bookmarkEnd w:id="76"/>
    </w:p>
    <w:p w14:paraId="7A968CBA" w14:textId="77777777" w:rsidR="00082A62" w:rsidRPr="007E2DE2" w:rsidRDefault="008D60CE" w:rsidP="006B4DD7">
      <w:pPr>
        <w:pStyle w:val="HE111"/>
        <w:rPr>
          <w:rFonts w:cs="Times New Roman"/>
        </w:rPr>
      </w:pPr>
      <w:bookmarkStart w:id="77" w:name="_Toc232436515"/>
      <w:bookmarkStart w:id="78" w:name="_Toc232436715"/>
      <w:r w:rsidRPr="007E2DE2">
        <w:rPr>
          <w:rFonts w:cs="Times New Roman"/>
        </w:rPr>
        <w:t>3.1.3 Screen Authorization</w:t>
      </w:r>
      <w:bookmarkEnd w:id="77"/>
      <w:bookmarkEnd w:id="78"/>
    </w:p>
    <w:tbl>
      <w:tblPr>
        <w:tblStyle w:val="TableGrid"/>
        <w:tblW w:w="10346" w:type="dxa"/>
        <w:tblLook w:val="04A0" w:firstRow="1" w:lastRow="0" w:firstColumn="1" w:lastColumn="0" w:noHBand="0" w:noVBand="1"/>
      </w:tblPr>
      <w:tblGrid>
        <w:gridCol w:w="704"/>
        <w:gridCol w:w="2268"/>
        <w:gridCol w:w="1134"/>
        <w:gridCol w:w="1701"/>
        <w:gridCol w:w="1843"/>
        <w:gridCol w:w="2696"/>
      </w:tblGrid>
      <w:tr w:rsidR="007C2228" w:rsidRPr="007E2DE2" w14:paraId="00121022" w14:textId="77777777" w:rsidTr="007C2228">
        <w:tc>
          <w:tcPr>
            <w:tcW w:w="704" w:type="dxa"/>
            <w:shd w:val="clear" w:color="auto" w:fill="D9EAF7"/>
          </w:tcPr>
          <w:p w14:paraId="402FD58D" w14:textId="6F85A23E" w:rsidR="007C2228" w:rsidRPr="007E2DE2" w:rsidRDefault="007C2228" w:rsidP="007C2228">
            <w:pPr>
              <w:spacing w:after="0" w:line="240" w:lineRule="auto"/>
              <w:rPr>
                <w:rFonts w:cs="Times New Roman"/>
                <w:b/>
                <w:lang w:val="vi-VN"/>
              </w:rPr>
            </w:pPr>
            <w:r w:rsidRPr="007E2DE2">
              <w:rPr>
                <w:rFonts w:cs="Times New Roman"/>
                <w:b/>
                <w:lang w:val="vi-VN"/>
              </w:rPr>
              <w:t>#</w:t>
            </w:r>
          </w:p>
        </w:tc>
        <w:tc>
          <w:tcPr>
            <w:tcW w:w="2268" w:type="dxa"/>
            <w:shd w:val="clear" w:color="auto" w:fill="D9EAF7"/>
            <w:vAlign w:val="center"/>
          </w:tcPr>
          <w:p w14:paraId="7CA1A2BE" w14:textId="38917B31" w:rsidR="007C2228" w:rsidRPr="007E2DE2" w:rsidRDefault="007C2228" w:rsidP="007C2228">
            <w:pPr>
              <w:spacing w:after="0" w:line="240" w:lineRule="auto"/>
              <w:rPr>
                <w:rFonts w:cs="Times New Roman"/>
              </w:rPr>
            </w:pPr>
            <w:r w:rsidRPr="007E2DE2">
              <w:rPr>
                <w:rFonts w:cs="Times New Roman"/>
                <w:b/>
              </w:rPr>
              <w:t>Feature</w:t>
            </w:r>
          </w:p>
        </w:tc>
        <w:tc>
          <w:tcPr>
            <w:tcW w:w="1134" w:type="dxa"/>
            <w:shd w:val="clear" w:color="auto" w:fill="D9EAF7"/>
            <w:vAlign w:val="center"/>
          </w:tcPr>
          <w:p w14:paraId="5FED57DF" w14:textId="4DFCC6D2" w:rsidR="007C2228" w:rsidRPr="007E2DE2" w:rsidRDefault="007C2228" w:rsidP="007C2228">
            <w:pPr>
              <w:spacing w:after="0" w:line="240" w:lineRule="auto"/>
              <w:rPr>
                <w:rFonts w:cs="Times New Roman"/>
              </w:rPr>
            </w:pPr>
            <w:r w:rsidRPr="007E2DE2">
              <w:rPr>
                <w:rFonts w:cs="Times New Roman"/>
                <w:b/>
              </w:rPr>
              <w:t>Admin</w:t>
            </w:r>
          </w:p>
        </w:tc>
        <w:tc>
          <w:tcPr>
            <w:tcW w:w="1701" w:type="dxa"/>
            <w:shd w:val="clear" w:color="auto" w:fill="D9EAF7"/>
            <w:vAlign w:val="center"/>
          </w:tcPr>
          <w:p w14:paraId="2F50E1CD" w14:textId="77777777" w:rsidR="007C2228" w:rsidRPr="007E2DE2" w:rsidRDefault="007C2228" w:rsidP="007C2228">
            <w:pPr>
              <w:spacing w:after="0" w:line="240" w:lineRule="auto"/>
              <w:rPr>
                <w:rFonts w:cs="Times New Roman"/>
              </w:rPr>
            </w:pPr>
            <w:r w:rsidRPr="007E2DE2">
              <w:rPr>
                <w:rFonts w:cs="Times New Roman"/>
                <w:b/>
              </w:rPr>
              <w:t>Leader</w:t>
            </w:r>
          </w:p>
        </w:tc>
        <w:tc>
          <w:tcPr>
            <w:tcW w:w="1843" w:type="dxa"/>
            <w:shd w:val="clear" w:color="auto" w:fill="D9EAF7"/>
            <w:vAlign w:val="center"/>
          </w:tcPr>
          <w:p w14:paraId="4CF33C81" w14:textId="77777777" w:rsidR="007C2228" w:rsidRPr="007E2DE2" w:rsidRDefault="007C2228" w:rsidP="007C2228">
            <w:pPr>
              <w:spacing w:after="0" w:line="240" w:lineRule="auto"/>
              <w:rPr>
                <w:rFonts w:cs="Times New Roman"/>
              </w:rPr>
            </w:pPr>
            <w:r w:rsidRPr="007E2DE2">
              <w:rPr>
                <w:rFonts w:cs="Times New Roman"/>
                <w:b/>
              </w:rPr>
              <w:t>Member</w:t>
            </w:r>
          </w:p>
        </w:tc>
        <w:tc>
          <w:tcPr>
            <w:tcW w:w="2696" w:type="dxa"/>
            <w:shd w:val="clear" w:color="auto" w:fill="D9EAF7"/>
            <w:vAlign w:val="center"/>
          </w:tcPr>
          <w:p w14:paraId="2A650232" w14:textId="77777777" w:rsidR="007C2228" w:rsidRPr="007E2DE2" w:rsidRDefault="007C2228" w:rsidP="007C2228">
            <w:pPr>
              <w:spacing w:after="0" w:line="240" w:lineRule="auto"/>
              <w:rPr>
                <w:rFonts w:cs="Times New Roman"/>
              </w:rPr>
            </w:pPr>
            <w:r w:rsidRPr="007E2DE2">
              <w:rPr>
                <w:rFonts w:cs="Times New Roman"/>
                <w:b/>
              </w:rPr>
              <w:t>Mentor</w:t>
            </w:r>
          </w:p>
        </w:tc>
      </w:tr>
      <w:tr w:rsidR="007C2228" w:rsidRPr="007E2DE2" w14:paraId="55F6DB62" w14:textId="77777777" w:rsidTr="007C2228">
        <w:tc>
          <w:tcPr>
            <w:tcW w:w="704" w:type="dxa"/>
          </w:tcPr>
          <w:p w14:paraId="21EBC9D3" w14:textId="74E83573" w:rsidR="007C2228" w:rsidRPr="007E2DE2" w:rsidRDefault="007C2228" w:rsidP="007C2228">
            <w:pPr>
              <w:spacing w:after="0" w:line="240" w:lineRule="auto"/>
              <w:rPr>
                <w:rFonts w:cs="Times New Roman"/>
                <w:sz w:val="20"/>
              </w:rPr>
            </w:pPr>
            <w:r w:rsidRPr="007E2DE2">
              <w:rPr>
                <w:rFonts w:cs="Times New Roman"/>
                <w:sz w:val="20"/>
              </w:rPr>
              <w:t>1</w:t>
            </w:r>
          </w:p>
        </w:tc>
        <w:tc>
          <w:tcPr>
            <w:tcW w:w="2268" w:type="dxa"/>
            <w:vAlign w:val="center"/>
          </w:tcPr>
          <w:p w14:paraId="5001A545" w14:textId="06205865" w:rsidR="007C2228" w:rsidRPr="007E2DE2" w:rsidRDefault="007C2228" w:rsidP="007C2228">
            <w:pPr>
              <w:spacing w:after="0" w:line="240" w:lineRule="auto"/>
              <w:rPr>
                <w:rFonts w:cs="Times New Roman"/>
              </w:rPr>
            </w:pPr>
            <w:r w:rsidRPr="007E2DE2">
              <w:rPr>
                <w:rFonts w:cs="Times New Roman"/>
                <w:sz w:val="20"/>
              </w:rPr>
              <w:t>User Management</w:t>
            </w:r>
          </w:p>
        </w:tc>
        <w:tc>
          <w:tcPr>
            <w:tcW w:w="1134" w:type="dxa"/>
            <w:vAlign w:val="center"/>
          </w:tcPr>
          <w:p w14:paraId="6A2E1564" w14:textId="2521DF73" w:rsidR="007C2228" w:rsidRPr="007E2DE2" w:rsidRDefault="007C2228" w:rsidP="007C2228">
            <w:pPr>
              <w:spacing w:after="0" w:line="240" w:lineRule="auto"/>
              <w:rPr>
                <w:rFonts w:cs="Times New Roman"/>
              </w:rPr>
            </w:pPr>
            <w:r w:rsidRPr="007E2DE2">
              <w:rPr>
                <w:rFonts w:cs="Times New Roman"/>
                <w:sz w:val="20"/>
              </w:rPr>
              <w:t>Full</w:t>
            </w:r>
          </w:p>
        </w:tc>
        <w:tc>
          <w:tcPr>
            <w:tcW w:w="1701" w:type="dxa"/>
            <w:vAlign w:val="center"/>
          </w:tcPr>
          <w:p w14:paraId="04F79631" w14:textId="77777777" w:rsidR="007C2228" w:rsidRPr="007E2DE2" w:rsidRDefault="007C2228" w:rsidP="007C2228">
            <w:pPr>
              <w:spacing w:after="0" w:line="240" w:lineRule="auto"/>
              <w:rPr>
                <w:rFonts w:cs="Times New Roman"/>
              </w:rPr>
            </w:pPr>
            <w:r w:rsidRPr="007E2DE2">
              <w:rPr>
                <w:rFonts w:cs="Times New Roman"/>
                <w:sz w:val="20"/>
              </w:rPr>
              <w:t>No</w:t>
            </w:r>
          </w:p>
        </w:tc>
        <w:tc>
          <w:tcPr>
            <w:tcW w:w="1843" w:type="dxa"/>
            <w:vAlign w:val="center"/>
          </w:tcPr>
          <w:p w14:paraId="294988C1" w14:textId="77777777" w:rsidR="007C2228" w:rsidRPr="007E2DE2" w:rsidRDefault="007C2228" w:rsidP="007C2228">
            <w:pPr>
              <w:spacing w:after="0" w:line="240" w:lineRule="auto"/>
              <w:rPr>
                <w:rFonts w:cs="Times New Roman"/>
              </w:rPr>
            </w:pPr>
            <w:r w:rsidRPr="007E2DE2">
              <w:rPr>
                <w:rFonts w:cs="Times New Roman"/>
                <w:sz w:val="20"/>
              </w:rPr>
              <w:t>No</w:t>
            </w:r>
          </w:p>
        </w:tc>
        <w:tc>
          <w:tcPr>
            <w:tcW w:w="2696" w:type="dxa"/>
            <w:vAlign w:val="center"/>
          </w:tcPr>
          <w:p w14:paraId="05101B60" w14:textId="77777777" w:rsidR="007C2228" w:rsidRPr="007E2DE2" w:rsidRDefault="007C2228" w:rsidP="007C2228">
            <w:pPr>
              <w:spacing w:after="0" w:line="240" w:lineRule="auto"/>
              <w:rPr>
                <w:rFonts w:cs="Times New Roman"/>
              </w:rPr>
            </w:pPr>
            <w:r w:rsidRPr="007E2DE2">
              <w:rPr>
                <w:rFonts w:cs="Times New Roman"/>
                <w:sz w:val="20"/>
              </w:rPr>
              <w:t>No</w:t>
            </w:r>
          </w:p>
        </w:tc>
      </w:tr>
      <w:tr w:rsidR="007C2228" w:rsidRPr="007E2DE2" w14:paraId="19487950" w14:textId="77777777" w:rsidTr="007C2228">
        <w:tc>
          <w:tcPr>
            <w:tcW w:w="704" w:type="dxa"/>
          </w:tcPr>
          <w:p w14:paraId="3C502DFA" w14:textId="1F1EBAB4" w:rsidR="007C2228" w:rsidRPr="007E2DE2" w:rsidRDefault="007C2228" w:rsidP="007C2228">
            <w:pPr>
              <w:spacing w:after="0" w:line="240" w:lineRule="auto"/>
              <w:rPr>
                <w:rFonts w:cs="Times New Roman"/>
                <w:sz w:val="20"/>
              </w:rPr>
            </w:pPr>
            <w:r w:rsidRPr="007E2DE2">
              <w:rPr>
                <w:rFonts w:cs="Times New Roman"/>
                <w:sz w:val="20"/>
              </w:rPr>
              <w:lastRenderedPageBreak/>
              <w:t>2</w:t>
            </w:r>
          </w:p>
        </w:tc>
        <w:tc>
          <w:tcPr>
            <w:tcW w:w="2268" w:type="dxa"/>
            <w:vAlign w:val="center"/>
          </w:tcPr>
          <w:p w14:paraId="7A4B3090" w14:textId="6DAA60CB" w:rsidR="007C2228" w:rsidRPr="007E2DE2" w:rsidRDefault="007C2228" w:rsidP="007C2228">
            <w:pPr>
              <w:spacing w:after="0" w:line="240" w:lineRule="auto"/>
              <w:rPr>
                <w:rFonts w:cs="Times New Roman"/>
              </w:rPr>
            </w:pPr>
            <w:r w:rsidRPr="007E2DE2">
              <w:rPr>
                <w:rFonts w:cs="Times New Roman"/>
                <w:sz w:val="20"/>
              </w:rPr>
              <w:t>Project Workspace</w:t>
            </w:r>
          </w:p>
        </w:tc>
        <w:tc>
          <w:tcPr>
            <w:tcW w:w="1134" w:type="dxa"/>
            <w:vAlign w:val="center"/>
          </w:tcPr>
          <w:p w14:paraId="31930F15" w14:textId="75ECBCC2"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71B65B63"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7BDCDF18" w14:textId="77777777" w:rsidR="007C2228" w:rsidRPr="007E2DE2" w:rsidRDefault="007C2228" w:rsidP="007C2228">
            <w:pPr>
              <w:spacing w:after="0" w:line="240" w:lineRule="auto"/>
              <w:rPr>
                <w:rFonts w:cs="Times New Roman"/>
              </w:rPr>
            </w:pPr>
            <w:r w:rsidRPr="007E2DE2">
              <w:rPr>
                <w:rFonts w:cs="Times New Roman"/>
                <w:sz w:val="20"/>
              </w:rPr>
              <w:t>Project-scoped</w:t>
            </w:r>
          </w:p>
        </w:tc>
        <w:tc>
          <w:tcPr>
            <w:tcW w:w="2696" w:type="dxa"/>
            <w:vAlign w:val="center"/>
          </w:tcPr>
          <w:p w14:paraId="63679EEB"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721590D7" w14:textId="77777777" w:rsidTr="007C2228">
        <w:tc>
          <w:tcPr>
            <w:tcW w:w="704" w:type="dxa"/>
          </w:tcPr>
          <w:p w14:paraId="143D0146" w14:textId="501D86F8" w:rsidR="007C2228" w:rsidRPr="007E2DE2" w:rsidRDefault="007C2228" w:rsidP="007C2228">
            <w:pPr>
              <w:spacing w:after="0" w:line="240" w:lineRule="auto"/>
              <w:rPr>
                <w:rFonts w:cs="Times New Roman"/>
                <w:sz w:val="20"/>
              </w:rPr>
            </w:pPr>
            <w:r w:rsidRPr="007E2DE2">
              <w:rPr>
                <w:rFonts w:cs="Times New Roman"/>
                <w:sz w:val="20"/>
              </w:rPr>
              <w:t>3</w:t>
            </w:r>
          </w:p>
        </w:tc>
        <w:tc>
          <w:tcPr>
            <w:tcW w:w="2268" w:type="dxa"/>
            <w:vAlign w:val="center"/>
          </w:tcPr>
          <w:p w14:paraId="0C62A0AC" w14:textId="6B00AEC1" w:rsidR="007C2228" w:rsidRPr="007E2DE2" w:rsidRDefault="007C2228" w:rsidP="007C2228">
            <w:pPr>
              <w:spacing w:after="0" w:line="240" w:lineRule="auto"/>
              <w:rPr>
                <w:rFonts w:cs="Times New Roman"/>
              </w:rPr>
            </w:pPr>
            <w:r w:rsidRPr="007E2DE2">
              <w:rPr>
                <w:rFonts w:cs="Times New Roman"/>
                <w:sz w:val="20"/>
              </w:rPr>
              <w:t>Requirement/Use Case</w:t>
            </w:r>
          </w:p>
        </w:tc>
        <w:tc>
          <w:tcPr>
            <w:tcW w:w="1134" w:type="dxa"/>
            <w:vAlign w:val="center"/>
          </w:tcPr>
          <w:p w14:paraId="3EBA9936" w14:textId="58235DD7"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17948556"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37CBEA1E" w14:textId="77777777" w:rsidR="007C2228" w:rsidRPr="007E2DE2" w:rsidRDefault="007C2228" w:rsidP="007C2228">
            <w:pPr>
              <w:spacing w:after="0" w:line="240" w:lineRule="auto"/>
              <w:rPr>
                <w:rFonts w:cs="Times New Roman"/>
              </w:rPr>
            </w:pPr>
            <w:r w:rsidRPr="007E2DE2">
              <w:rPr>
                <w:rFonts w:cs="Times New Roman"/>
                <w:sz w:val="20"/>
              </w:rPr>
              <w:t>Create/Edit</w:t>
            </w:r>
          </w:p>
        </w:tc>
        <w:tc>
          <w:tcPr>
            <w:tcW w:w="2696" w:type="dxa"/>
            <w:vAlign w:val="center"/>
          </w:tcPr>
          <w:p w14:paraId="24E14B61" w14:textId="77777777" w:rsidR="007C2228" w:rsidRPr="007E2DE2" w:rsidRDefault="007C2228" w:rsidP="007C2228">
            <w:pPr>
              <w:spacing w:after="0" w:line="240" w:lineRule="auto"/>
              <w:rPr>
                <w:rFonts w:cs="Times New Roman"/>
              </w:rPr>
            </w:pPr>
            <w:r w:rsidRPr="007E2DE2">
              <w:rPr>
                <w:rFonts w:cs="Times New Roman"/>
                <w:sz w:val="20"/>
              </w:rPr>
              <w:t>Read-only + Comment</w:t>
            </w:r>
          </w:p>
        </w:tc>
      </w:tr>
      <w:tr w:rsidR="007C2228" w:rsidRPr="007E2DE2" w14:paraId="735F78AC" w14:textId="77777777" w:rsidTr="007C2228">
        <w:tc>
          <w:tcPr>
            <w:tcW w:w="704" w:type="dxa"/>
          </w:tcPr>
          <w:p w14:paraId="1452A16F" w14:textId="1B1D9E64" w:rsidR="007C2228" w:rsidRPr="007E2DE2" w:rsidRDefault="007C2228" w:rsidP="007C2228">
            <w:pPr>
              <w:spacing w:after="0" w:line="240" w:lineRule="auto"/>
              <w:rPr>
                <w:rFonts w:cs="Times New Roman"/>
                <w:sz w:val="20"/>
              </w:rPr>
            </w:pPr>
            <w:r w:rsidRPr="007E2DE2">
              <w:rPr>
                <w:rFonts w:cs="Times New Roman"/>
                <w:sz w:val="20"/>
              </w:rPr>
              <w:t>4</w:t>
            </w:r>
          </w:p>
        </w:tc>
        <w:tc>
          <w:tcPr>
            <w:tcW w:w="2268" w:type="dxa"/>
            <w:vAlign w:val="center"/>
          </w:tcPr>
          <w:p w14:paraId="406288AF" w14:textId="0366A849" w:rsidR="007C2228" w:rsidRPr="007E2DE2" w:rsidRDefault="007C2228" w:rsidP="007C2228">
            <w:pPr>
              <w:spacing w:after="0" w:line="240" w:lineRule="auto"/>
              <w:rPr>
                <w:rFonts w:cs="Times New Roman"/>
              </w:rPr>
            </w:pPr>
            <w:r w:rsidRPr="007E2DE2">
              <w:rPr>
                <w:rFonts w:cs="Times New Roman"/>
                <w:sz w:val="20"/>
              </w:rPr>
              <w:t>Sprint/Task/Kanban</w:t>
            </w:r>
          </w:p>
        </w:tc>
        <w:tc>
          <w:tcPr>
            <w:tcW w:w="1134" w:type="dxa"/>
            <w:vAlign w:val="center"/>
          </w:tcPr>
          <w:p w14:paraId="1F226FBA" w14:textId="5CABB149"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0724F75C"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30322E29" w14:textId="77777777" w:rsidR="007C2228" w:rsidRPr="007E2DE2" w:rsidRDefault="007C2228" w:rsidP="007C2228">
            <w:pPr>
              <w:spacing w:after="0" w:line="240" w:lineRule="auto"/>
              <w:rPr>
                <w:rFonts w:cs="Times New Roman"/>
              </w:rPr>
            </w:pPr>
            <w:r w:rsidRPr="007E2DE2">
              <w:rPr>
                <w:rFonts w:cs="Times New Roman"/>
                <w:sz w:val="20"/>
              </w:rPr>
              <w:t>Project-scoped</w:t>
            </w:r>
          </w:p>
        </w:tc>
        <w:tc>
          <w:tcPr>
            <w:tcW w:w="2696" w:type="dxa"/>
            <w:vAlign w:val="center"/>
          </w:tcPr>
          <w:p w14:paraId="1021950B"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13D7D8F7" w14:textId="77777777" w:rsidTr="007C2228">
        <w:tc>
          <w:tcPr>
            <w:tcW w:w="704" w:type="dxa"/>
          </w:tcPr>
          <w:p w14:paraId="65318881" w14:textId="731835E1" w:rsidR="007C2228" w:rsidRPr="007E2DE2" w:rsidRDefault="007C2228" w:rsidP="007C2228">
            <w:pPr>
              <w:spacing w:after="0" w:line="240" w:lineRule="auto"/>
              <w:rPr>
                <w:rFonts w:cs="Times New Roman"/>
                <w:sz w:val="20"/>
              </w:rPr>
            </w:pPr>
            <w:r w:rsidRPr="007E2DE2">
              <w:rPr>
                <w:rFonts w:cs="Times New Roman"/>
                <w:sz w:val="20"/>
              </w:rPr>
              <w:t>5</w:t>
            </w:r>
          </w:p>
        </w:tc>
        <w:tc>
          <w:tcPr>
            <w:tcW w:w="2268" w:type="dxa"/>
            <w:vAlign w:val="center"/>
          </w:tcPr>
          <w:p w14:paraId="30A548BC" w14:textId="4107D98B" w:rsidR="007C2228" w:rsidRPr="007E2DE2" w:rsidRDefault="007C2228" w:rsidP="007C2228">
            <w:pPr>
              <w:spacing w:after="0" w:line="240" w:lineRule="auto"/>
              <w:rPr>
                <w:rFonts w:cs="Times New Roman"/>
              </w:rPr>
            </w:pPr>
            <w:r w:rsidRPr="007E2DE2">
              <w:rPr>
                <w:rFonts w:cs="Times New Roman"/>
                <w:sz w:val="20"/>
              </w:rPr>
              <w:t>Test/Bug</w:t>
            </w:r>
          </w:p>
        </w:tc>
        <w:tc>
          <w:tcPr>
            <w:tcW w:w="1134" w:type="dxa"/>
            <w:vAlign w:val="center"/>
          </w:tcPr>
          <w:p w14:paraId="4FE41DA7" w14:textId="0E78131F"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7D5262D6" w14:textId="77777777" w:rsidR="007C2228" w:rsidRPr="007E2DE2" w:rsidRDefault="007C2228" w:rsidP="007C2228">
            <w:pPr>
              <w:spacing w:after="0" w:line="240" w:lineRule="auto"/>
              <w:rPr>
                <w:rFonts w:cs="Times New Roman"/>
              </w:rPr>
            </w:pPr>
            <w:r w:rsidRPr="007E2DE2">
              <w:rPr>
                <w:rFonts w:cs="Times New Roman"/>
                <w:sz w:val="20"/>
              </w:rPr>
              <w:t>Full</w:t>
            </w:r>
          </w:p>
        </w:tc>
        <w:tc>
          <w:tcPr>
            <w:tcW w:w="1843" w:type="dxa"/>
            <w:vAlign w:val="center"/>
          </w:tcPr>
          <w:p w14:paraId="5CA69D68" w14:textId="77777777" w:rsidR="007C2228" w:rsidRPr="007E2DE2" w:rsidRDefault="007C2228" w:rsidP="007C2228">
            <w:pPr>
              <w:spacing w:after="0" w:line="240" w:lineRule="auto"/>
              <w:rPr>
                <w:rFonts w:cs="Times New Roman"/>
              </w:rPr>
            </w:pPr>
            <w:r w:rsidRPr="007E2DE2">
              <w:rPr>
                <w:rFonts w:cs="Times New Roman"/>
                <w:sz w:val="20"/>
              </w:rPr>
              <w:t>Create/Edit</w:t>
            </w:r>
          </w:p>
        </w:tc>
        <w:tc>
          <w:tcPr>
            <w:tcW w:w="2696" w:type="dxa"/>
            <w:vAlign w:val="center"/>
          </w:tcPr>
          <w:p w14:paraId="7EF18DBF"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2C0309A8" w14:textId="77777777" w:rsidTr="007C2228">
        <w:tc>
          <w:tcPr>
            <w:tcW w:w="704" w:type="dxa"/>
          </w:tcPr>
          <w:p w14:paraId="3BCFB3DB" w14:textId="0329F74C" w:rsidR="007C2228" w:rsidRPr="007E2DE2" w:rsidRDefault="007C2228" w:rsidP="007C2228">
            <w:pPr>
              <w:spacing w:after="0" w:line="240" w:lineRule="auto"/>
              <w:rPr>
                <w:rFonts w:cs="Times New Roman"/>
                <w:sz w:val="20"/>
              </w:rPr>
            </w:pPr>
            <w:r w:rsidRPr="007E2DE2">
              <w:rPr>
                <w:rFonts w:cs="Times New Roman"/>
                <w:sz w:val="20"/>
              </w:rPr>
              <w:t>6</w:t>
            </w:r>
          </w:p>
        </w:tc>
        <w:tc>
          <w:tcPr>
            <w:tcW w:w="2268" w:type="dxa"/>
            <w:vAlign w:val="center"/>
          </w:tcPr>
          <w:p w14:paraId="5AAB49E1" w14:textId="384EA2FE" w:rsidR="007C2228" w:rsidRPr="007E2DE2" w:rsidRDefault="007C2228" w:rsidP="007C2228">
            <w:pPr>
              <w:spacing w:after="0" w:line="240" w:lineRule="auto"/>
              <w:rPr>
                <w:rFonts w:cs="Times New Roman"/>
              </w:rPr>
            </w:pPr>
            <w:r w:rsidRPr="007E2DE2">
              <w:rPr>
                <w:rFonts w:cs="Times New Roman"/>
                <w:sz w:val="20"/>
              </w:rPr>
              <w:t>Evidence</w:t>
            </w:r>
          </w:p>
        </w:tc>
        <w:tc>
          <w:tcPr>
            <w:tcW w:w="1134" w:type="dxa"/>
            <w:vAlign w:val="center"/>
          </w:tcPr>
          <w:p w14:paraId="783E27E2" w14:textId="35CDC510"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038CFF91" w14:textId="77777777" w:rsidR="007C2228" w:rsidRPr="007E2DE2" w:rsidRDefault="007C2228" w:rsidP="007C2228">
            <w:pPr>
              <w:spacing w:after="0" w:line="240" w:lineRule="auto"/>
              <w:rPr>
                <w:rFonts w:cs="Times New Roman"/>
              </w:rPr>
            </w:pPr>
            <w:r w:rsidRPr="007E2DE2">
              <w:rPr>
                <w:rFonts w:cs="Times New Roman"/>
                <w:sz w:val="20"/>
              </w:rPr>
              <w:t>Review</w:t>
            </w:r>
          </w:p>
        </w:tc>
        <w:tc>
          <w:tcPr>
            <w:tcW w:w="1843" w:type="dxa"/>
            <w:vAlign w:val="center"/>
          </w:tcPr>
          <w:p w14:paraId="533517E5" w14:textId="77777777" w:rsidR="007C2228" w:rsidRPr="007E2DE2" w:rsidRDefault="007C2228" w:rsidP="007C2228">
            <w:pPr>
              <w:spacing w:after="0" w:line="240" w:lineRule="auto"/>
              <w:rPr>
                <w:rFonts w:cs="Times New Roman"/>
              </w:rPr>
            </w:pPr>
            <w:r w:rsidRPr="007E2DE2">
              <w:rPr>
                <w:rFonts w:cs="Times New Roman"/>
                <w:sz w:val="20"/>
              </w:rPr>
              <w:t>Upload/Edit</w:t>
            </w:r>
          </w:p>
        </w:tc>
        <w:tc>
          <w:tcPr>
            <w:tcW w:w="2696" w:type="dxa"/>
            <w:vAlign w:val="center"/>
          </w:tcPr>
          <w:p w14:paraId="36E28B34" w14:textId="77777777" w:rsidR="007C2228" w:rsidRPr="007E2DE2" w:rsidRDefault="007C2228" w:rsidP="007C2228">
            <w:pPr>
              <w:spacing w:after="0" w:line="240" w:lineRule="auto"/>
              <w:rPr>
                <w:rFonts w:cs="Times New Roman"/>
              </w:rPr>
            </w:pPr>
            <w:r w:rsidRPr="007E2DE2">
              <w:rPr>
                <w:rFonts w:cs="Times New Roman"/>
                <w:sz w:val="20"/>
              </w:rPr>
              <w:t>Read-only</w:t>
            </w:r>
          </w:p>
        </w:tc>
      </w:tr>
      <w:tr w:rsidR="007C2228" w:rsidRPr="007E2DE2" w14:paraId="491B3FC2" w14:textId="77777777" w:rsidTr="007C2228">
        <w:tc>
          <w:tcPr>
            <w:tcW w:w="704" w:type="dxa"/>
          </w:tcPr>
          <w:p w14:paraId="18B22E5F" w14:textId="54466D8C" w:rsidR="007C2228" w:rsidRPr="007E2DE2" w:rsidRDefault="007C2228" w:rsidP="007C2228">
            <w:pPr>
              <w:spacing w:after="0" w:line="240" w:lineRule="auto"/>
              <w:rPr>
                <w:rFonts w:cs="Times New Roman"/>
                <w:sz w:val="20"/>
              </w:rPr>
            </w:pPr>
            <w:r w:rsidRPr="007E2DE2">
              <w:rPr>
                <w:rFonts w:cs="Times New Roman"/>
                <w:sz w:val="20"/>
              </w:rPr>
              <w:t>7</w:t>
            </w:r>
          </w:p>
        </w:tc>
        <w:tc>
          <w:tcPr>
            <w:tcW w:w="2268" w:type="dxa"/>
            <w:vAlign w:val="center"/>
          </w:tcPr>
          <w:p w14:paraId="0B963B9D" w14:textId="2A339A46" w:rsidR="007C2228" w:rsidRPr="007E2DE2" w:rsidRDefault="007C2228" w:rsidP="007C2228">
            <w:pPr>
              <w:spacing w:after="0" w:line="240" w:lineRule="auto"/>
              <w:rPr>
                <w:rFonts w:cs="Times New Roman"/>
              </w:rPr>
            </w:pPr>
            <w:r w:rsidRPr="007E2DE2">
              <w:rPr>
                <w:rFonts w:cs="Times New Roman"/>
                <w:sz w:val="20"/>
              </w:rPr>
              <w:t>RTM/Report</w:t>
            </w:r>
          </w:p>
        </w:tc>
        <w:tc>
          <w:tcPr>
            <w:tcW w:w="1134" w:type="dxa"/>
            <w:vAlign w:val="center"/>
          </w:tcPr>
          <w:p w14:paraId="1D79B7C0" w14:textId="544A2806" w:rsidR="007C2228" w:rsidRPr="007E2DE2" w:rsidRDefault="007C2228" w:rsidP="007C2228">
            <w:pPr>
              <w:spacing w:after="0" w:line="240" w:lineRule="auto"/>
              <w:rPr>
                <w:rFonts w:cs="Times New Roman"/>
              </w:rPr>
            </w:pPr>
            <w:r w:rsidRPr="007E2DE2">
              <w:rPr>
                <w:rFonts w:cs="Times New Roman"/>
                <w:sz w:val="20"/>
              </w:rPr>
              <w:t>View</w:t>
            </w:r>
          </w:p>
        </w:tc>
        <w:tc>
          <w:tcPr>
            <w:tcW w:w="1701" w:type="dxa"/>
            <w:vAlign w:val="center"/>
          </w:tcPr>
          <w:p w14:paraId="618AFFB0" w14:textId="77777777" w:rsidR="007C2228" w:rsidRPr="007E2DE2" w:rsidRDefault="007C2228" w:rsidP="007C2228">
            <w:pPr>
              <w:spacing w:after="0" w:line="240" w:lineRule="auto"/>
              <w:rPr>
                <w:rFonts w:cs="Times New Roman"/>
              </w:rPr>
            </w:pPr>
            <w:r w:rsidRPr="007E2DE2">
              <w:rPr>
                <w:rFonts w:cs="Times New Roman"/>
                <w:sz w:val="20"/>
              </w:rPr>
              <w:t>Generate/Edit</w:t>
            </w:r>
          </w:p>
        </w:tc>
        <w:tc>
          <w:tcPr>
            <w:tcW w:w="1843" w:type="dxa"/>
            <w:vAlign w:val="center"/>
          </w:tcPr>
          <w:p w14:paraId="2C7FF2F5" w14:textId="77777777" w:rsidR="007C2228" w:rsidRPr="007E2DE2" w:rsidRDefault="007C2228" w:rsidP="007C2228">
            <w:pPr>
              <w:spacing w:after="0" w:line="240" w:lineRule="auto"/>
              <w:rPr>
                <w:rFonts w:cs="Times New Roman"/>
              </w:rPr>
            </w:pPr>
            <w:r w:rsidRPr="007E2DE2">
              <w:rPr>
                <w:rFonts w:cs="Times New Roman"/>
                <w:sz w:val="20"/>
              </w:rPr>
              <w:t>View</w:t>
            </w:r>
          </w:p>
        </w:tc>
        <w:tc>
          <w:tcPr>
            <w:tcW w:w="2696" w:type="dxa"/>
            <w:vAlign w:val="center"/>
          </w:tcPr>
          <w:p w14:paraId="439869AF" w14:textId="77777777" w:rsidR="007C2228" w:rsidRPr="007E2DE2" w:rsidRDefault="007C2228" w:rsidP="00F65717">
            <w:pPr>
              <w:keepNext/>
              <w:spacing w:after="0" w:line="240" w:lineRule="auto"/>
              <w:rPr>
                <w:rFonts w:cs="Times New Roman"/>
              </w:rPr>
            </w:pPr>
            <w:r w:rsidRPr="007E2DE2">
              <w:rPr>
                <w:rFonts w:cs="Times New Roman"/>
                <w:sz w:val="20"/>
              </w:rPr>
              <w:t>Read-only</w:t>
            </w:r>
          </w:p>
        </w:tc>
      </w:tr>
    </w:tbl>
    <w:p w14:paraId="3569BF82" w14:textId="098E4289" w:rsidR="00082A62" w:rsidRPr="007E2DE2" w:rsidRDefault="00F65717" w:rsidP="00F65717">
      <w:pPr>
        <w:pStyle w:val="Caption"/>
        <w:jc w:val="center"/>
        <w:rPr>
          <w:rFonts w:cs="Times New Roman"/>
          <w:i/>
          <w:iCs/>
        </w:rPr>
      </w:pPr>
      <w:bookmarkStart w:id="79" w:name="_Toc232449190"/>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5</w:t>
      </w:r>
      <w:r w:rsidRPr="007E2DE2">
        <w:rPr>
          <w:rFonts w:cs="Times New Roman"/>
          <w:i/>
          <w:iCs/>
        </w:rPr>
        <w:fldChar w:fldCharType="end"/>
      </w:r>
      <w:r w:rsidRPr="007E2DE2">
        <w:rPr>
          <w:rFonts w:cs="Times New Roman"/>
          <w:i/>
          <w:iCs/>
          <w:lang w:val="vi-VN"/>
        </w:rPr>
        <w:t xml:space="preserve"> </w:t>
      </w:r>
      <w:proofErr w:type="gramStart"/>
      <w:r w:rsidRPr="007E2DE2">
        <w:rPr>
          <w:rFonts w:cs="Times New Roman"/>
          <w:i/>
          <w:iCs/>
          <w:lang w:val="vi-VN"/>
        </w:rPr>
        <w:t>-  Screen</w:t>
      </w:r>
      <w:proofErr w:type="gramEnd"/>
      <w:r w:rsidRPr="007E2DE2">
        <w:rPr>
          <w:rFonts w:cs="Times New Roman"/>
          <w:i/>
          <w:iCs/>
          <w:lang w:val="vi-VN"/>
        </w:rPr>
        <w:t xml:space="preserve"> Authorization</w:t>
      </w:r>
      <w:bookmarkEnd w:id="79"/>
    </w:p>
    <w:p w14:paraId="34E4A363" w14:textId="77777777" w:rsidR="00082A62" w:rsidRPr="007E2DE2" w:rsidRDefault="008D60CE" w:rsidP="006B4DD7">
      <w:pPr>
        <w:pStyle w:val="HE111"/>
        <w:rPr>
          <w:rFonts w:cs="Times New Roman"/>
        </w:rPr>
      </w:pPr>
      <w:bookmarkStart w:id="80" w:name="_Toc232436516"/>
      <w:bookmarkStart w:id="81" w:name="_Toc232436716"/>
      <w:r w:rsidRPr="007E2DE2">
        <w:rPr>
          <w:rFonts w:cs="Times New Roman"/>
        </w:rPr>
        <w:t>3.1.4 Non-Screen Functions</w:t>
      </w:r>
      <w:bookmarkEnd w:id="80"/>
      <w:bookmarkEnd w:id="81"/>
    </w:p>
    <w:tbl>
      <w:tblPr>
        <w:tblStyle w:val="TableGrid"/>
        <w:tblW w:w="10343" w:type="dxa"/>
        <w:tblLook w:val="04A0" w:firstRow="1" w:lastRow="0" w:firstColumn="1" w:lastColumn="0" w:noHBand="0" w:noVBand="1"/>
      </w:tblPr>
      <w:tblGrid>
        <w:gridCol w:w="704"/>
        <w:gridCol w:w="3090"/>
        <w:gridCol w:w="6549"/>
      </w:tblGrid>
      <w:tr w:rsidR="007C2228" w:rsidRPr="007E2DE2" w14:paraId="022EA3F9" w14:textId="77777777" w:rsidTr="007C2228">
        <w:tc>
          <w:tcPr>
            <w:tcW w:w="704" w:type="dxa"/>
            <w:shd w:val="clear" w:color="auto" w:fill="D9EAF7"/>
          </w:tcPr>
          <w:p w14:paraId="3715C8EF" w14:textId="18C46732" w:rsidR="007C2228" w:rsidRPr="007E2DE2" w:rsidRDefault="007C2228" w:rsidP="007C2228">
            <w:pPr>
              <w:spacing w:after="0" w:line="240" w:lineRule="auto"/>
              <w:rPr>
                <w:rFonts w:cs="Times New Roman"/>
                <w:b/>
                <w:lang w:val="vi-VN"/>
              </w:rPr>
            </w:pPr>
            <w:r w:rsidRPr="007E2DE2">
              <w:rPr>
                <w:rFonts w:cs="Times New Roman"/>
                <w:b/>
                <w:lang w:val="vi-VN"/>
              </w:rPr>
              <w:t>#</w:t>
            </w:r>
          </w:p>
        </w:tc>
        <w:tc>
          <w:tcPr>
            <w:tcW w:w="3090" w:type="dxa"/>
            <w:shd w:val="clear" w:color="auto" w:fill="D9EAF7"/>
            <w:vAlign w:val="center"/>
          </w:tcPr>
          <w:p w14:paraId="425CD98B" w14:textId="666B2275" w:rsidR="007C2228" w:rsidRPr="007E2DE2" w:rsidRDefault="007C2228" w:rsidP="007C2228">
            <w:pPr>
              <w:spacing w:after="0" w:line="240" w:lineRule="auto"/>
              <w:rPr>
                <w:rFonts w:cs="Times New Roman"/>
              </w:rPr>
            </w:pPr>
            <w:r w:rsidRPr="007E2DE2">
              <w:rPr>
                <w:rFonts w:cs="Times New Roman"/>
                <w:b/>
              </w:rPr>
              <w:t>Function</w:t>
            </w:r>
          </w:p>
        </w:tc>
        <w:tc>
          <w:tcPr>
            <w:tcW w:w="6549" w:type="dxa"/>
            <w:shd w:val="clear" w:color="auto" w:fill="D9EAF7"/>
            <w:vAlign w:val="center"/>
          </w:tcPr>
          <w:p w14:paraId="7F127565" w14:textId="61D7CFFC" w:rsidR="007C2228" w:rsidRPr="007E2DE2" w:rsidRDefault="007C2228" w:rsidP="007C2228">
            <w:pPr>
              <w:spacing w:after="0" w:line="240" w:lineRule="auto"/>
              <w:rPr>
                <w:rFonts w:cs="Times New Roman"/>
              </w:rPr>
            </w:pPr>
            <w:r w:rsidRPr="007E2DE2">
              <w:rPr>
                <w:rFonts w:cs="Times New Roman"/>
                <w:b/>
              </w:rPr>
              <w:t>Description</w:t>
            </w:r>
          </w:p>
        </w:tc>
      </w:tr>
      <w:tr w:rsidR="007C2228" w:rsidRPr="007E2DE2" w14:paraId="262CBE48" w14:textId="77777777" w:rsidTr="007C2228">
        <w:tc>
          <w:tcPr>
            <w:tcW w:w="704" w:type="dxa"/>
          </w:tcPr>
          <w:p w14:paraId="3DCFE399" w14:textId="60494D4A" w:rsidR="007C2228" w:rsidRPr="007E2DE2" w:rsidRDefault="007C2228" w:rsidP="007C2228">
            <w:pPr>
              <w:spacing w:after="0" w:line="240" w:lineRule="auto"/>
              <w:rPr>
                <w:rFonts w:cs="Times New Roman"/>
                <w:sz w:val="20"/>
              </w:rPr>
            </w:pPr>
            <w:r w:rsidRPr="007E2DE2">
              <w:rPr>
                <w:rFonts w:cs="Times New Roman"/>
                <w:sz w:val="20"/>
              </w:rPr>
              <w:t>1</w:t>
            </w:r>
          </w:p>
        </w:tc>
        <w:tc>
          <w:tcPr>
            <w:tcW w:w="3090" w:type="dxa"/>
            <w:vAlign w:val="center"/>
          </w:tcPr>
          <w:p w14:paraId="525539BC" w14:textId="59CA37EA" w:rsidR="007C2228" w:rsidRPr="007E2DE2" w:rsidRDefault="007C2228" w:rsidP="007C2228">
            <w:pPr>
              <w:spacing w:after="0" w:line="240" w:lineRule="auto"/>
              <w:rPr>
                <w:rFonts w:cs="Times New Roman"/>
              </w:rPr>
            </w:pPr>
            <w:r w:rsidRPr="007E2DE2">
              <w:rPr>
                <w:rFonts w:cs="Times New Roman"/>
                <w:sz w:val="20"/>
              </w:rPr>
              <w:t>OTP/Email</w:t>
            </w:r>
          </w:p>
        </w:tc>
        <w:tc>
          <w:tcPr>
            <w:tcW w:w="6549" w:type="dxa"/>
            <w:vAlign w:val="center"/>
          </w:tcPr>
          <w:p w14:paraId="2A94B692" w14:textId="18B204E3" w:rsidR="007C2228" w:rsidRPr="007E2DE2" w:rsidRDefault="007C2228" w:rsidP="007C2228">
            <w:pPr>
              <w:spacing w:after="0" w:line="240" w:lineRule="auto"/>
              <w:rPr>
                <w:rFonts w:cs="Times New Roman"/>
              </w:rPr>
            </w:pPr>
            <w:r w:rsidRPr="007E2DE2">
              <w:rPr>
                <w:rFonts w:cs="Times New Roman"/>
                <w:sz w:val="20"/>
              </w:rPr>
              <w:t>Send verification and password recovery email.</w:t>
            </w:r>
          </w:p>
        </w:tc>
      </w:tr>
      <w:tr w:rsidR="007C2228" w:rsidRPr="007E2DE2" w14:paraId="591D0803" w14:textId="77777777" w:rsidTr="007C2228">
        <w:tc>
          <w:tcPr>
            <w:tcW w:w="704" w:type="dxa"/>
          </w:tcPr>
          <w:p w14:paraId="2867D089" w14:textId="4F1D6549" w:rsidR="007C2228" w:rsidRPr="007E2DE2" w:rsidRDefault="007C2228" w:rsidP="007C2228">
            <w:pPr>
              <w:spacing w:after="0" w:line="240" w:lineRule="auto"/>
              <w:rPr>
                <w:rFonts w:cs="Times New Roman"/>
                <w:sz w:val="20"/>
              </w:rPr>
            </w:pPr>
            <w:r w:rsidRPr="007E2DE2">
              <w:rPr>
                <w:rFonts w:cs="Times New Roman"/>
                <w:sz w:val="20"/>
              </w:rPr>
              <w:t>2</w:t>
            </w:r>
          </w:p>
        </w:tc>
        <w:tc>
          <w:tcPr>
            <w:tcW w:w="3090" w:type="dxa"/>
            <w:vAlign w:val="center"/>
          </w:tcPr>
          <w:p w14:paraId="1D8C8F53" w14:textId="6B5B4B62" w:rsidR="007C2228" w:rsidRPr="007E2DE2" w:rsidRDefault="007C2228" w:rsidP="007C2228">
            <w:pPr>
              <w:spacing w:after="0" w:line="240" w:lineRule="auto"/>
              <w:rPr>
                <w:rFonts w:cs="Times New Roman"/>
              </w:rPr>
            </w:pPr>
            <w:r w:rsidRPr="007E2DE2">
              <w:rPr>
                <w:rFonts w:cs="Times New Roman"/>
                <w:sz w:val="20"/>
              </w:rPr>
              <w:t>Redis Session</w:t>
            </w:r>
          </w:p>
        </w:tc>
        <w:tc>
          <w:tcPr>
            <w:tcW w:w="6549" w:type="dxa"/>
            <w:vAlign w:val="center"/>
          </w:tcPr>
          <w:p w14:paraId="34631B59" w14:textId="396B12F0" w:rsidR="007C2228" w:rsidRPr="007E2DE2" w:rsidRDefault="007C2228" w:rsidP="007C2228">
            <w:pPr>
              <w:spacing w:after="0" w:line="240" w:lineRule="auto"/>
              <w:rPr>
                <w:rFonts w:cs="Times New Roman"/>
              </w:rPr>
            </w:pPr>
            <w:r w:rsidRPr="007E2DE2">
              <w:rPr>
                <w:rFonts w:cs="Times New Roman"/>
                <w:sz w:val="20"/>
              </w:rPr>
              <w:t>Store session, OTP and cache data.</w:t>
            </w:r>
          </w:p>
        </w:tc>
      </w:tr>
      <w:tr w:rsidR="007C2228" w:rsidRPr="007E2DE2" w14:paraId="21898F63" w14:textId="77777777" w:rsidTr="007C2228">
        <w:tc>
          <w:tcPr>
            <w:tcW w:w="704" w:type="dxa"/>
          </w:tcPr>
          <w:p w14:paraId="7552E6A8" w14:textId="6F26FCD7" w:rsidR="007C2228" w:rsidRPr="007E2DE2" w:rsidRDefault="007C2228" w:rsidP="007C2228">
            <w:pPr>
              <w:spacing w:after="0" w:line="240" w:lineRule="auto"/>
              <w:rPr>
                <w:rFonts w:cs="Times New Roman"/>
                <w:sz w:val="20"/>
              </w:rPr>
            </w:pPr>
            <w:r w:rsidRPr="007E2DE2">
              <w:rPr>
                <w:rFonts w:cs="Times New Roman"/>
                <w:sz w:val="20"/>
              </w:rPr>
              <w:t>3</w:t>
            </w:r>
          </w:p>
        </w:tc>
        <w:tc>
          <w:tcPr>
            <w:tcW w:w="3090" w:type="dxa"/>
            <w:vAlign w:val="center"/>
          </w:tcPr>
          <w:p w14:paraId="49C93D65" w14:textId="31B7DAD5" w:rsidR="007C2228" w:rsidRPr="007E2DE2" w:rsidRDefault="007C2228" w:rsidP="007C2228">
            <w:pPr>
              <w:spacing w:after="0" w:line="240" w:lineRule="auto"/>
              <w:rPr>
                <w:rFonts w:cs="Times New Roman"/>
              </w:rPr>
            </w:pPr>
            <w:r w:rsidRPr="007E2DE2">
              <w:rPr>
                <w:rFonts w:cs="Times New Roman"/>
                <w:sz w:val="20"/>
              </w:rPr>
              <w:t>Kafka/Local Event Publisher</w:t>
            </w:r>
          </w:p>
        </w:tc>
        <w:tc>
          <w:tcPr>
            <w:tcW w:w="6549" w:type="dxa"/>
            <w:vAlign w:val="center"/>
          </w:tcPr>
          <w:p w14:paraId="48453185" w14:textId="4645858E" w:rsidR="007C2228" w:rsidRPr="007E2DE2" w:rsidRDefault="007C2228" w:rsidP="007C2228">
            <w:pPr>
              <w:spacing w:after="0" w:line="240" w:lineRule="auto"/>
              <w:rPr>
                <w:rFonts w:cs="Times New Roman"/>
              </w:rPr>
            </w:pPr>
            <w:r w:rsidRPr="007E2DE2">
              <w:rPr>
                <w:rFonts w:cs="Times New Roman"/>
                <w:sz w:val="20"/>
              </w:rPr>
              <w:t>Publish notification/SLA/outbox events.</w:t>
            </w:r>
          </w:p>
        </w:tc>
      </w:tr>
      <w:tr w:rsidR="007C2228" w:rsidRPr="007E2DE2" w14:paraId="4C6845C5" w14:textId="77777777" w:rsidTr="007C2228">
        <w:tc>
          <w:tcPr>
            <w:tcW w:w="704" w:type="dxa"/>
          </w:tcPr>
          <w:p w14:paraId="0C7B9616" w14:textId="547B1063" w:rsidR="007C2228" w:rsidRPr="007E2DE2" w:rsidRDefault="007C2228" w:rsidP="007C2228">
            <w:pPr>
              <w:spacing w:after="0" w:line="240" w:lineRule="auto"/>
              <w:rPr>
                <w:rFonts w:cs="Times New Roman"/>
                <w:sz w:val="20"/>
              </w:rPr>
            </w:pPr>
            <w:r w:rsidRPr="007E2DE2">
              <w:rPr>
                <w:rFonts w:cs="Times New Roman"/>
                <w:sz w:val="20"/>
              </w:rPr>
              <w:t>4</w:t>
            </w:r>
          </w:p>
        </w:tc>
        <w:tc>
          <w:tcPr>
            <w:tcW w:w="3090" w:type="dxa"/>
            <w:vAlign w:val="center"/>
          </w:tcPr>
          <w:p w14:paraId="354E9B2A" w14:textId="0867AD9A" w:rsidR="007C2228" w:rsidRPr="007E2DE2" w:rsidRDefault="007C2228" w:rsidP="007C2228">
            <w:pPr>
              <w:spacing w:after="0" w:line="240" w:lineRule="auto"/>
              <w:rPr>
                <w:rFonts w:cs="Times New Roman"/>
              </w:rPr>
            </w:pPr>
            <w:proofErr w:type="spellStart"/>
            <w:r w:rsidRPr="007E2DE2">
              <w:rPr>
                <w:rFonts w:cs="Times New Roman"/>
                <w:sz w:val="20"/>
              </w:rPr>
              <w:t>Cloudinary</w:t>
            </w:r>
            <w:proofErr w:type="spellEnd"/>
            <w:r w:rsidRPr="007E2DE2">
              <w:rPr>
                <w:rFonts w:cs="Times New Roman"/>
                <w:sz w:val="20"/>
              </w:rPr>
              <w:t xml:space="preserve"> Storage</w:t>
            </w:r>
          </w:p>
        </w:tc>
        <w:tc>
          <w:tcPr>
            <w:tcW w:w="6549" w:type="dxa"/>
            <w:vAlign w:val="center"/>
          </w:tcPr>
          <w:p w14:paraId="23A357B3" w14:textId="42800DA6" w:rsidR="007C2228" w:rsidRPr="007E2DE2" w:rsidRDefault="007C2228" w:rsidP="007C2228">
            <w:pPr>
              <w:spacing w:after="0" w:line="240" w:lineRule="auto"/>
              <w:rPr>
                <w:rFonts w:cs="Times New Roman"/>
              </w:rPr>
            </w:pPr>
            <w:r w:rsidRPr="007E2DE2">
              <w:rPr>
                <w:rFonts w:cs="Times New Roman"/>
                <w:sz w:val="20"/>
              </w:rPr>
              <w:t>Store evidence files.</w:t>
            </w:r>
          </w:p>
        </w:tc>
      </w:tr>
      <w:tr w:rsidR="007C2228" w:rsidRPr="007E2DE2" w14:paraId="13FD4D43" w14:textId="77777777" w:rsidTr="007C2228">
        <w:tc>
          <w:tcPr>
            <w:tcW w:w="704" w:type="dxa"/>
          </w:tcPr>
          <w:p w14:paraId="42F428C2" w14:textId="5A9B5FB5" w:rsidR="007C2228" w:rsidRPr="007E2DE2" w:rsidRDefault="007C2228" w:rsidP="007C2228">
            <w:pPr>
              <w:spacing w:after="0" w:line="240" w:lineRule="auto"/>
              <w:rPr>
                <w:rFonts w:cs="Times New Roman"/>
                <w:sz w:val="20"/>
              </w:rPr>
            </w:pPr>
            <w:r w:rsidRPr="007E2DE2">
              <w:rPr>
                <w:rFonts w:cs="Times New Roman"/>
                <w:sz w:val="20"/>
              </w:rPr>
              <w:t>5</w:t>
            </w:r>
          </w:p>
        </w:tc>
        <w:tc>
          <w:tcPr>
            <w:tcW w:w="3090" w:type="dxa"/>
            <w:vAlign w:val="center"/>
          </w:tcPr>
          <w:p w14:paraId="574964F1" w14:textId="7C3972C0" w:rsidR="007C2228" w:rsidRPr="007E2DE2" w:rsidRDefault="007C2228" w:rsidP="007C2228">
            <w:pPr>
              <w:spacing w:after="0" w:line="240" w:lineRule="auto"/>
              <w:rPr>
                <w:rFonts w:cs="Times New Roman"/>
              </w:rPr>
            </w:pPr>
            <w:r w:rsidRPr="007E2DE2">
              <w:rPr>
                <w:rFonts w:cs="Times New Roman"/>
                <w:sz w:val="20"/>
              </w:rPr>
              <w:t>GitHub API</w:t>
            </w:r>
          </w:p>
        </w:tc>
        <w:tc>
          <w:tcPr>
            <w:tcW w:w="6549" w:type="dxa"/>
            <w:vAlign w:val="center"/>
          </w:tcPr>
          <w:p w14:paraId="35B24B3E" w14:textId="046F2527" w:rsidR="007C2228" w:rsidRPr="007E2DE2" w:rsidRDefault="007C2228" w:rsidP="007C2228">
            <w:pPr>
              <w:spacing w:after="0" w:line="240" w:lineRule="auto"/>
              <w:rPr>
                <w:rFonts w:cs="Times New Roman"/>
              </w:rPr>
            </w:pPr>
            <w:r w:rsidRPr="007E2DE2">
              <w:rPr>
                <w:rFonts w:cs="Times New Roman"/>
                <w:sz w:val="20"/>
              </w:rPr>
              <w:t>Fetch commit data and repository metadata.</w:t>
            </w:r>
          </w:p>
        </w:tc>
      </w:tr>
      <w:tr w:rsidR="007C2228" w:rsidRPr="007E2DE2" w14:paraId="247768C1" w14:textId="77777777" w:rsidTr="007C2228">
        <w:tc>
          <w:tcPr>
            <w:tcW w:w="704" w:type="dxa"/>
          </w:tcPr>
          <w:p w14:paraId="5F9C81D1" w14:textId="369237A4" w:rsidR="007C2228" w:rsidRPr="007E2DE2" w:rsidRDefault="007C2228" w:rsidP="007C2228">
            <w:pPr>
              <w:spacing w:after="0" w:line="240" w:lineRule="auto"/>
              <w:rPr>
                <w:rFonts w:cs="Times New Roman"/>
                <w:sz w:val="20"/>
              </w:rPr>
            </w:pPr>
            <w:r w:rsidRPr="007E2DE2">
              <w:rPr>
                <w:rFonts w:cs="Times New Roman"/>
                <w:sz w:val="20"/>
              </w:rPr>
              <w:t>6</w:t>
            </w:r>
          </w:p>
        </w:tc>
        <w:tc>
          <w:tcPr>
            <w:tcW w:w="3090" w:type="dxa"/>
            <w:vAlign w:val="center"/>
          </w:tcPr>
          <w:p w14:paraId="7789BE9B" w14:textId="2BCC81CE" w:rsidR="007C2228" w:rsidRPr="007E2DE2" w:rsidRDefault="007C2228" w:rsidP="007C2228">
            <w:pPr>
              <w:spacing w:after="0" w:line="240" w:lineRule="auto"/>
              <w:rPr>
                <w:rFonts w:cs="Times New Roman"/>
              </w:rPr>
            </w:pPr>
            <w:r w:rsidRPr="007E2DE2">
              <w:rPr>
                <w:rFonts w:cs="Times New Roman"/>
                <w:sz w:val="20"/>
              </w:rPr>
              <w:t>Playwright Service</w:t>
            </w:r>
          </w:p>
        </w:tc>
        <w:tc>
          <w:tcPr>
            <w:tcW w:w="6549" w:type="dxa"/>
            <w:vAlign w:val="center"/>
          </w:tcPr>
          <w:p w14:paraId="7A623425" w14:textId="5538E1B3" w:rsidR="007C2228" w:rsidRPr="007E2DE2" w:rsidRDefault="007C2228" w:rsidP="007C2228">
            <w:pPr>
              <w:spacing w:after="0" w:line="240" w:lineRule="auto"/>
              <w:rPr>
                <w:rFonts w:cs="Times New Roman"/>
              </w:rPr>
            </w:pPr>
            <w:r w:rsidRPr="007E2DE2">
              <w:rPr>
                <w:rFonts w:cs="Times New Roman"/>
                <w:sz w:val="20"/>
              </w:rPr>
              <w:t>Execute automated UI tests and return live test status.</w:t>
            </w:r>
          </w:p>
        </w:tc>
      </w:tr>
      <w:tr w:rsidR="007C2228" w:rsidRPr="007E2DE2" w14:paraId="5B93E90F" w14:textId="77777777" w:rsidTr="007C2228">
        <w:tc>
          <w:tcPr>
            <w:tcW w:w="704" w:type="dxa"/>
          </w:tcPr>
          <w:p w14:paraId="68762DAE" w14:textId="5E2487F0" w:rsidR="007C2228" w:rsidRPr="007E2DE2" w:rsidRDefault="007C2228" w:rsidP="007C2228">
            <w:pPr>
              <w:spacing w:after="0" w:line="240" w:lineRule="auto"/>
              <w:rPr>
                <w:rFonts w:cs="Times New Roman"/>
                <w:sz w:val="20"/>
              </w:rPr>
            </w:pPr>
            <w:r w:rsidRPr="007E2DE2">
              <w:rPr>
                <w:rFonts w:cs="Times New Roman"/>
                <w:sz w:val="20"/>
              </w:rPr>
              <w:t>7</w:t>
            </w:r>
          </w:p>
        </w:tc>
        <w:tc>
          <w:tcPr>
            <w:tcW w:w="3090" w:type="dxa"/>
            <w:vAlign w:val="center"/>
          </w:tcPr>
          <w:p w14:paraId="13FA6A97" w14:textId="122D21CB" w:rsidR="007C2228" w:rsidRPr="007E2DE2" w:rsidRDefault="007C2228" w:rsidP="007C2228">
            <w:pPr>
              <w:spacing w:after="0" w:line="240" w:lineRule="auto"/>
              <w:rPr>
                <w:rFonts w:cs="Times New Roman"/>
              </w:rPr>
            </w:pPr>
            <w:r w:rsidRPr="007E2DE2">
              <w:rPr>
                <w:rFonts w:cs="Times New Roman"/>
                <w:sz w:val="20"/>
              </w:rPr>
              <w:t>AI Engine</w:t>
            </w:r>
          </w:p>
        </w:tc>
        <w:tc>
          <w:tcPr>
            <w:tcW w:w="6549" w:type="dxa"/>
            <w:vAlign w:val="center"/>
          </w:tcPr>
          <w:p w14:paraId="08D7D85C" w14:textId="2501A302" w:rsidR="007C2228" w:rsidRPr="007E2DE2" w:rsidRDefault="007C2228" w:rsidP="007C2228">
            <w:pPr>
              <w:spacing w:after="0" w:line="240" w:lineRule="auto"/>
              <w:rPr>
                <w:rFonts w:cs="Times New Roman"/>
              </w:rPr>
            </w:pPr>
            <w:r w:rsidRPr="007E2DE2">
              <w:rPr>
                <w:rFonts w:cs="Times New Roman"/>
                <w:sz w:val="20"/>
              </w:rPr>
              <w:t>Generate task suggestions, test suggestions and weekly report draft.</w:t>
            </w:r>
          </w:p>
        </w:tc>
      </w:tr>
      <w:tr w:rsidR="007C2228" w:rsidRPr="007E2DE2" w14:paraId="4FDD340E" w14:textId="77777777" w:rsidTr="007C2228">
        <w:tc>
          <w:tcPr>
            <w:tcW w:w="704" w:type="dxa"/>
          </w:tcPr>
          <w:p w14:paraId="17042B28" w14:textId="012CB4A7" w:rsidR="007C2228" w:rsidRPr="007E2DE2" w:rsidRDefault="007C2228" w:rsidP="007C2228">
            <w:pPr>
              <w:spacing w:after="0" w:line="240" w:lineRule="auto"/>
              <w:rPr>
                <w:rFonts w:cs="Times New Roman"/>
                <w:sz w:val="20"/>
              </w:rPr>
            </w:pPr>
            <w:r w:rsidRPr="007E2DE2">
              <w:rPr>
                <w:rFonts w:cs="Times New Roman"/>
                <w:sz w:val="20"/>
              </w:rPr>
              <w:t>8</w:t>
            </w:r>
          </w:p>
        </w:tc>
        <w:tc>
          <w:tcPr>
            <w:tcW w:w="3090" w:type="dxa"/>
            <w:vAlign w:val="center"/>
          </w:tcPr>
          <w:p w14:paraId="5460C1A9" w14:textId="18C34A40" w:rsidR="007C2228" w:rsidRPr="007E2DE2" w:rsidRDefault="007C2228" w:rsidP="007C2228">
            <w:pPr>
              <w:spacing w:after="0" w:line="240" w:lineRule="auto"/>
              <w:rPr>
                <w:rFonts w:cs="Times New Roman"/>
              </w:rPr>
            </w:pPr>
            <w:r w:rsidRPr="007E2DE2">
              <w:rPr>
                <w:rFonts w:cs="Times New Roman"/>
                <w:sz w:val="20"/>
              </w:rPr>
              <w:t>SLA State Engine</w:t>
            </w:r>
          </w:p>
        </w:tc>
        <w:tc>
          <w:tcPr>
            <w:tcW w:w="6549" w:type="dxa"/>
            <w:vAlign w:val="center"/>
          </w:tcPr>
          <w:p w14:paraId="1EF248BD" w14:textId="41FCBA0F" w:rsidR="007C2228" w:rsidRPr="007E2DE2" w:rsidRDefault="007C2228" w:rsidP="00F65717">
            <w:pPr>
              <w:keepNext/>
              <w:spacing w:after="0" w:line="240" w:lineRule="auto"/>
              <w:rPr>
                <w:rFonts w:cs="Times New Roman"/>
              </w:rPr>
            </w:pPr>
            <w:r w:rsidRPr="007E2DE2">
              <w:rPr>
                <w:rFonts w:cs="Times New Roman"/>
                <w:sz w:val="20"/>
              </w:rPr>
              <w:t>Detect overdue/risk tasks and create recovery plans.</w:t>
            </w:r>
          </w:p>
        </w:tc>
      </w:tr>
    </w:tbl>
    <w:p w14:paraId="7422DC2B" w14:textId="5322227A" w:rsidR="00082A62" w:rsidRPr="007E2DE2" w:rsidRDefault="00F65717" w:rsidP="00F65717">
      <w:pPr>
        <w:pStyle w:val="Caption"/>
        <w:jc w:val="center"/>
        <w:rPr>
          <w:rFonts w:cs="Times New Roman"/>
          <w:i/>
          <w:iCs/>
        </w:rPr>
      </w:pPr>
      <w:bookmarkStart w:id="82" w:name="_Toc232449191"/>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6</w:t>
      </w:r>
      <w:r w:rsidRPr="007E2DE2">
        <w:rPr>
          <w:rFonts w:cs="Times New Roman"/>
          <w:i/>
          <w:iCs/>
        </w:rPr>
        <w:fldChar w:fldCharType="end"/>
      </w:r>
      <w:r w:rsidRPr="007E2DE2">
        <w:rPr>
          <w:rFonts w:cs="Times New Roman"/>
          <w:i/>
          <w:iCs/>
          <w:lang w:val="vi-VN"/>
        </w:rPr>
        <w:t xml:space="preserve"> - Non-Screen Functions</w:t>
      </w:r>
      <w:bookmarkEnd w:id="82"/>
    </w:p>
    <w:p w14:paraId="78654AB7" w14:textId="77777777" w:rsidR="00082A62" w:rsidRPr="007E2DE2" w:rsidRDefault="008D60CE" w:rsidP="006B4DD7">
      <w:pPr>
        <w:pStyle w:val="HE111"/>
        <w:rPr>
          <w:rFonts w:cs="Times New Roman"/>
        </w:rPr>
      </w:pPr>
      <w:bookmarkStart w:id="83" w:name="_Toc232436517"/>
      <w:bookmarkStart w:id="84" w:name="_Toc232436717"/>
      <w:r w:rsidRPr="007E2DE2">
        <w:rPr>
          <w:rFonts w:cs="Times New Roman"/>
        </w:rPr>
        <w:t>3.1.5 Entity Relationship Diagram</w:t>
      </w:r>
      <w:bookmarkEnd w:id="83"/>
      <w:bookmarkEnd w:id="84"/>
    </w:p>
    <w:p w14:paraId="3392837C" w14:textId="77777777" w:rsidR="00EB4413" w:rsidRPr="007E2DE2" w:rsidRDefault="00EB4413" w:rsidP="00EB4413">
      <w:pPr>
        <w:keepNext/>
        <w:spacing w:after="160"/>
        <w:jc w:val="center"/>
        <w:rPr>
          <w:rFonts w:cs="Times New Roman"/>
        </w:rPr>
      </w:pPr>
      <w:r w:rsidRPr="007E2DE2">
        <w:rPr>
          <w:rFonts w:cs="Times New Roman"/>
          <w:b/>
          <w:noProof/>
          <w:sz w:val="20"/>
        </w:rPr>
        <w:drawing>
          <wp:inline distT="0" distB="0" distL="0" distR="0" wp14:anchorId="57C57F9F" wp14:editId="3E9EF54D">
            <wp:extent cx="5943600" cy="230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stretch>
                      <a:fillRect/>
                    </a:stretch>
                  </pic:blipFill>
                  <pic:spPr>
                    <a:xfrm>
                      <a:off x="0" y="0"/>
                      <a:ext cx="5943600" cy="2306320"/>
                    </a:xfrm>
                    <a:prstGeom prst="rect">
                      <a:avLst/>
                    </a:prstGeom>
                  </pic:spPr>
                </pic:pic>
              </a:graphicData>
            </a:graphic>
          </wp:inline>
        </w:drawing>
      </w:r>
    </w:p>
    <w:p w14:paraId="16CB066A" w14:textId="63AAA942" w:rsidR="00EB4413" w:rsidRPr="007E2DE2" w:rsidRDefault="00EB4413" w:rsidP="00EB4413">
      <w:pPr>
        <w:pStyle w:val="Caption"/>
        <w:jc w:val="center"/>
        <w:rPr>
          <w:rFonts w:cs="Times New Roman"/>
          <w:i/>
          <w:iCs/>
        </w:rPr>
      </w:pPr>
      <w:bookmarkStart w:id="85" w:name="_Toc232449138"/>
      <w:r w:rsidRPr="007E2DE2">
        <w:rPr>
          <w:rFonts w:cs="Times New Roman"/>
          <w:i/>
          <w:iCs/>
        </w:rPr>
        <w:t xml:space="preserve">Figure </w:t>
      </w:r>
      <w:r w:rsidRPr="007E2DE2">
        <w:rPr>
          <w:rFonts w:cs="Times New Roman"/>
          <w:i/>
          <w:iCs/>
        </w:rPr>
        <w:fldChar w:fldCharType="begin"/>
      </w:r>
      <w:r w:rsidRPr="007E2DE2">
        <w:rPr>
          <w:rFonts w:cs="Times New Roman"/>
          <w:i/>
          <w:iCs/>
        </w:rPr>
        <w:instrText xml:space="preserve"> SEQ Figure \* ARABIC </w:instrText>
      </w:r>
      <w:r w:rsidRPr="007E2DE2">
        <w:rPr>
          <w:rFonts w:cs="Times New Roman"/>
          <w:i/>
          <w:iCs/>
        </w:rPr>
        <w:fldChar w:fldCharType="separate"/>
      </w:r>
      <w:r w:rsidR="00A26771">
        <w:rPr>
          <w:rFonts w:cs="Times New Roman"/>
          <w:i/>
          <w:iCs/>
          <w:noProof/>
        </w:rPr>
        <w:t>12</w:t>
      </w:r>
      <w:r w:rsidRPr="007E2DE2">
        <w:rPr>
          <w:rFonts w:cs="Times New Roman"/>
          <w:i/>
          <w:iCs/>
        </w:rPr>
        <w:fldChar w:fldCharType="end"/>
      </w:r>
      <w:r w:rsidRPr="007E2DE2">
        <w:rPr>
          <w:rFonts w:cs="Times New Roman"/>
          <w:i/>
          <w:iCs/>
        </w:rPr>
        <w:t>: Entity Relationship Diagram</w:t>
      </w:r>
      <w:bookmarkEnd w:id="85"/>
    </w:p>
    <w:p w14:paraId="2F0A3B6B" w14:textId="0C00F703" w:rsidR="00EB4413" w:rsidRPr="007E2DE2" w:rsidRDefault="008D60CE">
      <w:pPr>
        <w:spacing w:after="80"/>
        <w:rPr>
          <w:rFonts w:cs="Times New Roman"/>
          <w:b/>
          <w:u w:val="single"/>
        </w:rPr>
      </w:pPr>
      <w:r w:rsidRPr="007E2DE2">
        <w:rPr>
          <w:rFonts w:cs="Times New Roman"/>
          <w:b/>
          <w:u w:val="single"/>
        </w:rPr>
        <w:t>Entities Description</w:t>
      </w:r>
    </w:p>
    <w:p w14:paraId="1C10E6AA" w14:textId="4F6DC08E" w:rsidR="00EB4413" w:rsidRPr="007E2DE2" w:rsidRDefault="00EB4413">
      <w:pPr>
        <w:spacing w:after="80"/>
        <w:rPr>
          <w:rFonts w:cs="Times New Roman"/>
          <w:b/>
        </w:rPr>
      </w:pPr>
    </w:p>
    <w:p w14:paraId="4080D549" w14:textId="77777777" w:rsidR="00EB4413" w:rsidRPr="007E2DE2" w:rsidRDefault="00EB4413">
      <w:pPr>
        <w:spacing w:after="80"/>
        <w:rPr>
          <w:rFonts w:cs="Times New Roman"/>
          <w:b/>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50"/>
        <w:gridCol w:w="1655"/>
        <w:gridCol w:w="7371"/>
      </w:tblGrid>
      <w:tr w:rsidR="00EB4413" w:rsidRPr="007E2DE2" w14:paraId="01090C39" w14:textId="77777777" w:rsidTr="00EB4413">
        <w:trPr>
          <w:jc w:val="center"/>
        </w:trPr>
        <w:tc>
          <w:tcPr>
            <w:tcW w:w="750" w:type="dxa"/>
            <w:shd w:val="clear" w:color="auto" w:fill="C6D9F1" w:themeFill="text2" w:themeFillTint="33"/>
            <w:vAlign w:val="center"/>
            <w:hideMark/>
          </w:tcPr>
          <w:p w14:paraId="2E41FADD"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w:t>
            </w:r>
          </w:p>
        </w:tc>
        <w:tc>
          <w:tcPr>
            <w:tcW w:w="1655" w:type="dxa"/>
            <w:shd w:val="clear" w:color="auto" w:fill="C6D9F1" w:themeFill="text2" w:themeFillTint="33"/>
            <w:vAlign w:val="center"/>
            <w:hideMark/>
          </w:tcPr>
          <w:p w14:paraId="3441C9FA" w14:textId="77777777" w:rsidR="00EB4413" w:rsidRPr="007E2DE2" w:rsidRDefault="00EB4413" w:rsidP="00EB4413">
            <w:pPr>
              <w:spacing w:after="0" w:line="240" w:lineRule="auto"/>
              <w:rPr>
                <w:rFonts w:cs="Times New Roman"/>
                <w:b/>
                <w:sz w:val="20"/>
                <w:szCs w:val="20"/>
              </w:rPr>
            </w:pPr>
            <w:r w:rsidRPr="007E2DE2">
              <w:rPr>
                <w:rFonts w:cs="Times New Roman"/>
                <w:b/>
                <w:sz w:val="20"/>
                <w:szCs w:val="20"/>
              </w:rPr>
              <w:t>Entity</w:t>
            </w:r>
          </w:p>
        </w:tc>
        <w:tc>
          <w:tcPr>
            <w:tcW w:w="7371" w:type="dxa"/>
            <w:shd w:val="clear" w:color="auto" w:fill="C6D9F1" w:themeFill="text2" w:themeFillTint="33"/>
            <w:vAlign w:val="center"/>
            <w:hideMark/>
          </w:tcPr>
          <w:p w14:paraId="5AEE3F8E" w14:textId="77777777" w:rsidR="00EB4413" w:rsidRPr="007E2DE2" w:rsidRDefault="00EB4413" w:rsidP="00EB4413">
            <w:pPr>
              <w:spacing w:after="0" w:line="240" w:lineRule="auto"/>
              <w:rPr>
                <w:rFonts w:cs="Times New Roman"/>
                <w:b/>
                <w:sz w:val="20"/>
                <w:szCs w:val="20"/>
              </w:rPr>
            </w:pPr>
            <w:r w:rsidRPr="007E2DE2">
              <w:rPr>
                <w:rFonts w:cs="Times New Roman"/>
                <w:b/>
                <w:sz w:val="20"/>
                <w:szCs w:val="20"/>
              </w:rPr>
              <w:t>Description</w:t>
            </w:r>
          </w:p>
        </w:tc>
      </w:tr>
      <w:tr w:rsidR="00EB4413" w:rsidRPr="007E2DE2" w14:paraId="48A81146" w14:textId="77777777" w:rsidTr="00EB4413">
        <w:trPr>
          <w:jc w:val="center"/>
        </w:trPr>
        <w:tc>
          <w:tcPr>
            <w:tcW w:w="750" w:type="dxa"/>
            <w:vAlign w:val="center"/>
            <w:hideMark/>
          </w:tcPr>
          <w:p w14:paraId="53268DD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w:t>
            </w:r>
          </w:p>
        </w:tc>
        <w:tc>
          <w:tcPr>
            <w:tcW w:w="1655" w:type="dxa"/>
            <w:vAlign w:val="center"/>
            <w:hideMark/>
          </w:tcPr>
          <w:p w14:paraId="091B8417"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system_roles</w:t>
            </w:r>
            <w:proofErr w:type="spellEnd"/>
          </w:p>
        </w:tc>
        <w:tc>
          <w:tcPr>
            <w:tcW w:w="7371" w:type="dxa"/>
            <w:vAlign w:val="center"/>
            <w:hideMark/>
          </w:tcPr>
          <w:p w14:paraId="7FA71A47"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 xml:space="preserve">Stores global system-level roles and permission groups used to control access across </w:t>
            </w:r>
            <w:proofErr w:type="spellStart"/>
            <w:r w:rsidRPr="007E2DE2">
              <w:rPr>
                <w:rFonts w:cs="Times New Roman"/>
                <w:bCs/>
                <w:sz w:val="20"/>
                <w:szCs w:val="20"/>
              </w:rPr>
              <w:t>DevTrack</w:t>
            </w:r>
            <w:proofErr w:type="spellEnd"/>
            <w:r w:rsidRPr="007E2DE2">
              <w:rPr>
                <w:rFonts w:cs="Times New Roman"/>
                <w:bCs/>
                <w:sz w:val="20"/>
                <w:szCs w:val="20"/>
              </w:rPr>
              <w:t>.</w:t>
            </w:r>
          </w:p>
        </w:tc>
      </w:tr>
      <w:tr w:rsidR="00EB4413" w:rsidRPr="007E2DE2" w14:paraId="18389C61" w14:textId="77777777" w:rsidTr="00EB4413">
        <w:trPr>
          <w:jc w:val="center"/>
        </w:trPr>
        <w:tc>
          <w:tcPr>
            <w:tcW w:w="750" w:type="dxa"/>
            <w:vAlign w:val="center"/>
            <w:hideMark/>
          </w:tcPr>
          <w:p w14:paraId="72AB917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2</w:t>
            </w:r>
          </w:p>
        </w:tc>
        <w:tc>
          <w:tcPr>
            <w:tcW w:w="1655" w:type="dxa"/>
            <w:vAlign w:val="center"/>
            <w:hideMark/>
          </w:tcPr>
          <w:p w14:paraId="3AF805FA"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user_accounts</w:t>
            </w:r>
            <w:proofErr w:type="spellEnd"/>
          </w:p>
        </w:tc>
        <w:tc>
          <w:tcPr>
            <w:tcW w:w="7371" w:type="dxa"/>
            <w:vAlign w:val="center"/>
            <w:hideMark/>
          </w:tcPr>
          <w:p w14:paraId="580A24F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user login accounts, credentials, account status, and basic authentication information.</w:t>
            </w:r>
          </w:p>
        </w:tc>
      </w:tr>
      <w:tr w:rsidR="00EB4413" w:rsidRPr="007E2DE2" w14:paraId="0AE6BA59" w14:textId="77777777" w:rsidTr="00EB4413">
        <w:trPr>
          <w:jc w:val="center"/>
        </w:trPr>
        <w:tc>
          <w:tcPr>
            <w:tcW w:w="750" w:type="dxa"/>
            <w:vAlign w:val="center"/>
            <w:hideMark/>
          </w:tcPr>
          <w:p w14:paraId="4ED3F2C1"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3</w:t>
            </w:r>
          </w:p>
        </w:tc>
        <w:tc>
          <w:tcPr>
            <w:tcW w:w="1655" w:type="dxa"/>
            <w:vAlign w:val="center"/>
            <w:hideMark/>
          </w:tcPr>
          <w:p w14:paraId="3414B4D3"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user_profiles</w:t>
            </w:r>
            <w:proofErr w:type="spellEnd"/>
          </w:p>
        </w:tc>
        <w:tc>
          <w:tcPr>
            <w:tcW w:w="7371" w:type="dxa"/>
            <w:vAlign w:val="center"/>
            <w:hideMark/>
          </w:tcPr>
          <w:p w14:paraId="1969CCE9"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personal profile details linked to each user account, such as name, avatar, and contact information.</w:t>
            </w:r>
          </w:p>
        </w:tc>
      </w:tr>
      <w:tr w:rsidR="00EB4413" w:rsidRPr="007E2DE2" w14:paraId="2AD74131" w14:textId="77777777" w:rsidTr="00EB4413">
        <w:trPr>
          <w:jc w:val="center"/>
        </w:trPr>
        <w:tc>
          <w:tcPr>
            <w:tcW w:w="750" w:type="dxa"/>
            <w:vAlign w:val="center"/>
            <w:hideMark/>
          </w:tcPr>
          <w:p w14:paraId="5087A88B"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4</w:t>
            </w:r>
          </w:p>
        </w:tc>
        <w:tc>
          <w:tcPr>
            <w:tcW w:w="1655" w:type="dxa"/>
            <w:vAlign w:val="center"/>
            <w:hideMark/>
          </w:tcPr>
          <w:p w14:paraId="7F59CFE2"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project_roles</w:t>
            </w:r>
            <w:proofErr w:type="spellEnd"/>
          </w:p>
        </w:tc>
        <w:tc>
          <w:tcPr>
            <w:tcW w:w="7371" w:type="dxa"/>
            <w:vAlign w:val="center"/>
            <w:hideMark/>
          </w:tcPr>
          <w:p w14:paraId="338906D1"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Defines project-specific roles and permissions, such as owner, manager, developer, tester, or member.</w:t>
            </w:r>
          </w:p>
        </w:tc>
      </w:tr>
      <w:tr w:rsidR="00EB4413" w:rsidRPr="007E2DE2" w14:paraId="3BAE82AF" w14:textId="77777777" w:rsidTr="00EB4413">
        <w:trPr>
          <w:jc w:val="center"/>
        </w:trPr>
        <w:tc>
          <w:tcPr>
            <w:tcW w:w="750" w:type="dxa"/>
            <w:vAlign w:val="center"/>
            <w:hideMark/>
          </w:tcPr>
          <w:p w14:paraId="1EECB04C"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lastRenderedPageBreak/>
              <w:t>5</w:t>
            </w:r>
          </w:p>
        </w:tc>
        <w:tc>
          <w:tcPr>
            <w:tcW w:w="1655" w:type="dxa"/>
            <w:vAlign w:val="center"/>
            <w:hideMark/>
          </w:tcPr>
          <w:p w14:paraId="79340FA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projects</w:t>
            </w:r>
          </w:p>
        </w:tc>
        <w:tc>
          <w:tcPr>
            <w:tcW w:w="7371" w:type="dxa"/>
            <w:vAlign w:val="center"/>
            <w:hideMark/>
          </w:tcPr>
          <w:p w14:paraId="5D4859EB"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 xml:space="preserve">Stores the main project workspaces in </w:t>
            </w:r>
            <w:proofErr w:type="spellStart"/>
            <w:r w:rsidRPr="007E2DE2">
              <w:rPr>
                <w:rFonts w:cs="Times New Roman"/>
                <w:bCs/>
                <w:sz w:val="20"/>
                <w:szCs w:val="20"/>
              </w:rPr>
              <w:t>DevTrack</w:t>
            </w:r>
            <w:proofErr w:type="spellEnd"/>
            <w:r w:rsidRPr="007E2DE2">
              <w:rPr>
                <w:rFonts w:cs="Times New Roman"/>
                <w:bCs/>
                <w:sz w:val="20"/>
                <w:szCs w:val="20"/>
              </w:rPr>
              <w:t>, including project name, description, timeline, and status.</w:t>
            </w:r>
          </w:p>
        </w:tc>
      </w:tr>
      <w:tr w:rsidR="00EB4413" w:rsidRPr="007E2DE2" w14:paraId="4D552B00" w14:textId="77777777" w:rsidTr="00EB4413">
        <w:trPr>
          <w:jc w:val="center"/>
        </w:trPr>
        <w:tc>
          <w:tcPr>
            <w:tcW w:w="750" w:type="dxa"/>
            <w:vAlign w:val="center"/>
            <w:hideMark/>
          </w:tcPr>
          <w:p w14:paraId="30D84625"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6</w:t>
            </w:r>
          </w:p>
        </w:tc>
        <w:tc>
          <w:tcPr>
            <w:tcW w:w="1655" w:type="dxa"/>
            <w:vAlign w:val="center"/>
            <w:hideMark/>
          </w:tcPr>
          <w:p w14:paraId="7407D9B9"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project_members</w:t>
            </w:r>
            <w:proofErr w:type="spellEnd"/>
          </w:p>
        </w:tc>
        <w:tc>
          <w:tcPr>
            <w:tcW w:w="7371" w:type="dxa"/>
            <w:vAlign w:val="center"/>
            <w:hideMark/>
          </w:tcPr>
          <w:p w14:paraId="6C3877B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Links users to projects and records their assigned project role within each project team.</w:t>
            </w:r>
          </w:p>
        </w:tc>
      </w:tr>
      <w:tr w:rsidR="00EB4413" w:rsidRPr="007E2DE2" w14:paraId="5CEE07C3" w14:textId="77777777" w:rsidTr="00EB4413">
        <w:trPr>
          <w:jc w:val="center"/>
        </w:trPr>
        <w:tc>
          <w:tcPr>
            <w:tcW w:w="750" w:type="dxa"/>
            <w:vAlign w:val="center"/>
            <w:hideMark/>
          </w:tcPr>
          <w:p w14:paraId="575F8D85"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7</w:t>
            </w:r>
          </w:p>
        </w:tc>
        <w:tc>
          <w:tcPr>
            <w:tcW w:w="1655" w:type="dxa"/>
            <w:vAlign w:val="center"/>
            <w:hideMark/>
          </w:tcPr>
          <w:p w14:paraId="07C4FE16"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sprints</w:t>
            </w:r>
          </w:p>
        </w:tc>
        <w:tc>
          <w:tcPr>
            <w:tcW w:w="7371" w:type="dxa"/>
            <w:vAlign w:val="center"/>
            <w:hideMark/>
          </w:tcPr>
          <w:p w14:paraId="2B54528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sprint iterations for a project, including sprint goal, start date, end date, and progress status.</w:t>
            </w:r>
          </w:p>
        </w:tc>
      </w:tr>
      <w:tr w:rsidR="00EB4413" w:rsidRPr="007E2DE2" w14:paraId="4275DED2" w14:textId="77777777" w:rsidTr="00EB4413">
        <w:trPr>
          <w:jc w:val="center"/>
        </w:trPr>
        <w:tc>
          <w:tcPr>
            <w:tcW w:w="750" w:type="dxa"/>
            <w:vAlign w:val="center"/>
            <w:hideMark/>
          </w:tcPr>
          <w:p w14:paraId="32ACA91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8</w:t>
            </w:r>
          </w:p>
        </w:tc>
        <w:tc>
          <w:tcPr>
            <w:tcW w:w="1655" w:type="dxa"/>
            <w:vAlign w:val="center"/>
            <w:hideMark/>
          </w:tcPr>
          <w:p w14:paraId="24DEDA3A"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requirements</w:t>
            </w:r>
          </w:p>
        </w:tc>
        <w:tc>
          <w:tcPr>
            <w:tcW w:w="7371" w:type="dxa"/>
            <w:vAlign w:val="center"/>
            <w:hideMark/>
          </w:tcPr>
          <w:p w14:paraId="1466AFE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captured project requirements that describe the expected system features, rules, and constraints.</w:t>
            </w:r>
          </w:p>
        </w:tc>
      </w:tr>
      <w:tr w:rsidR="00EB4413" w:rsidRPr="007E2DE2" w14:paraId="0D107AFF" w14:textId="77777777" w:rsidTr="00EB4413">
        <w:trPr>
          <w:jc w:val="center"/>
        </w:trPr>
        <w:tc>
          <w:tcPr>
            <w:tcW w:w="750" w:type="dxa"/>
            <w:vAlign w:val="center"/>
            <w:hideMark/>
          </w:tcPr>
          <w:p w14:paraId="3EF1EBD7"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9</w:t>
            </w:r>
          </w:p>
        </w:tc>
        <w:tc>
          <w:tcPr>
            <w:tcW w:w="1655" w:type="dxa"/>
            <w:vAlign w:val="center"/>
            <w:hideMark/>
          </w:tcPr>
          <w:p w14:paraId="61F170DE"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use_cases</w:t>
            </w:r>
            <w:proofErr w:type="spellEnd"/>
          </w:p>
        </w:tc>
        <w:tc>
          <w:tcPr>
            <w:tcW w:w="7371" w:type="dxa"/>
            <w:vAlign w:val="center"/>
            <w:hideMark/>
          </w:tcPr>
          <w:p w14:paraId="0683E5B8"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use cases created from requirements to describe actor interactions and system behavior.</w:t>
            </w:r>
          </w:p>
        </w:tc>
      </w:tr>
      <w:tr w:rsidR="00EB4413" w:rsidRPr="007E2DE2" w14:paraId="72D0EFCC" w14:textId="77777777" w:rsidTr="00EB4413">
        <w:trPr>
          <w:jc w:val="center"/>
        </w:trPr>
        <w:tc>
          <w:tcPr>
            <w:tcW w:w="750" w:type="dxa"/>
            <w:vAlign w:val="center"/>
            <w:hideMark/>
          </w:tcPr>
          <w:p w14:paraId="4C4B302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10</w:t>
            </w:r>
          </w:p>
        </w:tc>
        <w:tc>
          <w:tcPr>
            <w:tcW w:w="1655" w:type="dxa"/>
            <w:vAlign w:val="center"/>
            <w:hideMark/>
          </w:tcPr>
          <w:p w14:paraId="7B820AE5"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tasks</w:t>
            </w:r>
          </w:p>
        </w:tc>
        <w:tc>
          <w:tcPr>
            <w:tcW w:w="7371" w:type="dxa"/>
            <w:vAlign w:val="center"/>
            <w:hideMark/>
          </w:tcPr>
          <w:p w14:paraId="46E8FA23"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project work items that team members need to complete during development, testing, or documentation.</w:t>
            </w:r>
          </w:p>
        </w:tc>
      </w:tr>
      <w:tr w:rsidR="00EB4413" w:rsidRPr="007E2DE2" w14:paraId="23FDD276" w14:textId="77777777" w:rsidTr="00EB4413">
        <w:trPr>
          <w:jc w:val="center"/>
        </w:trPr>
        <w:tc>
          <w:tcPr>
            <w:tcW w:w="750" w:type="dxa"/>
            <w:vAlign w:val="center"/>
            <w:hideMark/>
          </w:tcPr>
          <w:p w14:paraId="548C523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11</w:t>
            </w:r>
          </w:p>
        </w:tc>
        <w:tc>
          <w:tcPr>
            <w:tcW w:w="1655" w:type="dxa"/>
            <w:vAlign w:val="center"/>
            <w:hideMark/>
          </w:tcPr>
          <w:p w14:paraId="263A80B7"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task_assignees</w:t>
            </w:r>
            <w:proofErr w:type="spellEnd"/>
          </w:p>
        </w:tc>
        <w:tc>
          <w:tcPr>
            <w:tcW w:w="7371" w:type="dxa"/>
            <w:vAlign w:val="center"/>
            <w:hideMark/>
          </w:tcPr>
          <w:p w14:paraId="2D68AE9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Links tasks to the users responsible for completing or tracking those tasks.</w:t>
            </w:r>
          </w:p>
        </w:tc>
      </w:tr>
      <w:tr w:rsidR="00EB4413" w:rsidRPr="007E2DE2" w14:paraId="501AED94" w14:textId="77777777" w:rsidTr="00EB4413">
        <w:trPr>
          <w:jc w:val="center"/>
        </w:trPr>
        <w:tc>
          <w:tcPr>
            <w:tcW w:w="750" w:type="dxa"/>
            <w:vAlign w:val="center"/>
            <w:hideMark/>
          </w:tcPr>
          <w:p w14:paraId="5B7FADEA"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12</w:t>
            </w:r>
          </w:p>
        </w:tc>
        <w:tc>
          <w:tcPr>
            <w:tcW w:w="1655" w:type="dxa"/>
            <w:vAlign w:val="center"/>
            <w:hideMark/>
          </w:tcPr>
          <w:p w14:paraId="4C3FDAED"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task_checklists</w:t>
            </w:r>
            <w:proofErr w:type="spellEnd"/>
          </w:p>
        </w:tc>
        <w:tc>
          <w:tcPr>
            <w:tcW w:w="7371" w:type="dxa"/>
            <w:vAlign w:val="center"/>
            <w:hideMark/>
          </w:tcPr>
          <w:p w14:paraId="48BE85AC"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smaller checklist items inside a task so progress can be tracked step by step.</w:t>
            </w:r>
          </w:p>
        </w:tc>
      </w:tr>
      <w:tr w:rsidR="00EB4413" w:rsidRPr="007E2DE2" w14:paraId="2DE1A803" w14:textId="77777777" w:rsidTr="00EB4413">
        <w:trPr>
          <w:jc w:val="center"/>
        </w:trPr>
        <w:tc>
          <w:tcPr>
            <w:tcW w:w="750" w:type="dxa"/>
            <w:vAlign w:val="center"/>
            <w:hideMark/>
          </w:tcPr>
          <w:p w14:paraId="3419154B"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13</w:t>
            </w:r>
          </w:p>
        </w:tc>
        <w:tc>
          <w:tcPr>
            <w:tcW w:w="1655" w:type="dxa"/>
            <w:vAlign w:val="center"/>
            <w:hideMark/>
          </w:tcPr>
          <w:p w14:paraId="41529F82"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kanban_columns</w:t>
            </w:r>
            <w:proofErr w:type="spellEnd"/>
          </w:p>
        </w:tc>
        <w:tc>
          <w:tcPr>
            <w:tcW w:w="7371" w:type="dxa"/>
            <w:vAlign w:val="center"/>
            <w:hideMark/>
          </w:tcPr>
          <w:p w14:paraId="19BE2016"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workflow columns on the Kanban board, such as To Do, In Progress, Review, and Done.</w:t>
            </w:r>
          </w:p>
        </w:tc>
      </w:tr>
      <w:tr w:rsidR="00EB4413" w:rsidRPr="007E2DE2" w14:paraId="3B50AFBC" w14:textId="77777777" w:rsidTr="00EB4413">
        <w:trPr>
          <w:jc w:val="center"/>
        </w:trPr>
        <w:tc>
          <w:tcPr>
            <w:tcW w:w="750" w:type="dxa"/>
            <w:vAlign w:val="center"/>
            <w:hideMark/>
          </w:tcPr>
          <w:p w14:paraId="44F74186"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14</w:t>
            </w:r>
          </w:p>
        </w:tc>
        <w:tc>
          <w:tcPr>
            <w:tcW w:w="1655" w:type="dxa"/>
            <w:vAlign w:val="center"/>
            <w:hideMark/>
          </w:tcPr>
          <w:p w14:paraId="5C9981A0"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test_cases</w:t>
            </w:r>
            <w:proofErr w:type="spellEnd"/>
          </w:p>
        </w:tc>
        <w:tc>
          <w:tcPr>
            <w:tcW w:w="7371" w:type="dxa"/>
            <w:vAlign w:val="center"/>
            <w:hideMark/>
          </w:tcPr>
          <w:p w14:paraId="080ED010"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test cases with steps, test data, and expected results used to verify requirements and use cases.</w:t>
            </w:r>
          </w:p>
        </w:tc>
      </w:tr>
      <w:tr w:rsidR="00EB4413" w:rsidRPr="007E2DE2" w14:paraId="7993A3D8" w14:textId="77777777" w:rsidTr="00EB4413">
        <w:trPr>
          <w:jc w:val="center"/>
        </w:trPr>
        <w:tc>
          <w:tcPr>
            <w:tcW w:w="750" w:type="dxa"/>
            <w:vAlign w:val="center"/>
            <w:hideMark/>
          </w:tcPr>
          <w:p w14:paraId="2172826F"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15</w:t>
            </w:r>
          </w:p>
        </w:tc>
        <w:tc>
          <w:tcPr>
            <w:tcW w:w="1655" w:type="dxa"/>
            <w:vAlign w:val="center"/>
            <w:hideMark/>
          </w:tcPr>
          <w:p w14:paraId="4102AC93"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test_executions</w:t>
            </w:r>
            <w:proofErr w:type="spellEnd"/>
          </w:p>
        </w:tc>
        <w:tc>
          <w:tcPr>
            <w:tcW w:w="7371" w:type="dxa"/>
            <w:vAlign w:val="center"/>
            <w:hideMark/>
          </w:tcPr>
          <w:p w14:paraId="1EA34B7C"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records of test case runs, including actual results, execution status, tester, and execution time.</w:t>
            </w:r>
          </w:p>
        </w:tc>
      </w:tr>
      <w:tr w:rsidR="00EB4413" w:rsidRPr="007E2DE2" w14:paraId="4A8ADE94" w14:textId="77777777" w:rsidTr="00EB4413">
        <w:trPr>
          <w:jc w:val="center"/>
        </w:trPr>
        <w:tc>
          <w:tcPr>
            <w:tcW w:w="750" w:type="dxa"/>
            <w:vAlign w:val="center"/>
            <w:hideMark/>
          </w:tcPr>
          <w:p w14:paraId="30018078"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16</w:t>
            </w:r>
          </w:p>
        </w:tc>
        <w:tc>
          <w:tcPr>
            <w:tcW w:w="1655" w:type="dxa"/>
            <w:vAlign w:val="center"/>
            <w:hideMark/>
          </w:tcPr>
          <w:p w14:paraId="44AA3DC1"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bug_reports</w:t>
            </w:r>
            <w:proofErr w:type="spellEnd"/>
          </w:p>
        </w:tc>
        <w:tc>
          <w:tcPr>
            <w:tcW w:w="7371" w:type="dxa"/>
            <w:vAlign w:val="center"/>
            <w:hideMark/>
          </w:tcPr>
          <w:p w14:paraId="520FFDDD"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defects found during testing or system use, including priority, severity, status, and related task or test.</w:t>
            </w:r>
          </w:p>
        </w:tc>
      </w:tr>
      <w:tr w:rsidR="00EB4413" w:rsidRPr="007E2DE2" w14:paraId="2EED5F47" w14:textId="77777777" w:rsidTr="00EB4413">
        <w:trPr>
          <w:trHeight w:val="43"/>
          <w:jc w:val="center"/>
        </w:trPr>
        <w:tc>
          <w:tcPr>
            <w:tcW w:w="750" w:type="dxa"/>
            <w:vAlign w:val="center"/>
            <w:hideMark/>
          </w:tcPr>
          <w:p w14:paraId="4C899EB2"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17</w:t>
            </w:r>
          </w:p>
        </w:tc>
        <w:tc>
          <w:tcPr>
            <w:tcW w:w="1655" w:type="dxa"/>
            <w:vAlign w:val="center"/>
            <w:hideMark/>
          </w:tcPr>
          <w:p w14:paraId="5699DEB7"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evidence</w:t>
            </w:r>
          </w:p>
        </w:tc>
        <w:tc>
          <w:tcPr>
            <w:tcW w:w="7371" w:type="dxa"/>
            <w:vAlign w:val="center"/>
            <w:hideMark/>
          </w:tcPr>
          <w:p w14:paraId="6801FA54"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Stores supporting proof such as screenshots, logs, files, or links attached to bugs, tests, or tasks.</w:t>
            </w:r>
          </w:p>
        </w:tc>
      </w:tr>
      <w:tr w:rsidR="00EB4413" w:rsidRPr="007E2DE2" w14:paraId="651ED46C" w14:textId="77777777" w:rsidTr="00EB4413">
        <w:trPr>
          <w:jc w:val="center"/>
        </w:trPr>
        <w:tc>
          <w:tcPr>
            <w:tcW w:w="750" w:type="dxa"/>
            <w:vAlign w:val="center"/>
            <w:hideMark/>
          </w:tcPr>
          <w:p w14:paraId="636CFCCF" w14:textId="77777777" w:rsidR="00EB4413" w:rsidRPr="007E2DE2" w:rsidRDefault="00EB4413" w:rsidP="00EB4413">
            <w:pPr>
              <w:spacing w:after="0" w:line="240" w:lineRule="auto"/>
              <w:rPr>
                <w:rFonts w:cs="Times New Roman"/>
                <w:bCs/>
                <w:sz w:val="20"/>
                <w:szCs w:val="20"/>
              </w:rPr>
            </w:pPr>
            <w:r w:rsidRPr="007E2DE2">
              <w:rPr>
                <w:rFonts w:cs="Times New Roman"/>
                <w:bCs/>
                <w:sz w:val="20"/>
                <w:szCs w:val="20"/>
              </w:rPr>
              <w:t>18</w:t>
            </w:r>
          </w:p>
        </w:tc>
        <w:tc>
          <w:tcPr>
            <w:tcW w:w="1655" w:type="dxa"/>
            <w:vAlign w:val="center"/>
            <w:hideMark/>
          </w:tcPr>
          <w:p w14:paraId="672B7F1E" w14:textId="77777777" w:rsidR="00EB4413" w:rsidRPr="007E2DE2" w:rsidRDefault="00EB4413" w:rsidP="00EB4413">
            <w:pPr>
              <w:spacing w:after="0" w:line="240" w:lineRule="auto"/>
              <w:rPr>
                <w:rFonts w:cs="Times New Roman"/>
                <w:bCs/>
                <w:sz w:val="20"/>
                <w:szCs w:val="20"/>
              </w:rPr>
            </w:pPr>
            <w:proofErr w:type="spellStart"/>
            <w:r w:rsidRPr="007E2DE2">
              <w:rPr>
                <w:rFonts w:cs="Times New Roman"/>
                <w:bCs/>
                <w:sz w:val="20"/>
                <w:szCs w:val="20"/>
              </w:rPr>
              <w:t>project_diagrams</w:t>
            </w:r>
            <w:proofErr w:type="spellEnd"/>
          </w:p>
        </w:tc>
        <w:tc>
          <w:tcPr>
            <w:tcW w:w="7371" w:type="dxa"/>
            <w:vAlign w:val="center"/>
            <w:hideMark/>
          </w:tcPr>
          <w:p w14:paraId="0AB88DA6" w14:textId="77777777" w:rsidR="00EB4413" w:rsidRPr="007E2DE2" w:rsidRDefault="00EB4413" w:rsidP="00F65717">
            <w:pPr>
              <w:keepNext/>
              <w:spacing w:after="0" w:line="240" w:lineRule="auto"/>
              <w:rPr>
                <w:rFonts w:cs="Times New Roman"/>
                <w:bCs/>
                <w:sz w:val="20"/>
                <w:szCs w:val="20"/>
              </w:rPr>
            </w:pPr>
            <w:r w:rsidRPr="007E2DE2">
              <w:rPr>
                <w:rFonts w:cs="Times New Roman"/>
                <w:bCs/>
                <w:sz w:val="20"/>
                <w:szCs w:val="20"/>
              </w:rPr>
              <w:t>Stores diagrams generated or uploaded for project analysis and design, such as use case or data diagrams.</w:t>
            </w:r>
          </w:p>
        </w:tc>
      </w:tr>
    </w:tbl>
    <w:p w14:paraId="6A64C7DC" w14:textId="31D5BBDB" w:rsidR="00082A62" w:rsidRPr="007E2DE2" w:rsidRDefault="00F65717" w:rsidP="00F65717">
      <w:pPr>
        <w:pStyle w:val="Caption"/>
        <w:jc w:val="center"/>
        <w:rPr>
          <w:rFonts w:cs="Times New Roman"/>
          <w:i/>
          <w:iCs/>
        </w:rPr>
      </w:pPr>
      <w:bookmarkStart w:id="86" w:name="_Toc232449192"/>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7</w:t>
      </w:r>
      <w:r w:rsidRPr="007E2DE2">
        <w:rPr>
          <w:rFonts w:cs="Times New Roman"/>
          <w:i/>
          <w:iCs/>
        </w:rPr>
        <w:fldChar w:fldCharType="end"/>
      </w:r>
      <w:r w:rsidRPr="007E2DE2">
        <w:rPr>
          <w:rFonts w:cs="Times New Roman"/>
          <w:i/>
          <w:iCs/>
          <w:lang w:val="vi-VN"/>
        </w:rPr>
        <w:t xml:space="preserve"> - Entities Description</w:t>
      </w:r>
      <w:bookmarkEnd w:id="86"/>
    </w:p>
    <w:p w14:paraId="375444D9" w14:textId="77777777" w:rsidR="00082A62" w:rsidRPr="007E2DE2" w:rsidRDefault="008D60CE" w:rsidP="006B4DD7">
      <w:pPr>
        <w:pStyle w:val="HE11"/>
        <w:rPr>
          <w:rFonts w:cs="Times New Roman"/>
        </w:rPr>
      </w:pPr>
      <w:bookmarkStart w:id="87" w:name="_Toc232436518"/>
      <w:bookmarkStart w:id="88" w:name="_Toc232436718"/>
      <w:r w:rsidRPr="007E2DE2">
        <w:rPr>
          <w:rFonts w:cs="Times New Roman"/>
        </w:rPr>
        <w:t>3.2 Register</w:t>
      </w:r>
      <w:bookmarkEnd w:id="87"/>
      <w:bookmarkEnd w:id="88"/>
    </w:p>
    <w:p w14:paraId="36E21153"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19BF647D" w14:textId="77777777" w:rsidR="00082A62" w:rsidRPr="007E2DE2" w:rsidRDefault="008D60CE">
      <w:pPr>
        <w:spacing w:after="120"/>
        <w:rPr>
          <w:rFonts w:cs="Times New Roman"/>
          <w:sz w:val="20"/>
          <w:szCs w:val="20"/>
        </w:rPr>
      </w:pPr>
      <w:r w:rsidRPr="007E2DE2">
        <w:rPr>
          <w:rFonts w:cs="Times New Roman"/>
          <w:sz w:val="20"/>
          <w:szCs w:val="20"/>
        </w:rPr>
        <w:t>Guest creates account and verifies email/OTP.</w:t>
      </w:r>
    </w:p>
    <w:p w14:paraId="5E7EBFE3" w14:textId="77777777" w:rsidR="00082A62" w:rsidRPr="007E2DE2" w:rsidRDefault="008D60CE">
      <w:pPr>
        <w:spacing w:after="120"/>
        <w:rPr>
          <w:rFonts w:cs="Times New Roman"/>
          <w:sz w:val="20"/>
          <w:szCs w:val="20"/>
        </w:rPr>
      </w:pPr>
      <w:r w:rsidRPr="007E2DE2">
        <w:rPr>
          <w:rFonts w:cs="Times New Roman"/>
          <w:sz w:val="20"/>
          <w:szCs w:val="20"/>
        </w:rPr>
        <w:t>Actors/Roles: Guest</w:t>
      </w:r>
    </w:p>
    <w:tbl>
      <w:tblPr>
        <w:tblStyle w:val="TableGrid"/>
        <w:tblW w:w="0" w:type="auto"/>
        <w:tblLook w:val="04A0" w:firstRow="1" w:lastRow="0" w:firstColumn="1" w:lastColumn="0" w:noHBand="0" w:noVBand="1"/>
      </w:tblPr>
      <w:tblGrid>
        <w:gridCol w:w="2957"/>
        <w:gridCol w:w="3396"/>
        <w:gridCol w:w="2997"/>
      </w:tblGrid>
      <w:tr w:rsidR="00082A62" w:rsidRPr="007E2DE2" w14:paraId="52F91843" w14:textId="77777777" w:rsidTr="00EE1CE1">
        <w:tc>
          <w:tcPr>
            <w:tcW w:w="3032" w:type="dxa"/>
            <w:shd w:val="clear" w:color="auto" w:fill="D9EAF7"/>
            <w:vAlign w:val="center"/>
          </w:tcPr>
          <w:p w14:paraId="3F94554F"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38999C7B"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7814D9EC"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2E6457A" w14:textId="77777777" w:rsidTr="00EE1CE1">
        <w:tc>
          <w:tcPr>
            <w:tcW w:w="3032" w:type="dxa"/>
            <w:vAlign w:val="center"/>
          </w:tcPr>
          <w:p w14:paraId="3924A0FA"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4D405A1B"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38CD9BFF"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170429DF" w14:textId="63EE4AD3" w:rsidR="00082A62" w:rsidRPr="007E2DE2" w:rsidRDefault="00EE1CE1">
      <w:pPr>
        <w:spacing w:after="40"/>
        <w:rPr>
          <w:rFonts w:cs="Times New Roman"/>
          <w:sz w:val="20"/>
          <w:szCs w:val="20"/>
        </w:rPr>
      </w:pPr>
      <w:r w:rsidRPr="007E2DE2">
        <w:rPr>
          <w:rFonts w:cs="Times New Roman"/>
          <w:sz w:val="20"/>
          <w:szCs w:val="20"/>
        </w:rPr>
        <w:t>Screen Layout</w:t>
      </w:r>
    </w:p>
    <w:p w14:paraId="623C021F"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3784D2E7" wp14:editId="6F16E953">
            <wp:extent cx="5943600" cy="2809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stretch>
                      <a:fillRect/>
                    </a:stretch>
                  </pic:blipFill>
                  <pic:spPr>
                    <a:xfrm>
                      <a:off x="0" y="0"/>
                      <a:ext cx="5943600" cy="2809240"/>
                    </a:xfrm>
                    <a:prstGeom prst="rect">
                      <a:avLst/>
                    </a:prstGeom>
                  </pic:spPr>
                </pic:pic>
              </a:graphicData>
            </a:graphic>
          </wp:inline>
        </w:drawing>
      </w:r>
    </w:p>
    <w:p w14:paraId="0CAFF419" w14:textId="18921A38" w:rsidR="00EE1CE1" w:rsidRPr="007E2DE2" w:rsidRDefault="00EE1CE1" w:rsidP="00EE1CE1">
      <w:pPr>
        <w:pStyle w:val="Caption"/>
        <w:jc w:val="center"/>
        <w:rPr>
          <w:rFonts w:cs="Times New Roman"/>
          <w:i/>
          <w:iCs/>
          <w:sz w:val="20"/>
          <w:szCs w:val="20"/>
        </w:rPr>
      </w:pPr>
      <w:bookmarkStart w:id="89" w:name="_Toc232440325"/>
      <w:bookmarkStart w:id="90" w:name="_Toc232449139"/>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13</w:t>
      </w:r>
      <w:r w:rsidRPr="007E2DE2">
        <w:rPr>
          <w:rFonts w:cs="Times New Roman"/>
          <w:i/>
          <w:iCs/>
          <w:sz w:val="20"/>
          <w:szCs w:val="20"/>
        </w:rPr>
        <w:fldChar w:fldCharType="end"/>
      </w:r>
      <w:r w:rsidRPr="007E2DE2">
        <w:rPr>
          <w:rFonts w:cs="Times New Roman"/>
          <w:i/>
          <w:iCs/>
          <w:sz w:val="20"/>
          <w:szCs w:val="20"/>
          <w:lang w:val="vi-VN"/>
        </w:rPr>
        <w:t>: Register page</w:t>
      </w:r>
      <w:bookmarkEnd w:id="89"/>
      <w:bookmarkEnd w:id="90"/>
    </w:p>
    <w:p w14:paraId="15C70D9B" w14:textId="77777777" w:rsidR="00082A62" w:rsidRPr="007E2DE2" w:rsidRDefault="008D60CE">
      <w:pPr>
        <w:spacing w:after="120"/>
        <w:rPr>
          <w:rFonts w:cs="Times New Roman"/>
          <w:sz w:val="20"/>
          <w:szCs w:val="20"/>
        </w:rPr>
      </w:pPr>
      <w:r w:rsidRPr="007E2DE2">
        <w:rPr>
          <w:rFonts w:cs="Times New Roman"/>
          <w:sz w:val="20"/>
          <w:szCs w:val="20"/>
        </w:rPr>
        <w:t>Validation</w:t>
      </w:r>
    </w:p>
    <w:p w14:paraId="1061B2A0"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0F0E6A43"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370F406A"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5F270590"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770D4418"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52FA444E"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661B3A47"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 of Register and OTP screens.</w:t>
      </w:r>
    </w:p>
    <w:p w14:paraId="3D979CBF" w14:textId="77777777" w:rsidR="00082A62" w:rsidRPr="007E2DE2" w:rsidRDefault="008D60CE" w:rsidP="006B4DD7">
      <w:pPr>
        <w:pStyle w:val="HE11"/>
        <w:rPr>
          <w:rFonts w:cs="Times New Roman"/>
        </w:rPr>
      </w:pPr>
      <w:bookmarkStart w:id="91" w:name="_Toc232436519"/>
      <w:bookmarkStart w:id="92" w:name="_Toc232436719"/>
      <w:r w:rsidRPr="007E2DE2">
        <w:rPr>
          <w:rFonts w:cs="Times New Roman"/>
        </w:rPr>
        <w:t>3.3 Login</w:t>
      </w:r>
      <w:bookmarkEnd w:id="91"/>
      <w:bookmarkEnd w:id="92"/>
    </w:p>
    <w:p w14:paraId="7C6514E3"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CDF4FEF" w14:textId="77777777" w:rsidR="00082A62" w:rsidRPr="007E2DE2" w:rsidRDefault="008D60CE">
      <w:pPr>
        <w:spacing w:after="120"/>
        <w:rPr>
          <w:rFonts w:cs="Times New Roman"/>
          <w:sz w:val="20"/>
          <w:szCs w:val="20"/>
        </w:rPr>
      </w:pPr>
      <w:r w:rsidRPr="007E2DE2">
        <w:rPr>
          <w:rFonts w:cs="Times New Roman"/>
          <w:sz w:val="20"/>
          <w:szCs w:val="20"/>
        </w:rPr>
        <w:t>User logs in and enters workspace.</w:t>
      </w:r>
    </w:p>
    <w:p w14:paraId="2E0A6D40" w14:textId="536951DB" w:rsidR="00082A62" w:rsidRPr="007E2DE2" w:rsidRDefault="008D60CE">
      <w:pPr>
        <w:spacing w:after="120"/>
        <w:rPr>
          <w:rFonts w:cs="Times New Roman"/>
          <w:sz w:val="20"/>
          <w:szCs w:val="20"/>
        </w:rPr>
      </w:pPr>
      <w:r w:rsidRPr="007E2DE2">
        <w:rPr>
          <w:rFonts w:cs="Times New Roman"/>
          <w:sz w:val="20"/>
          <w:szCs w:val="20"/>
        </w:rPr>
        <w:t>Actors/Roles: Guest/User</w:t>
      </w:r>
    </w:p>
    <w:p w14:paraId="0A7621FE" w14:textId="77777777" w:rsidR="00EB4413" w:rsidRPr="007E2DE2" w:rsidRDefault="00EB4413">
      <w:pPr>
        <w:spacing w:after="120"/>
        <w:rPr>
          <w:rFonts w:cs="Times New Roman"/>
          <w:sz w:val="20"/>
          <w:szCs w:val="20"/>
        </w:rPr>
      </w:pPr>
    </w:p>
    <w:tbl>
      <w:tblPr>
        <w:tblStyle w:val="TableGrid"/>
        <w:tblW w:w="0" w:type="auto"/>
        <w:tblLook w:val="04A0" w:firstRow="1" w:lastRow="0" w:firstColumn="1" w:lastColumn="0" w:noHBand="0" w:noVBand="1"/>
      </w:tblPr>
      <w:tblGrid>
        <w:gridCol w:w="2957"/>
        <w:gridCol w:w="3396"/>
        <w:gridCol w:w="2997"/>
      </w:tblGrid>
      <w:tr w:rsidR="00082A62" w:rsidRPr="007E2DE2" w14:paraId="3F69293D" w14:textId="77777777" w:rsidTr="00EE1CE1">
        <w:tc>
          <w:tcPr>
            <w:tcW w:w="3032" w:type="dxa"/>
            <w:shd w:val="clear" w:color="auto" w:fill="D9EAF7"/>
            <w:vAlign w:val="center"/>
          </w:tcPr>
          <w:p w14:paraId="610DF987"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702AA29B"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2EAD0A19"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132BD24A" w14:textId="77777777" w:rsidTr="00EE1CE1">
        <w:tc>
          <w:tcPr>
            <w:tcW w:w="3032" w:type="dxa"/>
            <w:vAlign w:val="center"/>
          </w:tcPr>
          <w:p w14:paraId="405FDFED"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391E6DFA"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5F6DD25B"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132F2392" w14:textId="1BC34AF8" w:rsidR="00082A62" w:rsidRPr="007E2DE2" w:rsidRDefault="00EE1CE1">
      <w:pPr>
        <w:spacing w:after="40"/>
        <w:rPr>
          <w:rFonts w:cs="Times New Roman"/>
          <w:sz w:val="20"/>
          <w:szCs w:val="20"/>
        </w:rPr>
      </w:pPr>
      <w:r w:rsidRPr="007E2DE2">
        <w:rPr>
          <w:rFonts w:cs="Times New Roman"/>
          <w:sz w:val="20"/>
          <w:szCs w:val="20"/>
        </w:rPr>
        <w:t>Screen Layout</w:t>
      </w:r>
    </w:p>
    <w:p w14:paraId="69BE485B"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3863AF97" wp14:editId="3611C6BF">
            <wp:extent cx="5943600" cy="2807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stretch>
                      <a:fillRect/>
                    </a:stretch>
                  </pic:blipFill>
                  <pic:spPr>
                    <a:xfrm>
                      <a:off x="0" y="0"/>
                      <a:ext cx="5943600" cy="2807335"/>
                    </a:xfrm>
                    <a:prstGeom prst="rect">
                      <a:avLst/>
                    </a:prstGeom>
                  </pic:spPr>
                </pic:pic>
              </a:graphicData>
            </a:graphic>
          </wp:inline>
        </w:drawing>
      </w:r>
    </w:p>
    <w:p w14:paraId="2E1FD394" w14:textId="6136433F" w:rsidR="00EE1CE1" w:rsidRPr="007E2DE2" w:rsidRDefault="00EE1CE1" w:rsidP="00EE1CE1">
      <w:pPr>
        <w:pStyle w:val="Caption"/>
        <w:jc w:val="center"/>
        <w:rPr>
          <w:rFonts w:cs="Times New Roman"/>
          <w:i/>
          <w:iCs/>
          <w:sz w:val="20"/>
          <w:szCs w:val="20"/>
        </w:rPr>
      </w:pPr>
      <w:bookmarkStart w:id="93" w:name="_Toc232440326"/>
      <w:bookmarkStart w:id="94" w:name="_Toc232449140"/>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14</w:t>
      </w:r>
      <w:r w:rsidRPr="007E2DE2">
        <w:rPr>
          <w:rFonts w:cs="Times New Roman"/>
          <w:i/>
          <w:iCs/>
          <w:sz w:val="20"/>
          <w:szCs w:val="20"/>
        </w:rPr>
        <w:fldChar w:fldCharType="end"/>
      </w:r>
      <w:r w:rsidRPr="007E2DE2">
        <w:rPr>
          <w:rFonts w:cs="Times New Roman"/>
          <w:i/>
          <w:iCs/>
          <w:sz w:val="20"/>
          <w:szCs w:val="20"/>
          <w:lang w:val="vi-VN"/>
        </w:rPr>
        <w:t>: Login page</w:t>
      </w:r>
      <w:bookmarkEnd w:id="93"/>
      <w:bookmarkEnd w:id="94"/>
    </w:p>
    <w:p w14:paraId="127464D8" w14:textId="77777777" w:rsidR="00082A62" w:rsidRPr="007E2DE2" w:rsidRDefault="008D60CE">
      <w:pPr>
        <w:spacing w:after="120"/>
        <w:rPr>
          <w:rFonts w:cs="Times New Roman"/>
          <w:sz w:val="20"/>
          <w:szCs w:val="20"/>
        </w:rPr>
      </w:pPr>
      <w:r w:rsidRPr="007E2DE2">
        <w:rPr>
          <w:rFonts w:cs="Times New Roman"/>
          <w:sz w:val="20"/>
          <w:szCs w:val="20"/>
        </w:rPr>
        <w:t>Validation</w:t>
      </w:r>
    </w:p>
    <w:p w14:paraId="164D6CEA"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33581A8F"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55FFB9B6"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4E846C2F"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49372496"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63835C57"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417A6B3E" w14:textId="77777777" w:rsidR="00082A62" w:rsidRPr="007E2DE2" w:rsidRDefault="008D60CE">
      <w:pPr>
        <w:pStyle w:val="ListBullet"/>
        <w:spacing w:after="60"/>
        <w:rPr>
          <w:rFonts w:cs="Times New Roman"/>
        </w:rPr>
      </w:pPr>
      <w:r w:rsidRPr="007E2DE2">
        <w:rPr>
          <w:rFonts w:cs="Times New Roman"/>
          <w:sz w:val="20"/>
          <w:szCs w:val="20"/>
        </w:rPr>
        <w:t>Implemented. Need screenshot of Login screen</w:t>
      </w:r>
      <w:r w:rsidRPr="007E2DE2">
        <w:rPr>
          <w:rFonts w:cs="Times New Roman"/>
        </w:rPr>
        <w:t>.</w:t>
      </w:r>
    </w:p>
    <w:p w14:paraId="10710A1C" w14:textId="77777777" w:rsidR="00082A62" w:rsidRPr="007E2DE2" w:rsidRDefault="008D60CE" w:rsidP="006B4DD7">
      <w:pPr>
        <w:pStyle w:val="HE11"/>
        <w:rPr>
          <w:rFonts w:cs="Times New Roman"/>
        </w:rPr>
      </w:pPr>
      <w:bookmarkStart w:id="95" w:name="_Toc232436520"/>
      <w:bookmarkStart w:id="96" w:name="_Toc232436720"/>
      <w:r w:rsidRPr="007E2DE2">
        <w:rPr>
          <w:rFonts w:cs="Times New Roman"/>
        </w:rPr>
        <w:t>3.4 Forgot Password</w:t>
      </w:r>
      <w:bookmarkEnd w:id="95"/>
      <w:bookmarkEnd w:id="96"/>
    </w:p>
    <w:p w14:paraId="5B9D8CD1"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630140E" w14:textId="77777777" w:rsidR="00082A62" w:rsidRPr="007E2DE2" w:rsidRDefault="008D60CE">
      <w:pPr>
        <w:spacing w:after="120"/>
        <w:rPr>
          <w:rFonts w:cs="Times New Roman"/>
          <w:sz w:val="20"/>
          <w:szCs w:val="20"/>
        </w:rPr>
      </w:pPr>
      <w:r w:rsidRPr="007E2DE2">
        <w:rPr>
          <w:rFonts w:cs="Times New Roman"/>
          <w:sz w:val="20"/>
          <w:szCs w:val="20"/>
        </w:rPr>
        <w:t>User resets password through email verification.</w:t>
      </w:r>
    </w:p>
    <w:p w14:paraId="3D7E26AA" w14:textId="77777777" w:rsidR="00082A62" w:rsidRPr="007E2DE2" w:rsidRDefault="008D60CE">
      <w:pPr>
        <w:spacing w:after="120"/>
        <w:rPr>
          <w:rFonts w:cs="Times New Roman"/>
          <w:sz w:val="20"/>
          <w:szCs w:val="20"/>
        </w:rPr>
      </w:pPr>
      <w:r w:rsidRPr="007E2DE2">
        <w:rPr>
          <w:rFonts w:cs="Times New Roman"/>
          <w:sz w:val="20"/>
          <w:szCs w:val="20"/>
        </w:rPr>
        <w:t>Actors/Roles: Registered User</w:t>
      </w:r>
    </w:p>
    <w:tbl>
      <w:tblPr>
        <w:tblStyle w:val="TableGrid"/>
        <w:tblW w:w="0" w:type="auto"/>
        <w:tblLook w:val="04A0" w:firstRow="1" w:lastRow="0" w:firstColumn="1" w:lastColumn="0" w:noHBand="0" w:noVBand="1"/>
      </w:tblPr>
      <w:tblGrid>
        <w:gridCol w:w="2957"/>
        <w:gridCol w:w="3396"/>
        <w:gridCol w:w="2997"/>
      </w:tblGrid>
      <w:tr w:rsidR="00082A62" w:rsidRPr="007E2DE2" w14:paraId="0A41F231" w14:textId="77777777" w:rsidTr="00EE1CE1">
        <w:tc>
          <w:tcPr>
            <w:tcW w:w="3032" w:type="dxa"/>
            <w:shd w:val="clear" w:color="auto" w:fill="D9EAF7"/>
            <w:vAlign w:val="center"/>
          </w:tcPr>
          <w:p w14:paraId="2B9E2FD6"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6E9DE3AE"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3A347A3B"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40A54B7" w14:textId="77777777" w:rsidTr="00EE1CE1">
        <w:tc>
          <w:tcPr>
            <w:tcW w:w="3032" w:type="dxa"/>
            <w:vAlign w:val="center"/>
          </w:tcPr>
          <w:p w14:paraId="1EF50397"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38977DC4"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26C08DBD"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5B60CE24" w14:textId="137E6577" w:rsidR="00082A62" w:rsidRPr="007E2DE2" w:rsidRDefault="00EE1CE1">
      <w:pPr>
        <w:spacing w:after="40"/>
        <w:rPr>
          <w:rFonts w:cs="Times New Roman"/>
          <w:sz w:val="20"/>
          <w:szCs w:val="20"/>
        </w:rPr>
      </w:pPr>
      <w:r w:rsidRPr="007E2DE2">
        <w:rPr>
          <w:rFonts w:cs="Times New Roman"/>
          <w:sz w:val="20"/>
          <w:szCs w:val="20"/>
        </w:rPr>
        <w:t>Screen Layout</w:t>
      </w:r>
    </w:p>
    <w:p w14:paraId="0110A5B6"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2F573A00" wp14:editId="6F893F60">
            <wp:extent cx="5943600" cy="2807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a:fillRect/>
                    </a:stretch>
                  </pic:blipFill>
                  <pic:spPr>
                    <a:xfrm>
                      <a:off x="0" y="0"/>
                      <a:ext cx="5943600" cy="2807335"/>
                    </a:xfrm>
                    <a:prstGeom prst="rect">
                      <a:avLst/>
                    </a:prstGeom>
                  </pic:spPr>
                </pic:pic>
              </a:graphicData>
            </a:graphic>
          </wp:inline>
        </w:drawing>
      </w:r>
    </w:p>
    <w:p w14:paraId="730747B7" w14:textId="469C4E26" w:rsidR="00EE1CE1" w:rsidRPr="007E2DE2" w:rsidRDefault="00EE1CE1" w:rsidP="00EE1CE1">
      <w:pPr>
        <w:pStyle w:val="Caption"/>
        <w:jc w:val="center"/>
        <w:rPr>
          <w:rFonts w:cs="Times New Roman"/>
          <w:i/>
          <w:iCs/>
          <w:sz w:val="20"/>
          <w:szCs w:val="20"/>
        </w:rPr>
      </w:pPr>
      <w:bookmarkStart w:id="97" w:name="_Toc232440327"/>
      <w:bookmarkStart w:id="98" w:name="_Toc232449141"/>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15</w:t>
      </w:r>
      <w:r w:rsidRPr="007E2DE2">
        <w:rPr>
          <w:rFonts w:cs="Times New Roman"/>
          <w:i/>
          <w:iCs/>
          <w:sz w:val="20"/>
          <w:szCs w:val="20"/>
        </w:rPr>
        <w:fldChar w:fldCharType="end"/>
      </w:r>
      <w:r w:rsidRPr="007E2DE2">
        <w:rPr>
          <w:rFonts w:cs="Times New Roman"/>
          <w:i/>
          <w:iCs/>
          <w:sz w:val="20"/>
          <w:szCs w:val="20"/>
          <w:lang w:val="vi-VN"/>
        </w:rPr>
        <w:t>: Forgot password page</w:t>
      </w:r>
      <w:bookmarkEnd w:id="97"/>
      <w:bookmarkEnd w:id="98"/>
    </w:p>
    <w:p w14:paraId="2BD116DE" w14:textId="77777777" w:rsidR="00082A62" w:rsidRPr="007E2DE2" w:rsidRDefault="008D60CE">
      <w:pPr>
        <w:spacing w:after="120"/>
        <w:rPr>
          <w:rFonts w:cs="Times New Roman"/>
          <w:sz w:val="20"/>
          <w:szCs w:val="20"/>
        </w:rPr>
      </w:pPr>
      <w:r w:rsidRPr="007E2DE2">
        <w:rPr>
          <w:rFonts w:cs="Times New Roman"/>
          <w:sz w:val="20"/>
          <w:szCs w:val="20"/>
        </w:rPr>
        <w:t>Validation</w:t>
      </w:r>
    </w:p>
    <w:p w14:paraId="0F6709AF"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7EEB398A"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10B6177"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4CA6CF4C"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366B71DF"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52FC5AFE"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363B9A17"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 if this flow is shown in demo.</w:t>
      </w:r>
    </w:p>
    <w:p w14:paraId="279339B3" w14:textId="77777777" w:rsidR="00082A62" w:rsidRPr="007E2DE2" w:rsidRDefault="008D60CE" w:rsidP="006B4DD7">
      <w:pPr>
        <w:pStyle w:val="HE11"/>
        <w:rPr>
          <w:rFonts w:cs="Times New Roman"/>
        </w:rPr>
      </w:pPr>
      <w:bookmarkStart w:id="99" w:name="_Toc232436521"/>
      <w:bookmarkStart w:id="100" w:name="_Toc232436721"/>
      <w:r w:rsidRPr="007E2DE2">
        <w:rPr>
          <w:rFonts w:cs="Times New Roman"/>
        </w:rPr>
        <w:t>3.5 Project Workspace Management</w:t>
      </w:r>
      <w:bookmarkEnd w:id="99"/>
      <w:bookmarkEnd w:id="100"/>
    </w:p>
    <w:p w14:paraId="56195D98"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26287AB2" w14:textId="77777777" w:rsidR="00082A62" w:rsidRPr="007E2DE2" w:rsidRDefault="008D60CE">
      <w:pPr>
        <w:spacing w:after="120"/>
        <w:rPr>
          <w:rFonts w:cs="Times New Roman"/>
          <w:sz w:val="20"/>
          <w:szCs w:val="20"/>
        </w:rPr>
      </w:pPr>
      <w:r w:rsidRPr="007E2DE2">
        <w:rPr>
          <w:rFonts w:cs="Times New Roman"/>
          <w:sz w:val="20"/>
          <w:szCs w:val="20"/>
        </w:rPr>
        <w:t>Leader creates and manages project, members and dashboard.</w:t>
      </w:r>
    </w:p>
    <w:p w14:paraId="79F7B668" w14:textId="77777777" w:rsidR="00082A62" w:rsidRPr="007E2DE2" w:rsidRDefault="008D60CE">
      <w:pPr>
        <w:spacing w:after="120"/>
        <w:rPr>
          <w:rFonts w:cs="Times New Roman"/>
          <w:sz w:val="20"/>
          <w:szCs w:val="20"/>
        </w:rPr>
      </w:pPr>
      <w:r w:rsidRPr="007E2DE2">
        <w:rPr>
          <w:rFonts w:cs="Times New Roman"/>
          <w:sz w:val="20"/>
          <w:szCs w:val="20"/>
        </w:rPr>
        <w:t>Actors/Roles: Project Leader</w:t>
      </w:r>
    </w:p>
    <w:tbl>
      <w:tblPr>
        <w:tblStyle w:val="TableGrid"/>
        <w:tblW w:w="0" w:type="auto"/>
        <w:tblLook w:val="04A0" w:firstRow="1" w:lastRow="0" w:firstColumn="1" w:lastColumn="0" w:noHBand="0" w:noVBand="1"/>
      </w:tblPr>
      <w:tblGrid>
        <w:gridCol w:w="2957"/>
        <w:gridCol w:w="3396"/>
        <w:gridCol w:w="2997"/>
      </w:tblGrid>
      <w:tr w:rsidR="00082A62" w:rsidRPr="007E2DE2" w14:paraId="7ACF9802" w14:textId="77777777" w:rsidTr="00EE1CE1">
        <w:tc>
          <w:tcPr>
            <w:tcW w:w="3032" w:type="dxa"/>
            <w:shd w:val="clear" w:color="auto" w:fill="D9EAF7"/>
            <w:vAlign w:val="center"/>
          </w:tcPr>
          <w:p w14:paraId="2F1DB961"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225D92FC"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7ADC91BA"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4FAD1CA" w14:textId="77777777" w:rsidTr="00EE1CE1">
        <w:tc>
          <w:tcPr>
            <w:tcW w:w="3032" w:type="dxa"/>
            <w:vAlign w:val="center"/>
          </w:tcPr>
          <w:p w14:paraId="09078648"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0B72DE2"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0E67F3A6"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654F1759" w14:textId="1695F518" w:rsidR="00082A62" w:rsidRPr="007E2DE2" w:rsidRDefault="00EE1CE1">
      <w:pPr>
        <w:spacing w:after="40"/>
        <w:rPr>
          <w:rFonts w:cs="Times New Roman"/>
          <w:sz w:val="20"/>
          <w:szCs w:val="20"/>
        </w:rPr>
      </w:pPr>
      <w:r w:rsidRPr="007E2DE2">
        <w:rPr>
          <w:rFonts w:cs="Times New Roman"/>
          <w:sz w:val="20"/>
          <w:szCs w:val="20"/>
        </w:rPr>
        <w:t>Screen Layout</w:t>
      </w:r>
    </w:p>
    <w:p w14:paraId="45B0A5CE"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73635271" wp14:editId="272A15B5">
            <wp:extent cx="5943600" cy="282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stretch>
                      <a:fillRect/>
                    </a:stretch>
                  </pic:blipFill>
                  <pic:spPr>
                    <a:xfrm>
                      <a:off x="0" y="0"/>
                      <a:ext cx="5943600" cy="2822575"/>
                    </a:xfrm>
                    <a:prstGeom prst="rect">
                      <a:avLst/>
                    </a:prstGeom>
                  </pic:spPr>
                </pic:pic>
              </a:graphicData>
            </a:graphic>
          </wp:inline>
        </w:drawing>
      </w:r>
    </w:p>
    <w:p w14:paraId="11E84EFF" w14:textId="05A593F9" w:rsidR="00EE1CE1" w:rsidRPr="007E2DE2" w:rsidRDefault="00EE1CE1" w:rsidP="00EE1CE1">
      <w:pPr>
        <w:pStyle w:val="Caption"/>
        <w:jc w:val="center"/>
        <w:rPr>
          <w:rFonts w:cs="Times New Roman"/>
          <w:i/>
          <w:iCs/>
          <w:sz w:val="20"/>
          <w:szCs w:val="20"/>
        </w:rPr>
      </w:pPr>
      <w:bookmarkStart w:id="101" w:name="_Toc232440328"/>
      <w:bookmarkStart w:id="102" w:name="_Toc232449142"/>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16</w:t>
      </w:r>
      <w:r w:rsidRPr="007E2DE2">
        <w:rPr>
          <w:rFonts w:cs="Times New Roman"/>
          <w:i/>
          <w:iCs/>
          <w:sz w:val="20"/>
          <w:szCs w:val="20"/>
        </w:rPr>
        <w:fldChar w:fldCharType="end"/>
      </w:r>
      <w:r w:rsidRPr="007E2DE2">
        <w:rPr>
          <w:rFonts w:cs="Times New Roman"/>
          <w:i/>
          <w:iCs/>
          <w:sz w:val="20"/>
          <w:szCs w:val="20"/>
          <w:lang w:val="vi-VN"/>
        </w:rPr>
        <w:t>: Project work space</w:t>
      </w:r>
      <w:bookmarkEnd w:id="101"/>
      <w:bookmarkEnd w:id="102"/>
    </w:p>
    <w:p w14:paraId="263F9523" w14:textId="77777777" w:rsidR="00082A62" w:rsidRPr="007E2DE2" w:rsidRDefault="008D60CE">
      <w:pPr>
        <w:spacing w:after="120"/>
        <w:rPr>
          <w:rFonts w:cs="Times New Roman"/>
          <w:sz w:val="20"/>
          <w:szCs w:val="20"/>
        </w:rPr>
      </w:pPr>
      <w:r w:rsidRPr="007E2DE2">
        <w:rPr>
          <w:rFonts w:cs="Times New Roman"/>
          <w:sz w:val="20"/>
          <w:szCs w:val="20"/>
        </w:rPr>
        <w:t>Validation</w:t>
      </w:r>
    </w:p>
    <w:p w14:paraId="70493774"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43E151E1"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360EFE94"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849456F"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2DF9B314"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5F57D490"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47829165"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Project Dashboard, Project Settings/Invite Member.</w:t>
      </w:r>
    </w:p>
    <w:p w14:paraId="7710BDE8" w14:textId="77777777" w:rsidR="00082A62" w:rsidRPr="007E2DE2" w:rsidRDefault="008D60CE" w:rsidP="006B4DD7">
      <w:pPr>
        <w:pStyle w:val="HE11"/>
        <w:rPr>
          <w:rFonts w:cs="Times New Roman"/>
        </w:rPr>
      </w:pPr>
      <w:bookmarkStart w:id="103" w:name="_Toc232436522"/>
      <w:bookmarkStart w:id="104" w:name="_Toc232436722"/>
      <w:r w:rsidRPr="007E2DE2">
        <w:rPr>
          <w:rFonts w:cs="Times New Roman"/>
        </w:rPr>
        <w:t>3.6 Requirement Management</w:t>
      </w:r>
      <w:bookmarkEnd w:id="103"/>
      <w:bookmarkEnd w:id="104"/>
    </w:p>
    <w:p w14:paraId="585274E6"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6E5B9310" w14:textId="77777777" w:rsidR="00082A62" w:rsidRPr="007E2DE2" w:rsidRDefault="008D60CE">
      <w:pPr>
        <w:spacing w:after="120"/>
        <w:rPr>
          <w:rFonts w:cs="Times New Roman"/>
          <w:sz w:val="20"/>
          <w:szCs w:val="20"/>
        </w:rPr>
      </w:pPr>
      <w:r w:rsidRPr="007E2DE2">
        <w:rPr>
          <w:rFonts w:cs="Times New Roman"/>
          <w:sz w:val="20"/>
          <w:szCs w:val="20"/>
        </w:rPr>
        <w:t>Team creates requirements, acceptance criteria, status, priority and use cases.</w:t>
      </w:r>
    </w:p>
    <w:p w14:paraId="4A25C226" w14:textId="77777777" w:rsidR="00082A62" w:rsidRPr="007E2DE2" w:rsidRDefault="008D60CE">
      <w:pPr>
        <w:spacing w:after="120"/>
        <w:rPr>
          <w:rFonts w:cs="Times New Roman"/>
          <w:sz w:val="20"/>
          <w:szCs w:val="20"/>
        </w:rPr>
      </w:pPr>
      <w:r w:rsidRPr="007E2DE2">
        <w:rPr>
          <w:rFonts w:cs="Times New Roman"/>
          <w:sz w:val="20"/>
          <w:szCs w:val="20"/>
        </w:rPr>
        <w:t>Actors/Roles: Leader/Member</w:t>
      </w:r>
    </w:p>
    <w:tbl>
      <w:tblPr>
        <w:tblStyle w:val="TableGrid"/>
        <w:tblW w:w="0" w:type="auto"/>
        <w:tblLook w:val="04A0" w:firstRow="1" w:lastRow="0" w:firstColumn="1" w:lastColumn="0" w:noHBand="0" w:noVBand="1"/>
      </w:tblPr>
      <w:tblGrid>
        <w:gridCol w:w="2957"/>
        <w:gridCol w:w="3396"/>
        <w:gridCol w:w="2997"/>
      </w:tblGrid>
      <w:tr w:rsidR="00082A62" w:rsidRPr="007E2DE2" w14:paraId="26ABEEDE" w14:textId="77777777" w:rsidTr="00EE1CE1">
        <w:tc>
          <w:tcPr>
            <w:tcW w:w="3032" w:type="dxa"/>
            <w:shd w:val="clear" w:color="auto" w:fill="D9EAF7"/>
            <w:vAlign w:val="center"/>
          </w:tcPr>
          <w:p w14:paraId="25961707"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09FE3E9D"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79B4C30E"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00B1451B" w14:textId="77777777" w:rsidTr="00EE1CE1">
        <w:tc>
          <w:tcPr>
            <w:tcW w:w="3032" w:type="dxa"/>
            <w:vAlign w:val="center"/>
          </w:tcPr>
          <w:p w14:paraId="2CF77B03"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2D36FD0E"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3196C932"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2BB4CA4B" w14:textId="5B8D112F" w:rsidR="00082A62" w:rsidRPr="007E2DE2" w:rsidRDefault="00EE1CE1">
      <w:pPr>
        <w:spacing w:after="40"/>
        <w:rPr>
          <w:rFonts w:cs="Times New Roman"/>
          <w:sz w:val="20"/>
          <w:szCs w:val="20"/>
        </w:rPr>
      </w:pPr>
      <w:r w:rsidRPr="007E2DE2">
        <w:rPr>
          <w:rFonts w:cs="Times New Roman"/>
          <w:sz w:val="20"/>
          <w:szCs w:val="20"/>
        </w:rPr>
        <w:t>Screen Layout</w:t>
      </w:r>
    </w:p>
    <w:p w14:paraId="5D10A6A3"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0EA1EA1D" wp14:editId="62B51CC3">
            <wp:extent cx="5943600" cy="2838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stretch>
                      <a:fillRect/>
                    </a:stretch>
                  </pic:blipFill>
                  <pic:spPr>
                    <a:xfrm>
                      <a:off x="0" y="0"/>
                      <a:ext cx="5943600" cy="2838450"/>
                    </a:xfrm>
                    <a:prstGeom prst="rect">
                      <a:avLst/>
                    </a:prstGeom>
                  </pic:spPr>
                </pic:pic>
              </a:graphicData>
            </a:graphic>
          </wp:inline>
        </w:drawing>
      </w:r>
    </w:p>
    <w:p w14:paraId="4DD92B63" w14:textId="014A59B8" w:rsidR="00EE1CE1" w:rsidRPr="007E2DE2" w:rsidRDefault="00EE1CE1" w:rsidP="00EE1CE1">
      <w:pPr>
        <w:pStyle w:val="Caption"/>
        <w:jc w:val="center"/>
        <w:rPr>
          <w:rFonts w:cs="Times New Roman"/>
          <w:i/>
          <w:iCs/>
          <w:sz w:val="20"/>
          <w:szCs w:val="20"/>
        </w:rPr>
      </w:pPr>
      <w:bookmarkStart w:id="105" w:name="_Toc232440329"/>
      <w:bookmarkStart w:id="106" w:name="_Toc232449143"/>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17</w:t>
      </w:r>
      <w:r w:rsidRPr="007E2DE2">
        <w:rPr>
          <w:rFonts w:cs="Times New Roman"/>
          <w:i/>
          <w:iCs/>
          <w:sz w:val="20"/>
          <w:szCs w:val="20"/>
        </w:rPr>
        <w:fldChar w:fldCharType="end"/>
      </w:r>
      <w:r w:rsidRPr="007E2DE2">
        <w:rPr>
          <w:rFonts w:cs="Times New Roman"/>
          <w:i/>
          <w:iCs/>
          <w:sz w:val="20"/>
          <w:szCs w:val="20"/>
          <w:lang w:val="vi-VN"/>
        </w:rPr>
        <w:t>: Requirement list page</w:t>
      </w:r>
      <w:bookmarkEnd w:id="105"/>
      <w:bookmarkEnd w:id="106"/>
    </w:p>
    <w:p w14:paraId="51C15C8A" w14:textId="77777777" w:rsidR="00082A62" w:rsidRPr="007E2DE2" w:rsidRDefault="008D60CE">
      <w:pPr>
        <w:spacing w:after="120"/>
        <w:rPr>
          <w:rFonts w:cs="Times New Roman"/>
          <w:sz w:val="20"/>
          <w:szCs w:val="20"/>
        </w:rPr>
      </w:pPr>
      <w:r w:rsidRPr="007E2DE2">
        <w:rPr>
          <w:rFonts w:cs="Times New Roman"/>
          <w:sz w:val="20"/>
          <w:szCs w:val="20"/>
        </w:rPr>
        <w:t>Validation</w:t>
      </w:r>
    </w:p>
    <w:p w14:paraId="0207EF71"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057980FF"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15659EF"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08C4DF24"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03B10A96"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39EFD58D"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40E05522"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Requirement list/form and Use Case screen.</w:t>
      </w:r>
    </w:p>
    <w:p w14:paraId="792EBF7B" w14:textId="77777777" w:rsidR="00082A62" w:rsidRPr="007E2DE2" w:rsidRDefault="008D60CE" w:rsidP="006B4DD7">
      <w:pPr>
        <w:pStyle w:val="HE11"/>
        <w:rPr>
          <w:rFonts w:cs="Times New Roman"/>
        </w:rPr>
      </w:pPr>
      <w:bookmarkStart w:id="107" w:name="_Toc232436523"/>
      <w:bookmarkStart w:id="108" w:name="_Toc232436723"/>
      <w:r w:rsidRPr="007E2DE2">
        <w:rPr>
          <w:rFonts w:cs="Times New Roman"/>
        </w:rPr>
        <w:t>3.7 Task and Sprint Management</w:t>
      </w:r>
      <w:bookmarkEnd w:id="107"/>
      <w:bookmarkEnd w:id="108"/>
    </w:p>
    <w:p w14:paraId="1174D27D"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9BBC22D" w14:textId="77777777" w:rsidR="00082A62" w:rsidRPr="007E2DE2" w:rsidRDefault="008D60CE">
      <w:pPr>
        <w:spacing w:after="120"/>
        <w:rPr>
          <w:rFonts w:cs="Times New Roman"/>
          <w:sz w:val="20"/>
          <w:szCs w:val="20"/>
        </w:rPr>
      </w:pPr>
      <w:r w:rsidRPr="007E2DE2">
        <w:rPr>
          <w:rFonts w:cs="Times New Roman"/>
          <w:sz w:val="20"/>
          <w:szCs w:val="20"/>
        </w:rPr>
        <w:t xml:space="preserve">Team plans sprints and tracks tasks on </w:t>
      </w:r>
      <w:proofErr w:type="spellStart"/>
      <w:r w:rsidRPr="007E2DE2">
        <w:rPr>
          <w:rFonts w:cs="Times New Roman"/>
          <w:sz w:val="20"/>
          <w:szCs w:val="20"/>
        </w:rPr>
        <w:t>kanban</w:t>
      </w:r>
      <w:proofErr w:type="spellEnd"/>
      <w:r w:rsidRPr="007E2DE2">
        <w:rPr>
          <w:rFonts w:cs="Times New Roman"/>
          <w:sz w:val="20"/>
          <w:szCs w:val="20"/>
        </w:rPr>
        <w:t>/personal views.</w:t>
      </w:r>
    </w:p>
    <w:p w14:paraId="43151E1A" w14:textId="77777777" w:rsidR="00082A62" w:rsidRPr="007E2DE2" w:rsidRDefault="008D60CE">
      <w:pPr>
        <w:spacing w:after="120"/>
        <w:rPr>
          <w:rFonts w:cs="Times New Roman"/>
          <w:sz w:val="20"/>
          <w:szCs w:val="20"/>
        </w:rPr>
      </w:pPr>
      <w:r w:rsidRPr="007E2DE2">
        <w:rPr>
          <w:rFonts w:cs="Times New Roman"/>
          <w:sz w:val="20"/>
          <w:szCs w:val="20"/>
        </w:rPr>
        <w:t>Actors/Roles: Leader/Member</w:t>
      </w:r>
    </w:p>
    <w:tbl>
      <w:tblPr>
        <w:tblStyle w:val="TableGrid"/>
        <w:tblW w:w="0" w:type="auto"/>
        <w:tblLook w:val="04A0" w:firstRow="1" w:lastRow="0" w:firstColumn="1" w:lastColumn="0" w:noHBand="0" w:noVBand="1"/>
      </w:tblPr>
      <w:tblGrid>
        <w:gridCol w:w="2957"/>
        <w:gridCol w:w="3396"/>
        <w:gridCol w:w="2997"/>
      </w:tblGrid>
      <w:tr w:rsidR="00082A62" w:rsidRPr="007E2DE2" w14:paraId="5ABF3B8E" w14:textId="77777777" w:rsidTr="00EE1CE1">
        <w:tc>
          <w:tcPr>
            <w:tcW w:w="3032" w:type="dxa"/>
            <w:shd w:val="clear" w:color="auto" w:fill="D9EAF7"/>
            <w:vAlign w:val="center"/>
          </w:tcPr>
          <w:p w14:paraId="1C30988D"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0F59092E"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65C1E6C7"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2A066E8B" w14:textId="77777777" w:rsidTr="00EE1CE1">
        <w:tc>
          <w:tcPr>
            <w:tcW w:w="3032" w:type="dxa"/>
            <w:vAlign w:val="center"/>
          </w:tcPr>
          <w:p w14:paraId="755C9990"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7C7C277D"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4203E21E"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53CB9593" w14:textId="515D55B5" w:rsidR="00082A62" w:rsidRPr="007E2DE2" w:rsidRDefault="00EE1CE1">
      <w:pPr>
        <w:spacing w:after="40"/>
        <w:rPr>
          <w:rFonts w:cs="Times New Roman"/>
          <w:sz w:val="20"/>
          <w:szCs w:val="20"/>
        </w:rPr>
      </w:pPr>
      <w:r w:rsidRPr="007E2DE2">
        <w:rPr>
          <w:rFonts w:cs="Times New Roman"/>
          <w:sz w:val="20"/>
          <w:szCs w:val="20"/>
        </w:rPr>
        <w:t>Screen Layout</w:t>
      </w:r>
    </w:p>
    <w:p w14:paraId="2AA3CAAE" w14:textId="77777777" w:rsidR="00EE1CE1" w:rsidRPr="007E2DE2" w:rsidRDefault="00EE1CE1" w:rsidP="00EE1CE1">
      <w:pPr>
        <w:keepNext/>
        <w:spacing w:after="40"/>
        <w:rPr>
          <w:rFonts w:cs="Times New Roman"/>
          <w:sz w:val="20"/>
          <w:szCs w:val="20"/>
        </w:rPr>
      </w:pPr>
      <w:r w:rsidRPr="007E2DE2">
        <w:rPr>
          <w:rFonts w:cs="Times New Roman"/>
          <w:noProof/>
          <w:sz w:val="20"/>
          <w:szCs w:val="20"/>
        </w:rPr>
        <w:lastRenderedPageBreak/>
        <w:drawing>
          <wp:inline distT="0" distB="0" distL="0" distR="0" wp14:anchorId="7DCFC7D9" wp14:editId="6B05F82E">
            <wp:extent cx="5943600" cy="2812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a:stretch>
                      <a:fillRect/>
                    </a:stretch>
                  </pic:blipFill>
                  <pic:spPr>
                    <a:xfrm>
                      <a:off x="0" y="0"/>
                      <a:ext cx="5943600" cy="2812415"/>
                    </a:xfrm>
                    <a:prstGeom prst="rect">
                      <a:avLst/>
                    </a:prstGeom>
                  </pic:spPr>
                </pic:pic>
              </a:graphicData>
            </a:graphic>
          </wp:inline>
        </w:drawing>
      </w:r>
    </w:p>
    <w:p w14:paraId="04ADD760" w14:textId="3CF80034" w:rsidR="00EE1CE1" w:rsidRPr="007E2DE2" w:rsidRDefault="00EE1CE1" w:rsidP="00EE1CE1">
      <w:pPr>
        <w:pStyle w:val="Caption"/>
        <w:jc w:val="center"/>
        <w:rPr>
          <w:rFonts w:cs="Times New Roman"/>
          <w:i/>
          <w:iCs/>
          <w:sz w:val="20"/>
          <w:szCs w:val="20"/>
          <w:lang w:val="vi-VN"/>
        </w:rPr>
      </w:pPr>
      <w:bookmarkStart w:id="109" w:name="_Toc232440330"/>
      <w:bookmarkStart w:id="110" w:name="_Toc232449144"/>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18</w:t>
      </w:r>
      <w:r w:rsidRPr="007E2DE2">
        <w:rPr>
          <w:rFonts w:cs="Times New Roman"/>
          <w:i/>
          <w:iCs/>
          <w:sz w:val="20"/>
          <w:szCs w:val="20"/>
        </w:rPr>
        <w:fldChar w:fldCharType="end"/>
      </w:r>
      <w:r w:rsidRPr="007E2DE2">
        <w:rPr>
          <w:rFonts w:cs="Times New Roman"/>
          <w:i/>
          <w:iCs/>
          <w:sz w:val="20"/>
          <w:szCs w:val="20"/>
          <w:lang w:val="vi-VN"/>
        </w:rPr>
        <w:t>: Task page</w:t>
      </w:r>
      <w:bookmarkEnd w:id="109"/>
      <w:bookmarkEnd w:id="110"/>
    </w:p>
    <w:p w14:paraId="41DBDE6B" w14:textId="77777777" w:rsidR="00EE1CE1" w:rsidRPr="007E2DE2" w:rsidRDefault="00EE1CE1" w:rsidP="00EE1CE1">
      <w:pPr>
        <w:keepNext/>
        <w:rPr>
          <w:rFonts w:cs="Times New Roman"/>
          <w:sz w:val="20"/>
          <w:szCs w:val="20"/>
        </w:rPr>
      </w:pPr>
      <w:r w:rsidRPr="007E2DE2">
        <w:rPr>
          <w:rFonts w:cs="Times New Roman"/>
          <w:noProof/>
          <w:sz w:val="20"/>
          <w:szCs w:val="20"/>
          <w:lang w:val="vi-VN"/>
        </w:rPr>
        <w:drawing>
          <wp:inline distT="0" distB="0" distL="0" distR="0" wp14:anchorId="0335ECA1" wp14:editId="7177F7B9">
            <wp:extent cx="5943600" cy="2828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stretch>
                      <a:fillRect/>
                    </a:stretch>
                  </pic:blipFill>
                  <pic:spPr>
                    <a:xfrm>
                      <a:off x="0" y="0"/>
                      <a:ext cx="5943600" cy="2828925"/>
                    </a:xfrm>
                    <a:prstGeom prst="rect">
                      <a:avLst/>
                    </a:prstGeom>
                  </pic:spPr>
                </pic:pic>
              </a:graphicData>
            </a:graphic>
          </wp:inline>
        </w:drawing>
      </w:r>
    </w:p>
    <w:p w14:paraId="6081739D" w14:textId="14337309" w:rsidR="00EE1CE1" w:rsidRPr="007E2DE2" w:rsidRDefault="00EE1CE1" w:rsidP="00EE1CE1">
      <w:pPr>
        <w:pStyle w:val="Caption"/>
        <w:jc w:val="center"/>
        <w:rPr>
          <w:rFonts w:cs="Times New Roman"/>
          <w:i/>
          <w:iCs/>
          <w:sz w:val="20"/>
          <w:szCs w:val="20"/>
          <w:lang w:val="vi-VN"/>
        </w:rPr>
      </w:pPr>
      <w:bookmarkStart w:id="111" w:name="_Toc232440331"/>
      <w:bookmarkStart w:id="112" w:name="_Toc232449145"/>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19</w:t>
      </w:r>
      <w:r w:rsidRPr="007E2DE2">
        <w:rPr>
          <w:rFonts w:cs="Times New Roman"/>
          <w:i/>
          <w:iCs/>
          <w:sz w:val="20"/>
          <w:szCs w:val="20"/>
        </w:rPr>
        <w:fldChar w:fldCharType="end"/>
      </w:r>
      <w:r w:rsidRPr="007E2DE2">
        <w:rPr>
          <w:rFonts w:cs="Times New Roman"/>
          <w:i/>
          <w:iCs/>
          <w:sz w:val="20"/>
          <w:szCs w:val="20"/>
          <w:lang w:val="vi-VN"/>
        </w:rPr>
        <w:t>: Sprint page</w:t>
      </w:r>
      <w:bookmarkEnd w:id="111"/>
      <w:bookmarkEnd w:id="112"/>
    </w:p>
    <w:p w14:paraId="44360264" w14:textId="77777777" w:rsidR="00082A62" w:rsidRPr="007E2DE2" w:rsidRDefault="008D60CE">
      <w:pPr>
        <w:spacing w:after="120"/>
        <w:rPr>
          <w:rFonts w:cs="Times New Roman"/>
          <w:sz w:val="20"/>
          <w:szCs w:val="20"/>
        </w:rPr>
      </w:pPr>
      <w:r w:rsidRPr="007E2DE2">
        <w:rPr>
          <w:rFonts w:cs="Times New Roman"/>
          <w:sz w:val="20"/>
          <w:szCs w:val="20"/>
        </w:rPr>
        <w:t>Validation</w:t>
      </w:r>
    </w:p>
    <w:p w14:paraId="670695EF"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02B2E957"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4AE5738"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4F54C40E"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01F22D39"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42BD98E8"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7E9FD4C5"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Sprint page, Kanban board, My Tasks.</w:t>
      </w:r>
    </w:p>
    <w:p w14:paraId="54B28E43" w14:textId="77777777" w:rsidR="00082A62" w:rsidRPr="007E2DE2" w:rsidRDefault="008D60CE" w:rsidP="006B4DD7">
      <w:pPr>
        <w:pStyle w:val="HE11"/>
        <w:rPr>
          <w:rFonts w:cs="Times New Roman"/>
        </w:rPr>
      </w:pPr>
      <w:bookmarkStart w:id="113" w:name="_Toc232436524"/>
      <w:bookmarkStart w:id="114" w:name="_Toc232436724"/>
      <w:r w:rsidRPr="007E2DE2">
        <w:rPr>
          <w:rFonts w:cs="Times New Roman"/>
        </w:rPr>
        <w:t>3.8 Test Case and Bug Tracking</w:t>
      </w:r>
      <w:bookmarkEnd w:id="113"/>
      <w:bookmarkEnd w:id="114"/>
    </w:p>
    <w:p w14:paraId="6108948D" w14:textId="77777777" w:rsidR="00082A62" w:rsidRPr="007E2DE2" w:rsidRDefault="008D60CE">
      <w:pPr>
        <w:spacing w:after="120"/>
        <w:rPr>
          <w:rFonts w:cs="Times New Roman"/>
          <w:sz w:val="20"/>
          <w:szCs w:val="20"/>
        </w:rPr>
      </w:pPr>
      <w:r w:rsidRPr="007E2DE2">
        <w:rPr>
          <w:rFonts w:cs="Times New Roman"/>
          <w:sz w:val="20"/>
          <w:szCs w:val="20"/>
        </w:rPr>
        <w:lastRenderedPageBreak/>
        <w:t>Function Description</w:t>
      </w:r>
    </w:p>
    <w:p w14:paraId="2137DADD" w14:textId="77777777" w:rsidR="00082A62" w:rsidRPr="007E2DE2" w:rsidRDefault="008D60CE">
      <w:pPr>
        <w:spacing w:after="120"/>
        <w:rPr>
          <w:rFonts w:cs="Times New Roman"/>
          <w:sz w:val="20"/>
          <w:szCs w:val="20"/>
        </w:rPr>
      </w:pPr>
      <w:r w:rsidRPr="007E2DE2">
        <w:rPr>
          <w:rFonts w:cs="Times New Roman"/>
          <w:sz w:val="20"/>
          <w:szCs w:val="20"/>
        </w:rPr>
        <w:t>Team creates test cases, runs tests and reports bugs.</w:t>
      </w:r>
    </w:p>
    <w:p w14:paraId="76D40A80" w14:textId="77777777" w:rsidR="00082A62" w:rsidRPr="007E2DE2" w:rsidRDefault="008D60CE">
      <w:pPr>
        <w:spacing w:after="120"/>
        <w:rPr>
          <w:rFonts w:cs="Times New Roman"/>
          <w:sz w:val="20"/>
          <w:szCs w:val="20"/>
        </w:rPr>
      </w:pPr>
      <w:r w:rsidRPr="007E2DE2">
        <w:rPr>
          <w:rFonts w:cs="Times New Roman"/>
          <w:sz w:val="20"/>
          <w:szCs w:val="20"/>
        </w:rPr>
        <w:t>Actors/Roles: Tester/Member</w:t>
      </w:r>
    </w:p>
    <w:tbl>
      <w:tblPr>
        <w:tblStyle w:val="TableGrid"/>
        <w:tblW w:w="0" w:type="auto"/>
        <w:tblLook w:val="04A0" w:firstRow="1" w:lastRow="0" w:firstColumn="1" w:lastColumn="0" w:noHBand="0" w:noVBand="1"/>
      </w:tblPr>
      <w:tblGrid>
        <w:gridCol w:w="2959"/>
        <w:gridCol w:w="3393"/>
        <w:gridCol w:w="2998"/>
      </w:tblGrid>
      <w:tr w:rsidR="00082A62" w:rsidRPr="007E2DE2" w14:paraId="675A8D1B" w14:textId="77777777">
        <w:tc>
          <w:tcPr>
            <w:tcW w:w="2880" w:type="dxa"/>
            <w:shd w:val="clear" w:color="auto" w:fill="D9EAF7"/>
            <w:vAlign w:val="center"/>
          </w:tcPr>
          <w:p w14:paraId="3FA3D5DF"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600" w:type="dxa"/>
            <w:shd w:val="clear" w:color="auto" w:fill="D9EAF7"/>
            <w:vAlign w:val="center"/>
          </w:tcPr>
          <w:p w14:paraId="0B50B224"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2880" w:type="dxa"/>
            <w:shd w:val="clear" w:color="auto" w:fill="D9EAF7"/>
            <w:vAlign w:val="center"/>
          </w:tcPr>
          <w:p w14:paraId="31CED8A9"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090173DF" w14:textId="77777777">
        <w:tc>
          <w:tcPr>
            <w:tcW w:w="3120" w:type="dxa"/>
            <w:vAlign w:val="center"/>
          </w:tcPr>
          <w:p w14:paraId="17E42A1D"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120" w:type="dxa"/>
            <w:vAlign w:val="center"/>
          </w:tcPr>
          <w:p w14:paraId="27306431"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120" w:type="dxa"/>
            <w:vAlign w:val="center"/>
          </w:tcPr>
          <w:p w14:paraId="0680747C"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17C6D5AE" w14:textId="77777777" w:rsidR="00082A62" w:rsidRPr="007E2DE2" w:rsidRDefault="00082A62">
      <w:pPr>
        <w:spacing w:after="40"/>
        <w:rPr>
          <w:rFonts w:cs="Times New Roman"/>
          <w:sz w:val="20"/>
          <w:szCs w:val="20"/>
        </w:rPr>
      </w:pPr>
    </w:p>
    <w:p w14:paraId="4200395F" w14:textId="77777777" w:rsidR="00082A62" w:rsidRPr="007E2DE2" w:rsidRDefault="008D60CE">
      <w:pPr>
        <w:spacing w:after="120"/>
        <w:rPr>
          <w:rFonts w:cs="Times New Roman"/>
          <w:sz w:val="20"/>
          <w:szCs w:val="20"/>
        </w:rPr>
      </w:pPr>
      <w:r w:rsidRPr="007E2DE2">
        <w:rPr>
          <w:rFonts w:cs="Times New Roman"/>
          <w:sz w:val="20"/>
          <w:szCs w:val="20"/>
        </w:rPr>
        <w:t>Validation</w:t>
      </w:r>
    </w:p>
    <w:p w14:paraId="1DA5BE17"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7A7A4441"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3F9971E4"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CB31077"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7C8BA0DC"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13A70D0A"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0AABE884"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Test Case page, Test Run panel, Bug detail.</w:t>
      </w:r>
    </w:p>
    <w:p w14:paraId="0003C60E" w14:textId="77777777" w:rsidR="00082A62" w:rsidRPr="007E2DE2" w:rsidRDefault="008D60CE" w:rsidP="006B4DD7">
      <w:pPr>
        <w:pStyle w:val="HE11"/>
        <w:rPr>
          <w:rFonts w:cs="Times New Roman"/>
        </w:rPr>
      </w:pPr>
      <w:bookmarkStart w:id="115" w:name="_Toc232436525"/>
      <w:bookmarkStart w:id="116" w:name="_Toc232436725"/>
      <w:r w:rsidRPr="007E2DE2">
        <w:rPr>
          <w:rFonts w:cs="Times New Roman"/>
        </w:rPr>
        <w:t>3.9 Evidence Vault</w:t>
      </w:r>
      <w:bookmarkEnd w:id="115"/>
      <w:bookmarkEnd w:id="116"/>
    </w:p>
    <w:p w14:paraId="2BD1C01C"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28C3AE6B" w14:textId="77777777" w:rsidR="00082A62" w:rsidRPr="007E2DE2" w:rsidRDefault="008D60CE">
      <w:pPr>
        <w:spacing w:after="120"/>
        <w:rPr>
          <w:rFonts w:cs="Times New Roman"/>
          <w:sz w:val="20"/>
          <w:szCs w:val="20"/>
        </w:rPr>
      </w:pPr>
      <w:r w:rsidRPr="007E2DE2">
        <w:rPr>
          <w:rFonts w:cs="Times New Roman"/>
          <w:sz w:val="20"/>
          <w:szCs w:val="20"/>
        </w:rPr>
        <w:t>Members upload proof and link evidence to requirements/tasks/tests/bugs.</w:t>
      </w:r>
    </w:p>
    <w:p w14:paraId="760701AB" w14:textId="77777777" w:rsidR="00082A62" w:rsidRPr="007E2DE2" w:rsidRDefault="008D60CE">
      <w:pPr>
        <w:spacing w:after="120"/>
        <w:rPr>
          <w:rFonts w:cs="Times New Roman"/>
          <w:sz w:val="20"/>
          <w:szCs w:val="20"/>
        </w:rPr>
      </w:pPr>
      <w:r w:rsidRPr="007E2DE2">
        <w:rPr>
          <w:rFonts w:cs="Times New Roman"/>
          <w:sz w:val="20"/>
          <w:szCs w:val="20"/>
        </w:rPr>
        <w:t>Actors/Roles: Member/Leader</w:t>
      </w:r>
    </w:p>
    <w:tbl>
      <w:tblPr>
        <w:tblStyle w:val="TableGrid"/>
        <w:tblW w:w="0" w:type="auto"/>
        <w:tblLook w:val="04A0" w:firstRow="1" w:lastRow="0" w:firstColumn="1" w:lastColumn="0" w:noHBand="0" w:noVBand="1"/>
      </w:tblPr>
      <w:tblGrid>
        <w:gridCol w:w="2957"/>
        <w:gridCol w:w="3396"/>
        <w:gridCol w:w="2997"/>
      </w:tblGrid>
      <w:tr w:rsidR="00082A62" w:rsidRPr="007E2DE2" w14:paraId="0807A228" w14:textId="77777777" w:rsidTr="00EE1CE1">
        <w:tc>
          <w:tcPr>
            <w:tcW w:w="3032" w:type="dxa"/>
            <w:shd w:val="clear" w:color="auto" w:fill="D9EAF7"/>
            <w:vAlign w:val="center"/>
          </w:tcPr>
          <w:p w14:paraId="05D7E790"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46DB2081"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5F7AE09C"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3BA9F849" w14:textId="77777777" w:rsidTr="00EE1CE1">
        <w:tc>
          <w:tcPr>
            <w:tcW w:w="3032" w:type="dxa"/>
            <w:vAlign w:val="center"/>
          </w:tcPr>
          <w:p w14:paraId="27E49812"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7AAC595"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3D6A8CD7"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02A6DCBE" w14:textId="58DDE547" w:rsidR="00082A62" w:rsidRPr="007E2DE2" w:rsidRDefault="00EE1CE1">
      <w:pPr>
        <w:spacing w:after="40"/>
        <w:rPr>
          <w:rFonts w:cs="Times New Roman"/>
          <w:sz w:val="20"/>
          <w:szCs w:val="20"/>
        </w:rPr>
      </w:pPr>
      <w:r w:rsidRPr="007E2DE2">
        <w:rPr>
          <w:rFonts w:cs="Times New Roman"/>
          <w:sz w:val="20"/>
          <w:szCs w:val="20"/>
        </w:rPr>
        <w:t>Screen Layout</w:t>
      </w:r>
    </w:p>
    <w:p w14:paraId="446AFBB0" w14:textId="77777777" w:rsidR="00EE1CE1" w:rsidRPr="007E2DE2" w:rsidRDefault="00EE1CE1" w:rsidP="00EE1CE1">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05D43742" wp14:editId="54F300C0">
            <wp:extent cx="5943600" cy="28130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a:stretch>
                      <a:fillRect/>
                    </a:stretch>
                  </pic:blipFill>
                  <pic:spPr>
                    <a:xfrm>
                      <a:off x="0" y="0"/>
                      <a:ext cx="5943600" cy="2813050"/>
                    </a:xfrm>
                    <a:prstGeom prst="rect">
                      <a:avLst/>
                    </a:prstGeom>
                  </pic:spPr>
                </pic:pic>
              </a:graphicData>
            </a:graphic>
          </wp:inline>
        </w:drawing>
      </w:r>
    </w:p>
    <w:p w14:paraId="53B1C14A" w14:textId="04E3E832" w:rsidR="00EE1CE1" w:rsidRPr="007E2DE2" w:rsidRDefault="00EE1CE1" w:rsidP="00EE1CE1">
      <w:pPr>
        <w:pStyle w:val="Caption"/>
        <w:jc w:val="center"/>
        <w:rPr>
          <w:rFonts w:cs="Times New Roman"/>
          <w:i/>
          <w:iCs/>
          <w:sz w:val="20"/>
          <w:szCs w:val="20"/>
        </w:rPr>
      </w:pPr>
      <w:bookmarkStart w:id="117" w:name="_Toc232440332"/>
      <w:bookmarkStart w:id="118" w:name="_Toc232449146"/>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20</w:t>
      </w:r>
      <w:r w:rsidRPr="007E2DE2">
        <w:rPr>
          <w:rFonts w:cs="Times New Roman"/>
          <w:i/>
          <w:iCs/>
          <w:sz w:val="20"/>
          <w:szCs w:val="20"/>
        </w:rPr>
        <w:fldChar w:fldCharType="end"/>
      </w:r>
      <w:r w:rsidRPr="007E2DE2">
        <w:rPr>
          <w:rFonts w:cs="Times New Roman"/>
          <w:i/>
          <w:iCs/>
          <w:sz w:val="20"/>
          <w:szCs w:val="20"/>
          <w:lang w:val="vi-VN"/>
        </w:rPr>
        <w:t>: Evidence vault page</w:t>
      </w:r>
      <w:bookmarkEnd w:id="117"/>
      <w:bookmarkEnd w:id="118"/>
    </w:p>
    <w:p w14:paraId="566F1ECB" w14:textId="77777777" w:rsidR="00082A62" w:rsidRPr="007E2DE2" w:rsidRDefault="008D60CE">
      <w:pPr>
        <w:spacing w:after="120"/>
        <w:rPr>
          <w:rFonts w:cs="Times New Roman"/>
          <w:sz w:val="20"/>
          <w:szCs w:val="20"/>
        </w:rPr>
      </w:pPr>
      <w:r w:rsidRPr="007E2DE2">
        <w:rPr>
          <w:rFonts w:cs="Times New Roman"/>
          <w:sz w:val="20"/>
          <w:szCs w:val="20"/>
        </w:rPr>
        <w:t>Validation</w:t>
      </w:r>
    </w:p>
    <w:p w14:paraId="7FFD2D4F"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2EC01F32"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1B797F6F"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1F1A76A1"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5545C5E5"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70C5C000"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6D63A9B9"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screenshots: Evidence list, Evidence detail, upload modal.</w:t>
      </w:r>
    </w:p>
    <w:p w14:paraId="23730370" w14:textId="77777777" w:rsidR="00082A62" w:rsidRPr="007E2DE2" w:rsidRDefault="008D60CE" w:rsidP="006B4DD7">
      <w:pPr>
        <w:pStyle w:val="HE11"/>
        <w:rPr>
          <w:rFonts w:cs="Times New Roman"/>
        </w:rPr>
      </w:pPr>
      <w:bookmarkStart w:id="119" w:name="_Toc232436526"/>
      <w:bookmarkStart w:id="120" w:name="_Toc232436726"/>
      <w:r w:rsidRPr="007E2DE2">
        <w:rPr>
          <w:rFonts w:cs="Times New Roman"/>
        </w:rPr>
        <w:t>3.10 Requirement Traceability Matrix</w:t>
      </w:r>
      <w:bookmarkEnd w:id="119"/>
      <w:bookmarkEnd w:id="120"/>
    </w:p>
    <w:p w14:paraId="0E57A274"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52FFE98C" w14:textId="77777777" w:rsidR="00082A62" w:rsidRPr="007E2DE2" w:rsidRDefault="008D60CE">
      <w:pPr>
        <w:spacing w:after="120"/>
        <w:rPr>
          <w:rFonts w:cs="Times New Roman"/>
          <w:sz w:val="20"/>
          <w:szCs w:val="20"/>
        </w:rPr>
      </w:pPr>
      <w:r w:rsidRPr="007E2DE2">
        <w:rPr>
          <w:rFonts w:cs="Times New Roman"/>
          <w:sz w:val="20"/>
          <w:szCs w:val="20"/>
        </w:rPr>
        <w:t>System aggregates requirement coverage and risk status.</w:t>
      </w:r>
    </w:p>
    <w:p w14:paraId="3EAF7C8C" w14:textId="77777777" w:rsidR="00082A62" w:rsidRPr="007E2DE2" w:rsidRDefault="008D60CE">
      <w:pPr>
        <w:spacing w:after="120"/>
        <w:rPr>
          <w:rFonts w:cs="Times New Roman"/>
          <w:sz w:val="20"/>
          <w:szCs w:val="20"/>
        </w:rPr>
      </w:pPr>
      <w:r w:rsidRPr="007E2DE2">
        <w:rPr>
          <w:rFonts w:cs="Times New Roman"/>
          <w:sz w:val="20"/>
          <w:szCs w:val="20"/>
        </w:rPr>
        <w:t>Actors/Roles: Leader/Mentor</w:t>
      </w:r>
    </w:p>
    <w:tbl>
      <w:tblPr>
        <w:tblStyle w:val="TableGrid"/>
        <w:tblW w:w="0" w:type="auto"/>
        <w:tblLook w:val="04A0" w:firstRow="1" w:lastRow="0" w:firstColumn="1" w:lastColumn="0" w:noHBand="0" w:noVBand="1"/>
      </w:tblPr>
      <w:tblGrid>
        <w:gridCol w:w="2957"/>
        <w:gridCol w:w="3396"/>
        <w:gridCol w:w="2997"/>
      </w:tblGrid>
      <w:tr w:rsidR="00082A62" w:rsidRPr="007E2DE2" w14:paraId="3B5086BA" w14:textId="77777777" w:rsidTr="00EE1CE1">
        <w:tc>
          <w:tcPr>
            <w:tcW w:w="3032" w:type="dxa"/>
            <w:shd w:val="clear" w:color="auto" w:fill="D9EAF7"/>
            <w:vAlign w:val="center"/>
          </w:tcPr>
          <w:p w14:paraId="6D49D4C8"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4474F943"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568B5BE0"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4B80B539" w14:textId="77777777" w:rsidTr="00EE1CE1">
        <w:tc>
          <w:tcPr>
            <w:tcW w:w="3032" w:type="dxa"/>
            <w:vAlign w:val="center"/>
          </w:tcPr>
          <w:p w14:paraId="1B4D6C0F"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43730CD"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5457E889"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23B5234D" w14:textId="288CA970" w:rsidR="00082A62" w:rsidRPr="007E2DE2" w:rsidRDefault="00EE1CE1">
      <w:pPr>
        <w:spacing w:after="40"/>
        <w:rPr>
          <w:rFonts w:cs="Times New Roman"/>
          <w:sz w:val="20"/>
          <w:szCs w:val="20"/>
        </w:rPr>
      </w:pPr>
      <w:r w:rsidRPr="007E2DE2">
        <w:rPr>
          <w:rFonts w:cs="Times New Roman"/>
          <w:sz w:val="20"/>
          <w:szCs w:val="20"/>
        </w:rPr>
        <w:t>Screen Layout</w:t>
      </w:r>
    </w:p>
    <w:p w14:paraId="14D82BC4" w14:textId="77777777" w:rsidR="00EE1CE1" w:rsidRPr="007E2DE2" w:rsidRDefault="00EE1CE1" w:rsidP="00EE1CE1">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244C621B" wp14:editId="5AF4969E">
            <wp:extent cx="5943600" cy="2827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stretch>
                      <a:fillRect/>
                    </a:stretch>
                  </pic:blipFill>
                  <pic:spPr>
                    <a:xfrm>
                      <a:off x="0" y="0"/>
                      <a:ext cx="5943600" cy="2827655"/>
                    </a:xfrm>
                    <a:prstGeom prst="rect">
                      <a:avLst/>
                    </a:prstGeom>
                  </pic:spPr>
                </pic:pic>
              </a:graphicData>
            </a:graphic>
          </wp:inline>
        </w:drawing>
      </w:r>
    </w:p>
    <w:p w14:paraId="374CF911" w14:textId="067848CB" w:rsidR="00EE1CE1" w:rsidRPr="007E2DE2" w:rsidRDefault="00EE1CE1" w:rsidP="00EE1CE1">
      <w:pPr>
        <w:pStyle w:val="Caption"/>
        <w:jc w:val="center"/>
        <w:rPr>
          <w:rFonts w:cs="Times New Roman"/>
          <w:i/>
          <w:iCs/>
          <w:sz w:val="20"/>
          <w:szCs w:val="20"/>
        </w:rPr>
      </w:pPr>
      <w:bookmarkStart w:id="121" w:name="_Toc232440333"/>
      <w:bookmarkStart w:id="122" w:name="_Toc232449147"/>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21</w:t>
      </w:r>
      <w:r w:rsidRPr="007E2DE2">
        <w:rPr>
          <w:rFonts w:cs="Times New Roman"/>
          <w:i/>
          <w:iCs/>
          <w:sz w:val="20"/>
          <w:szCs w:val="20"/>
        </w:rPr>
        <w:fldChar w:fldCharType="end"/>
      </w:r>
      <w:r w:rsidRPr="007E2DE2">
        <w:rPr>
          <w:rFonts w:cs="Times New Roman"/>
          <w:i/>
          <w:iCs/>
          <w:sz w:val="20"/>
          <w:szCs w:val="20"/>
          <w:lang w:val="vi-VN"/>
        </w:rPr>
        <w:t>: Traceability Matrix page</w:t>
      </w:r>
      <w:bookmarkEnd w:id="121"/>
      <w:bookmarkEnd w:id="122"/>
    </w:p>
    <w:p w14:paraId="77180168" w14:textId="77777777" w:rsidR="00082A62" w:rsidRPr="007E2DE2" w:rsidRDefault="008D60CE">
      <w:pPr>
        <w:spacing w:after="120"/>
        <w:rPr>
          <w:rFonts w:cs="Times New Roman"/>
          <w:sz w:val="20"/>
          <w:szCs w:val="20"/>
        </w:rPr>
      </w:pPr>
      <w:r w:rsidRPr="007E2DE2">
        <w:rPr>
          <w:rFonts w:cs="Times New Roman"/>
          <w:sz w:val="20"/>
          <w:szCs w:val="20"/>
        </w:rPr>
        <w:t>Validation</w:t>
      </w:r>
    </w:p>
    <w:p w14:paraId="6EFAFB13"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2D7EF154"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79FCECDE"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717FA2E"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6DE5A886"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1E7F1996"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0D05618B"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Need screenshot: RTM matrix and detail drawer.</w:t>
      </w:r>
    </w:p>
    <w:p w14:paraId="227BC101" w14:textId="77777777" w:rsidR="00082A62" w:rsidRPr="007E2DE2" w:rsidRDefault="008D60CE" w:rsidP="006B4DD7">
      <w:pPr>
        <w:pStyle w:val="HE11"/>
        <w:rPr>
          <w:rFonts w:cs="Times New Roman"/>
        </w:rPr>
      </w:pPr>
      <w:bookmarkStart w:id="123" w:name="_Toc232436527"/>
      <w:bookmarkStart w:id="124" w:name="_Toc232436727"/>
      <w:r w:rsidRPr="007E2DE2">
        <w:rPr>
          <w:rFonts w:cs="Times New Roman"/>
        </w:rPr>
        <w:t>3.11 Code Insight and GitHub Integration</w:t>
      </w:r>
      <w:bookmarkEnd w:id="123"/>
      <w:bookmarkEnd w:id="124"/>
    </w:p>
    <w:p w14:paraId="00A7FCFD"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47A11D2C" w14:textId="77777777" w:rsidR="00082A62" w:rsidRPr="007E2DE2" w:rsidRDefault="008D60CE">
      <w:pPr>
        <w:spacing w:after="120"/>
        <w:rPr>
          <w:rFonts w:cs="Times New Roman"/>
          <w:sz w:val="20"/>
          <w:szCs w:val="20"/>
        </w:rPr>
      </w:pPr>
      <w:r w:rsidRPr="007E2DE2">
        <w:rPr>
          <w:rFonts w:cs="Times New Roman"/>
          <w:sz w:val="20"/>
          <w:szCs w:val="20"/>
        </w:rPr>
        <w:t>System connects GitHub and analyzes commit/contribution signals.</w:t>
      </w:r>
    </w:p>
    <w:p w14:paraId="0AE901B9" w14:textId="77777777" w:rsidR="00082A62" w:rsidRPr="007E2DE2" w:rsidRDefault="008D60CE">
      <w:pPr>
        <w:spacing w:after="120"/>
        <w:rPr>
          <w:rFonts w:cs="Times New Roman"/>
          <w:sz w:val="20"/>
          <w:szCs w:val="20"/>
        </w:rPr>
      </w:pPr>
      <w:r w:rsidRPr="007E2DE2">
        <w:rPr>
          <w:rFonts w:cs="Times New Roman"/>
          <w:sz w:val="20"/>
          <w:szCs w:val="20"/>
        </w:rPr>
        <w:t>Actors/Roles: Leader/Member</w:t>
      </w:r>
    </w:p>
    <w:tbl>
      <w:tblPr>
        <w:tblStyle w:val="TableGrid"/>
        <w:tblW w:w="0" w:type="auto"/>
        <w:tblLook w:val="04A0" w:firstRow="1" w:lastRow="0" w:firstColumn="1" w:lastColumn="0" w:noHBand="0" w:noVBand="1"/>
      </w:tblPr>
      <w:tblGrid>
        <w:gridCol w:w="2957"/>
        <w:gridCol w:w="3396"/>
        <w:gridCol w:w="2997"/>
      </w:tblGrid>
      <w:tr w:rsidR="00082A62" w:rsidRPr="007E2DE2" w14:paraId="2BBD4EEF" w14:textId="77777777" w:rsidTr="00EE1CE1">
        <w:tc>
          <w:tcPr>
            <w:tcW w:w="3032" w:type="dxa"/>
            <w:shd w:val="clear" w:color="auto" w:fill="D9EAF7"/>
            <w:vAlign w:val="center"/>
          </w:tcPr>
          <w:p w14:paraId="27F3C1E4"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4D621DB2"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481A15A6"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3C4E79D6" w14:textId="77777777" w:rsidTr="00EE1CE1">
        <w:tc>
          <w:tcPr>
            <w:tcW w:w="3032" w:type="dxa"/>
            <w:vAlign w:val="center"/>
          </w:tcPr>
          <w:p w14:paraId="1889E132"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7C9101BE"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61FCDA45"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29A4C862" w14:textId="026D708F" w:rsidR="00082A62" w:rsidRPr="007E2DE2" w:rsidRDefault="00EE1CE1">
      <w:pPr>
        <w:spacing w:after="40"/>
        <w:rPr>
          <w:rFonts w:cs="Times New Roman"/>
          <w:sz w:val="20"/>
          <w:szCs w:val="20"/>
        </w:rPr>
      </w:pPr>
      <w:r w:rsidRPr="007E2DE2">
        <w:rPr>
          <w:rFonts w:cs="Times New Roman"/>
          <w:sz w:val="20"/>
          <w:szCs w:val="20"/>
        </w:rPr>
        <w:t>Screen Layout</w:t>
      </w:r>
    </w:p>
    <w:p w14:paraId="68004150" w14:textId="77777777" w:rsidR="00DD1188" w:rsidRPr="007E2DE2" w:rsidRDefault="00EE1CE1" w:rsidP="00DD1188">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4F889504" wp14:editId="40E43E70">
            <wp:extent cx="5943600" cy="27406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0"/>
                    <a:stretch>
                      <a:fillRect/>
                    </a:stretch>
                  </pic:blipFill>
                  <pic:spPr>
                    <a:xfrm>
                      <a:off x="0" y="0"/>
                      <a:ext cx="5943600" cy="2740660"/>
                    </a:xfrm>
                    <a:prstGeom prst="rect">
                      <a:avLst/>
                    </a:prstGeom>
                  </pic:spPr>
                </pic:pic>
              </a:graphicData>
            </a:graphic>
          </wp:inline>
        </w:drawing>
      </w:r>
    </w:p>
    <w:p w14:paraId="3B83C656" w14:textId="295C57B3" w:rsidR="00EE1CE1" w:rsidRPr="007E2DE2" w:rsidRDefault="00DD1188" w:rsidP="00DD1188">
      <w:pPr>
        <w:pStyle w:val="Caption"/>
        <w:jc w:val="center"/>
        <w:rPr>
          <w:rFonts w:cs="Times New Roman"/>
          <w:i/>
          <w:iCs/>
          <w:sz w:val="20"/>
          <w:szCs w:val="20"/>
        </w:rPr>
      </w:pPr>
      <w:bookmarkStart w:id="125" w:name="_Toc232440334"/>
      <w:bookmarkStart w:id="126" w:name="_Toc232449148"/>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22</w:t>
      </w:r>
      <w:r w:rsidRPr="007E2DE2">
        <w:rPr>
          <w:rFonts w:cs="Times New Roman"/>
          <w:i/>
          <w:iCs/>
          <w:sz w:val="20"/>
          <w:szCs w:val="20"/>
        </w:rPr>
        <w:fldChar w:fldCharType="end"/>
      </w:r>
      <w:r w:rsidRPr="007E2DE2">
        <w:rPr>
          <w:rFonts w:cs="Times New Roman"/>
          <w:i/>
          <w:iCs/>
          <w:sz w:val="20"/>
          <w:szCs w:val="20"/>
          <w:lang w:val="vi-VN"/>
        </w:rPr>
        <w:t>: Github integration page</w:t>
      </w:r>
      <w:bookmarkEnd w:id="125"/>
      <w:bookmarkEnd w:id="126"/>
    </w:p>
    <w:p w14:paraId="31A80F93" w14:textId="77777777" w:rsidR="00082A62" w:rsidRPr="007E2DE2" w:rsidRDefault="008D60CE">
      <w:pPr>
        <w:spacing w:after="120"/>
        <w:rPr>
          <w:rFonts w:cs="Times New Roman"/>
          <w:sz w:val="20"/>
          <w:szCs w:val="20"/>
        </w:rPr>
      </w:pPr>
      <w:r w:rsidRPr="007E2DE2">
        <w:rPr>
          <w:rFonts w:cs="Times New Roman"/>
          <w:sz w:val="20"/>
          <w:szCs w:val="20"/>
        </w:rPr>
        <w:t>Validation</w:t>
      </w:r>
    </w:p>
    <w:p w14:paraId="176A482E"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635FD504"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6E7BDF27"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212CE02B"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51A094FB"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18804657"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0C173354"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in source. Need screenshot: Code Insight config/result page. If GitHub demo is not configured, mark as partial demo.</w:t>
      </w:r>
    </w:p>
    <w:p w14:paraId="7118C812" w14:textId="77777777" w:rsidR="00082A62" w:rsidRPr="007E2DE2" w:rsidRDefault="008D60CE" w:rsidP="006B4DD7">
      <w:pPr>
        <w:pStyle w:val="HE11"/>
        <w:rPr>
          <w:rFonts w:cs="Times New Roman"/>
        </w:rPr>
      </w:pPr>
      <w:bookmarkStart w:id="127" w:name="_Toc232436528"/>
      <w:bookmarkStart w:id="128" w:name="_Toc232436728"/>
      <w:r w:rsidRPr="007E2DE2">
        <w:rPr>
          <w:rFonts w:cs="Times New Roman"/>
        </w:rPr>
        <w:t>3.12 AI Engine and Weekly Report</w:t>
      </w:r>
      <w:bookmarkEnd w:id="127"/>
      <w:bookmarkEnd w:id="128"/>
    </w:p>
    <w:p w14:paraId="5EC06155"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1562F164" w14:textId="77777777" w:rsidR="00082A62" w:rsidRPr="007E2DE2" w:rsidRDefault="008D60CE">
      <w:pPr>
        <w:spacing w:after="120"/>
        <w:rPr>
          <w:rFonts w:cs="Times New Roman"/>
          <w:sz w:val="20"/>
          <w:szCs w:val="20"/>
        </w:rPr>
      </w:pPr>
      <w:r w:rsidRPr="007E2DE2">
        <w:rPr>
          <w:rFonts w:cs="Times New Roman"/>
          <w:sz w:val="20"/>
          <w:szCs w:val="20"/>
        </w:rPr>
        <w:t>AI suggests tasks/tests and generates weekly sprint reports.</w:t>
      </w:r>
    </w:p>
    <w:p w14:paraId="0FD3584E" w14:textId="77777777" w:rsidR="00082A62" w:rsidRPr="007E2DE2" w:rsidRDefault="008D60CE">
      <w:pPr>
        <w:spacing w:after="120"/>
        <w:rPr>
          <w:rFonts w:cs="Times New Roman"/>
          <w:sz w:val="20"/>
          <w:szCs w:val="20"/>
        </w:rPr>
      </w:pPr>
      <w:r w:rsidRPr="007E2DE2">
        <w:rPr>
          <w:rFonts w:cs="Times New Roman"/>
          <w:sz w:val="20"/>
          <w:szCs w:val="20"/>
        </w:rPr>
        <w:t>Actors/Roles: Leader/AI</w:t>
      </w:r>
    </w:p>
    <w:tbl>
      <w:tblPr>
        <w:tblStyle w:val="TableGrid"/>
        <w:tblW w:w="0" w:type="auto"/>
        <w:tblLook w:val="04A0" w:firstRow="1" w:lastRow="0" w:firstColumn="1" w:lastColumn="0" w:noHBand="0" w:noVBand="1"/>
      </w:tblPr>
      <w:tblGrid>
        <w:gridCol w:w="2957"/>
        <w:gridCol w:w="3396"/>
        <w:gridCol w:w="2997"/>
      </w:tblGrid>
      <w:tr w:rsidR="00082A62" w:rsidRPr="007E2DE2" w14:paraId="5A94954C" w14:textId="77777777" w:rsidTr="00DD1188">
        <w:tc>
          <w:tcPr>
            <w:tcW w:w="3032" w:type="dxa"/>
            <w:shd w:val="clear" w:color="auto" w:fill="D9EAF7"/>
            <w:vAlign w:val="center"/>
          </w:tcPr>
          <w:p w14:paraId="39EF6D0C"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491" w:type="dxa"/>
            <w:shd w:val="clear" w:color="auto" w:fill="D9EAF7"/>
            <w:vAlign w:val="center"/>
          </w:tcPr>
          <w:p w14:paraId="31372E7E"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3053" w:type="dxa"/>
            <w:shd w:val="clear" w:color="auto" w:fill="D9EAF7"/>
            <w:vAlign w:val="center"/>
          </w:tcPr>
          <w:p w14:paraId="2CFF560A"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1FFD41C9" w14:textId="77777777" w:rsidTr="00DD1188">
        <w:tc>
          <w:tcPr>
            <w:tcW w:w="3032" w:type="dxa"/>
            <w:vAlign w:val="center"/>
          </w:tcPr>
          <w:p w14:paraId="11307262"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491" w:type="dxa"/>
            <w:vAlign w:val="center"/>
          </w:tcPr>
          <w:p w14:paraId="0AA0D10D"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053" w:type="dxa"/>
            <w:vAlign w:val="center"/>
          </w:tcPr>
          <w:p w14:paraId="5680A315"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51D177BD" w14:textId="3881082E" w:rsidR="00082A62" w:rsidRPr="007E2DE2" w:rsidRDefault="00DD1188">
      <w:pPr>
        <w:spacing w:after="40"/>
        <w:rPr>
          <w:rFonts w:cs="Times New Roman"/>
          <w:sz w:val="20"/>
          <w:szCs w:val="20"/>
        </w:rPr>
      </w:pPr>
      <w:r w:rsidRPr="007E2DE2">
        <w:rPr>
          <w:rFonts w:cs="Times New Roman"/>
          <w:sz w:val="20"/>
          <w:szCs w:val="20"/>
        </w:rPr>
        <w:t>Screen Layout</w:t>
      </w:r>
    </w:p>
    <w:p w14:paraId="607BAD20" w14:textId="77777777" w:rsidR="00DD1188" w:rsidRPr="007E2DE2" w:rsidRDefault="00DD1188" w:rsidP="00DD1188">
      <w:pPr>
        <w:keepNext/>
        <w:spacing w:after="40"/>
        <w:jc w:val="center"/>
        <w:rPr>
          <w:rFonts w:cs="Times New Roman"/>
          <w:sz w:val="20"/>
          <w:szCs w:val="20"/>
        </w:rPr>
      </w:pPr>
      <w:r w:rsidRPr="007E2DE2">
        <w:rPr>
          <w:rFonts w:cs="Times New Roman"/>
          <w:noProof/>
          <w:sz w:val="20"/>
          <w:szCs w:val="20"/>
        </w:rPr>
        <w:lastRenderedPageBreak/>
        <w:drawing>
          <wp:inline distT="0" distB="0" distL="0" distR="0" wp14:anchorId="3FAA08DA" wp14:editId="4B281749">
            <wp:extent cx="5943600" cy="28403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a:stretch>
                      <a:fillRect/>
                    </a:stretch>
                  </pic:blipFill>
                  <pic:spPr>
                    <a:xfrm>
                      <a:off x="0" y="0"/>
                      <a:ext cx="5943600" cy="2840355"/>
                    </a:xfrm>
                    <a:prstGeom prst="rect">
                      <a:avLst/>
                    </a:prstGeom>
                  </pic:spPr>
                </pic:pic>
              </a:graphicData>
            </a:graphic>
          </wp:inline>
        </w:drawing>
      </w:r>
    </w:p>
    <w:p w14:paraId="49239C5C" w14:textId="502CA7F3" w:rsidR="00DD1188" w:rsidRPr="007E2DE2" w:rsidRDefault="00DD1188" w:rsidP="00DD1188">
      <w:pPr>
        <w:pStyle w:val="Caption"/>
        <w:jc w:val="center"/>
        <w:rPr>
          <w:rFonts w:cs="Times New Roman"/>
          <w:i/>
          <w:iCs/>
          <w:sz w:val="20"/>
          <w:szCs w:val="20"/>
        </w:rPr>
      </w:pPr>
      <w:bookmarkStart w:id="129" w:name="_Toc232440335"/>
      <w:bookmarkStart w:id="130" w:name="_Toc232449149"/>
      <w:r w:rsidRPr="007E2DE2">
        <w:rPr>
          <w:rFonts w:cs="Times New Roman"/>
          <w:i/>
          <w:iCs/>
          <w:sz w:val="20"/>
          <w:szCs w:val="20"/>
        </w:rPr>
        <w:t xml:space="preserve">Figure </w:t>
      </w:r>
      <w:r w:rsidRPr="007E2DE2">
        <w:rPr>
          <w:rFonts w:cs="Times New Roman"/>
          <w:i/>
          <w:iCs/>
          <w:sz w:val="20"/>
          <w:szCs w:val="20"/>
        </w:rPr>
        <w:fldChar w:fldCharType="begin"/>
      </w:r>
      <w:r w:rsidRPr="007E2DE2">
        <w:rPr>
          <w:rFonts w:cs="Times New Roman"/>
          <w:i/>
          <w:iCs/>
          <w:sz w:val="20"/>
          <w:szCs w:val="20"/>
        </w:rPr>
        <w:instrText xml:space="preserve"> SEQ Figure \* ARABIC </w:instrText>
      </w:r>
      <w:r w:rsidRPr="007E2DE2">
        <w:rPr>
          <w:rFonts w:cs="Times New Roman"/>
          <w:i/>
          <w:iCs/>
          <w:sz w:val="20"/>
          <w:szCs w:val="20"/>
        </w:rPr>
        <w:fldChar w:fldCharType="separate"/>
      </w:r>
      <w:r w:rsidR="00A26771">
        <w:rPr>
          <w:rFonts w:cs="Times New Roman"/>
          <w:i/>
          <w:iCs/>
          <w:noProof/>
          <w:sz w:val="20"/>
          <w:szCs w:val="20"/>
        </w:rPr>
        <w:t>23</w:t>
      </w:r>
      <w:r w:rsidRPr="007E2DE2">
        <w:rPr>
          <w:rFonts w:cs="Times New Roman"/>
          <w:i/>
          <w:iCs/>
          <w:sz w:val="20"/>
          <w:szCs w:val="20"/>
        </w:rPr>
        <w:fldChar w:fldCharType="end"/>
      </w:r>
      <w:r w:rsidRPr="007E2DE2">
        <w:rPr>
          <w:rFonts w:cs="Times New Roman"/>
          <w:i/>
          <w:iCs/>
          <w:sz w:val="20"/>
          <w:szCs w:val="20"/>
          <w:lang w:val="vi-VN"/>
        </w:rPr>
        <w:t>: Weekly view page</w:t>
      </w:r>
      <w:bookmarkEnd w:id="129"/>
      <w:bookmarkEnd w:id="130"/>
    </w:p>
    <w:p w14:paraId="6BEB5E95" w14:textId="77777777" w:rsidR="00082A62" w:rsidRPr="007E2DE2" w:rsidRDefault="008D60CE">
      <w:pPr>
        <w:spacing w:after="120"/>
        <w:rPr>
          <w:rFonts w:cs="Times New Roman"/>
          <w:sz w:val="20"/>
          <w:szCs w:val="20"/>
        </w:rPr>
      </w:pPr>
      <w:r w:rsidRPr="007E2DE2">
        <w:rPr>
          <w:rFonts w:cs="Times New Roman"/>
          <w:sz w:val="20"/>
          <w:szCs w:val="20"/>
        </w:rPr>
        <w:t>Validation</w:t>
      </w:r>
    </w:p>
    <w:p w14:paraId="3F985A90"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52D71776"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20ABD8D8"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7BAA9B2D"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5B0FFCD7"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0F63A8BD" w14:textId="77777777" w:rsidR="00082A62" w:rsidRPr="007E2DE2" w:rsidRDefault="008D60CE">
      <w:pPr>
        <w:pStyle w:val="ListBullet"/>
        <w:spacing w:after="60"/>
        <w:rPr>
          <w:rFonts w:cs="Times New Roman"/>
          <w:sz w:val="20"/>
          <w:szCs w:val="20"/>
        </w:rPr>
      </w:pPr>
      <w:r w:rsidRPr="007E2DE2">
        <w:rPr>
          <w:rFonts w:cs="Times New Roman"/>
          <w:sz w:val="20"/>
          <w:szCs w:val="20"/>
        </w:rPr>
        <w:t>Important AI-generated content must be reviewed by a human.</w:t>
      </w:r>
    </w:p>
    <w:p w14:paraId="7D4D0BF6" w14:textId="77777777" w:rsidR="00082A62" w:rsidRPr="007E2DE2" w:rsidRDefault="008D60CE">
      <w:pPr>
        <w:pStyle w:val="ListBullet"/>
        <w:spacing w:after="60"/>
        <w:rPr>
          <w:rFonts w:cs="Times New Roman"/>
          <w:sz w:val="20"/>
          <w:szCs w:val="20"/>
        </w:rPr>
      </w:pPr>
      <w:r w:rsidRPr="007E2DE2">
        <w:rPr>
          <w:rFonts w:cs="Times New Roman"/>
          <w:sz w:val="20"/>
          <w:szCs w:val="20"/>
        </w:rPr>
        <w:t>Implemented in source modules. Need screenshot: AI suggestion/report result. If API key is not available, mark as local/demo-limited.</w:t>
      </w:r>
    </w:p>
    <w:p w14:paraId="0FD0CA24" w14:textId="77777777" w:rsidR="00082A62" w:rsidRPr="007E2DE2" w:rsidRDefault="008D60CE" w:rsidP="006B4DD7">
      <w:pPr>
        <w:pStyle w:val="HE11"/>
        <w:rPr>
          <w:rFonts w:cs="Times New Roman"/>
        </w:rPr>
      </w:pPr>
      <w:bookmarkStart w:id="131" w:name="_Toc232436529"/>
      <w:bookmarkStart w:id="132" w:name="_Toc232436729"/>
      <w:r w:rsidRPr="007E2DE2">
        <w:rPr>
          <w:rFonts w:cs="Times New Roman"/>
        </w:rPr>
        <w:t>3.13 Mentor Dashboard</w:t>
      </w:r>
      <w:bookmarkEnd w:id="131"/>
      <w:bookmarkEnd w:id="132"/>
    </w:p>
    <w:p w14:paraId="57E77E99" w14:textId="77777777" w:rsidR="00082A62" w:rsidRPr="007E2DE2" w:rsidRDefault="008D60CE">
      <w:pPr>
        <w:spacing w:after="120"/>
        <w:rPr>
          <w:rFonts w:cs="Times New Roman"/>
          <w:sz w:val="20"/>
          <w:szCs w:val="20"/>
        </w:rPr>
      </w:pPr>
      <w:r w:rsidRPr="007E2DE2">
        <w:rPr>
          <w:rFonts w:cs="Times New Roman"/>
          <w:sz w:val="20"/>
          <w:szCs w:val="20"/>
        </w:rPr>
        <w:t>Function Description</w:t>
      </w:r>
    </w:p>
    <w:p w14:paraId="66F0A446" w14:textId="77777777" w:rsidR="00082A62" w:rsidRPr="007E2DE2" w:rsidRDefault="008D60CE">
      <w:pPr>
        <w:spacing w:after="120"/>
        <w:rPr>
          <w:rFonts w:cs="Times New Roman"/>
          <w:sz w:val="20"/>
          <w:szCs w:val="20"/>
        </w:rPr>
      </w:pPr>
      <w:r w:rsidRPr="007E2DE2">
        <w:rPr>
          <w:rFonts w:cs="Times New Roman"/>
          <w:sz w:val="20"/>
          <w:szCs w:val="20"/>
        </w:rPr>
        <w:t>Mentor views project progress and comments read-only.</w:t>
      </w:r>
    </w:p>
    <w:p w14:paraId="38DAF276" w14:textId="77777777" w:rsidR="00082A62" w:rsidRPr="007E2DE2" w:rsidRDefault="008D60CE">
      <w:pPr>
        <w:spacing w:after="120"/>
        <w:rPr>
          <w:rFonts w:cs="Times New Roman"/>
          <w:sz w:val="20"/>
          <w:szCs w:val="20"/>
        </w:rPr>
      </w:pPr>
      <w:r w:rsidRPr="007E2DE2">
        <w:rPr>
          <w:rFonts w:cs="Times New Roman"/>
          <w:sz w:val="20"/>
          <w:szCs w:val="20"/>
        </w:rPr>
        <w:t>Actors/Roles: Mentor</w:t>
      </w:r>
    </w:p>
    <w:tbl>
      <w:tblPr>
        <w:tblStyle w:val="TableGrid"/>
        <w:tblW w:w="0" w:type="auto"/>
        <w:tblLook w:val="04A0" w:firstRow="1" w:lastRow="0" w:firstColumn="1" w:lastColumn="0" w:noHBand="0" w:noVBand="1"/>
      </w:tblPr>
      <w:tblGrid>
        <w:gridCol w:w="2959"/>
        <w:gridCol w:w="3393"/>
        <w:gridCol w:w="2998"/>
      </w:tblGrid>
      <w:tr w:rsidR="00082A62" w:rsidRPr="007E2DE2" w14:paraId="1F27E875" w14:textId="77777777">
        <w:tc>
          <w:tcPr>
            <w:tcW w:w="2880" w:type="dxa"/>
            <w:shd w:val="clear" w:color="auto" w:fill="D9EAF7"/>
            <w:vAlign w:val="center"/>
          </w:tcPr>
          <w:p w14:paraId="42947B53" w14:textId="77777777" w:rsidR="00082A62" w:rsidRPr="007E2DE2" w:rsidRDefault="008D60CE">
            <w:pPr>
              <w:spacing w:after="0" w:line="240" w:lineRule="auto"/>
              <w:rPr>
                <w:rFonts w:cs="Times New Roman"/>
                <w:sz w:val="20"/>
                <w:szCs w:val="20"/>
              </w:rPr>
            </w:pPr>
            <w:r w:rsidRPr="007E2DE2">
              <w:rPr>
                <w:rFonts w:cs="Times New Roman"/>
                <w:b/>
                <w:sz w:val="20"/>
                <w:szCs w:val="20"/>
              </w:rPr>
              <w:t>Input</w:t>
            </w:r>
          </w:p>
        </w:tc>
        <w:tc>
          <w:tcPr>
            <w:tcW w:w="3600" w:type="dxa"/>
            <w:shd w:val="clear" w:color="auto" w:fill="D9EAF7"/>
            <w:vAlign w:val="center"/>
          </w:tcPr>
          <w:p w14:paraId="554BEC8D" w14:textId="77777777" w:rsidR="00082A62" w:rsidRPr="007E2DE2" w:rsidRDefault="008D60CE">
            <w:pPr>
              <w:spacing w:after="0" w:line="240" w:lineRule="auto"/>
              <w:rPr>
                <w:rFonts w:cs="Times New Roman"/>
                <w:sz w:val="20"/>
                <w:szCs w:val="20"/>
              </w:rPr>
            </w:pPr>
            <w:r w:rsidRPr="007E2DE2">
              <w:rPr>
                <w:rFonts w:cs="Times New Roman"/>
                <w:b/>
                <w:sz w:val="20"/>
                <w:szCs w:val="20"/>
              </w:rPr>
              <w:t>Processing</w:t>
            </w:r>
          </w:p>
        </w:tc>
        <w:tc>
          <w:tcPr>
            <w:tcW w:w="2880" w:type="dxa"/>
            <w:shd w:val="clear" w:color="auto" w:fill="D9EAF7"/>
            <w:vAlign w:val="center"/>
          </w:tcPr>
          <w:p w14:paraId="5CBECF69" w14:textId="77777777" w:rsidR="00082A62" w:rsidRPr="007E2DE2" w:rsidRDefault="008D60CE">
            <w:pPr>
              <w:spacing w:after="0" w:line="240" w:lineRule="auto"/>
              <w:rPr>
                <w:rFonts w:cs="Times New Roman"/>
                <w:sz w:val="20"/>
                <w:szCs w:val="20"/>
              </w:rPr>
            </w:pPr>
            <w:r w:rsidRPr="007E2DE2">
              <w:rPr>
                <w:rFonts w:cs="Times New Roman"/>
                <w:b/>
                <w:sz w:val="20"/>
                <w:szCs w:val="20"/>
              </w:rPr>
              <w:t>Output</w:t>
            </w:r>
          </w:p>
        </w:tc>
      </w:tr>
      <w:tr w:rsidR="00082A62" w:rsidRPr="007E2DE2" w14:paraId="2F0E1F69" w14:textId="77777777">
        <w:tc>
          <w:tcPr>
            <w:tcW w:w="3120" w:type="dxa"/>
            <w:vAlign w:val="center"/>
          </w:tcPr>
          <w:p w14:paraId="590D86E7" w14:textId="77777777" w:rsidR="00082A62" w:rsidRPr="007E2DE2" w:rsidRDefault="008D60CE">
            <w:pPr>
              <w:spacing w:after="0" w:line="240" w:lineRule="auto"/>
              <w:rPr>
                <w:rFonts w:cs="Times New Roman"/>
                <w:sz w:val="20"/>
                <w:szCs w:val="20"/>
              </w:rPr>
            </w:pPr>
            <w:r w:rsidRPr="007E2DE2">
              <w:rPr>
                <w:rFonts w:cs="Times New Roman"/>
                <w:sz w:val="20"/>
                <w:szCs w:val="20"/>
              </w:rPr>
              <w:t>User/project data submitted from UI.</w:t>
            </w:r>
          </w:p>
        </w:tc>
        <w:tc>
          <w:tcPr>
            <w:tcW w:w="3120" w:type="dxa"/>
            <w:vAlign w:val="center"/>
          </w:tcPr>
          <w:p w14:paraId="76FD20CF" w14:textId="77777777" w:rsidR="00082A62" w:rsidRPr="007E2DE2" w:rsidRDefault="008D60CE">
            <w:pPr>
              <w:spacing w:after="0" w:line="240" w:lineRule="auto"/>
              <w:rPr>
                <w:rFonts w:cs="Times New Roman"/>
                <w:sz w:val="20"/>
                <w:szCs w:val="20"/>
              </w:rPr>
            </w:pPr>
            <w:r w:rsidRPr="007E2DE2">
              <w:rPr>
                <w:rFonts w:cs="Times New Roman"/>
                <w:sz w:val="20"/>
                <w:szCs w:val="20"/>
              </w:rPr>
              <w:t>Backend validates request, checks project permission, updates database, and returns response.</w:t>
            </w:r>
          </w:p>
        </w:tc>
        <w:tc>
          <w:tcPr>
            <w:tcW w:w="3120" w:type="dxa"/>
            <w:vAlign w:val="center"/>
          </w:tcPr>
          <w:p w14:paraId="67E09DAF" w14:textId="77777777" w:rsidR="00082A62" w:rsidRPr="007E2DE2" w:rsidRDefault="008D60CE">
            <w:pPr>
              <w:spacing w:after="0" w:line="240" w:lineRule="auto"/>
              <w:rPr>
                <w:rFonts w:cs="Times New Roman"/>
                <w:sz w:val="20"/>
                <w:szCs w:val="20"/>
              </w:rPr>
            </w:pPr>
            <w:r w:rsidRPr="007E2DE2">
              <w:rPr>
                <w:rFonts w:cs="Times New Roman"/>
                <w:sz w:val="20"/>
                <w:szCs w:val="20"/>
              </w:rPr>
              <w:t>Updated data is shown on the relevant screen and notification/report data may be generated.</w:t>
            </w:r>
          </w:p>
        </w:tc>
      </w:tr>
    </w:tbl>
    <w:p w14:paraId="4BD7DB02" w14:textId="77777777" w:rsidR="00082A62" w:rsidRPr="007E2DE2" w:rsidRDefault="00082A62">
      <w:pPr>
        <w:spacing w:after="40"/>
        <w:rPr>
          <w:rFonts w:cs="Times New Roman"/>
          <w:sz w:val="20"/>
          <w:szCs w:val="20"/>
        </w:rPr>
      </w:pPr>
    </w:p>
    <w:p w14:paraId="32F9A9BA" w14:textId="77777777" w:rsidR="00082A62" w:rsidRPr="007E2DE2" w:rsidRDefault="008D60CE">
      <w:pPr>
        <w:spacing w:after="120"/>
        <w:rPr>
          <w:rFonts w:cs="Times New Roman"/>
          <w:sz w:val="20"/>
          <w:szCs w:val="20"/>
        </w:rPr>
      </w:pPr>
      <w:r w:rsidRPr="007E2DE2">
        <w:rPr>
          <w:rFonts w:cs="Times New Roman"/>
          <w:sz w:val="20"/>
          <w:szCs w:val="20"/>
        </w:rPr>
        <w:t>Validation</w:t>
      </w:r>
    </w:p>
    <w:p w14:paraId="2EF121C8" w14:textId="77777777" w:rsidR="00082A62" w:rsidRPr="007E2DE2" w:rsidRDefault="008D60CE">
      <w:pPr>
        <w:pStyle w:val="ListBullet"/>
        <w:spacing w:after="60"/>
        <w:rPr>
          <w:rFonts w:cs="Times New Roman"/>
          <w:sz w:val="20"/>
          <w:szCs w:val="20"/>
        </w:rPr>
      </w:pPr>
      <w:r w:rsidRPr="007E2DE2">
        <w:rPr>
          <w:rFonts w:cs="Times New Roman"/>
          <w:sz w:val="20"/>
          <w:szCs w:val="20"/>
        </w:rPr>
        <w:t>Required fields must not be empty.</w:t>
      </w:r>
    </w:p>
    <w:p w14:paraId="73A9CDFE" w14:textId="77777777" w:rsidR="00082A62" w:rsidRPr="007E2DE2" w:rsidRDefault="008D60CE">
      <w:pPr>
        <w:pStyle w:val="ListBullet"/>
        <w:spacing w:after="60"/>
        <w:rPr>
          <w:rFonts w:cs="Times New Roman"/>
          <w:sz w:val="20"/>
          <w:szCs w:val="20"/>
        </w:rPr>
      </w:pPr>
      <w:r w:rsidRPr="007E2DE2">
        <w:rPr>
          <w:rFonts w:cs="Times New Roman"/>
          <w:sz w:val="20"/>
          <w:szCs w:val="20"/>
        </w:rPr>
        <w:t>User must have permission for the project.</w:t>
      </w:r>
    </w:p>
    <w:p w14:paraId="54508F65" w14:textId="77777777" w:rsidR="00082A62" w:rsidRPr="007E2DE2" w:rsidRDefault="008D60CE">
      <w:pPr>
        <w:pStyle w:val="ListBullet"/>
        <w:spacing w:after="60"/>
        <w:rPr>
          <w:rFonts w:cs="Times New Roman"/>
          <w:sz w:val="20"/>
          <w:szCs w:val="20"/>
        </w:rPr>
      </w:pPr>
      <w:r w:rsidRPr="007E2DE2">
        <w:rPr>
          <w:rFonts w:cs="Times New Roman"/>
          <w:sz w:val="20"/>
          <w:szCs w:val="20"/>
        </w:rPr>
        <w:t>Invalid data returns an error message.</w:t>
      </w:r>
    </w:p>
    <w:p w14:paraId="3199F4ED" w14:textId="77777777" w:rsidR="00082A62" w:rsidRPr="007E2DE2" w:rsidRDefault="008D60CE">
      <w:pPr>
        <w:spacing w:after="120"/>
        <w:rPr>
          <w:rFonts w:cs="Times New Roman"/>
          <w:sz w:val="20"/>
          <w:szCs w:val="20"/>
        </w:rPr>
      </w:pPr>
      <w:r w:rsidRPr="007E2DE2">
        <w:rPr>
          <w:rFonts w:cs="Times New Roman"/>
          <w:sz w:val="20"/>
          <w:szCs w:val="20"/>
        </w:rPr>
        <w:t>Business Rules</w:t>
      </w:r>
    </w:p>
    <w:p w14:paraId="7A55FCC3" w14:textId="77777777" w:rsidR="00082A62" w:rsidRPr="007E2DE2" w:rsidRDefault="008D60CE">
      <w:pPr>
        <w:pStyle w:val="ListBullet"/>
        <w:spacing w:after="60"/>
        <w:rPr>
          <w:rFonts w:cs="Times New Roman"/>
          <w:sz w:val="20"/>
          <w:szCs w:val="20"/>
        </w:rPr>
      </w:pPr>
      <w:r w:rsidRPr="007E2DE2">
        <w:rPr>
          <w:rFonts w:cs="Times New Roman"/>
          <w:sz w:val="20"/>
          <w:szCs w:val="20"/>
        </w:rPr>
        <w:t>Data must be project-isolated.</w:t>
      </w:r>
    </w:p>
    <w:p w14:paraId="4FCECEC8" w14:textId="77777777" w:rsidR="00082A62" w:rsidRPr="007E2DE2" w:rsidRDefault="008D60CE">
      <w:pPr>
        <w:pStyle w:val="ListBullet"/>
        <w:spacing w:after="60"/>
        <w:rPr>
          <w:rFonts w:cs="Times New Roman"/>
          <w:sz w:val="20"/>
          <w:szCs w:val="20"/>
        </w:rPr>
      </w:pPr>
      <w:r w:rsidRPr="007E2DE2">
        <w:rPr>
          <w:rFonts w:cs="Times New Roman"/>
          <w:sz w:val="20"/>
          <w:szCs w:val="20"/>
        </w:rPr>
        <w:lastRenderedPageBreak/>
        <w:t>Important AI-generated content must be reviewed by a human.</w:t>
      </w:r>
    </w:p>
    <w:p w14:paraId="4BDFB7EE" w14:textId="77777777" w:rsidR="00082A62" w:rsidRPr="007E2DE2" w:rsidRDefault="008D60CE">
      <w:pPr>
        <w:pStyle w:val="ListBullet"/>
        <w:spacing w:after="60"/>
        <w:rPr>
          <w:rFonts w:cs="Times New Roman"/>
        </w:rPr>
      </w:pPr>
      <w:r w:rsidRPr="007E2DE2">
        <w:rPr>
          <w:rFonts w:cs="Times New Roman"/>
          <w:sz w:val="20"/>
          <w:szCs w:val="20"/>
        </w:rPr>
        <w:t>Implemented in frontend module. Need screenshot: Mentor dashboard.</w:t>
      </w:r>
    </w:p>
    <w:p w14:paraId="60A0072A" w14:textId="77777777" w:rsidR="00082A62" w:rsidRPr="007E2DE2" w:rsidRDefault="008D60CE" w:rsidP="006B4DD7">
      <w:pPr>
        <w:pStyle w:val="HE1"/>
        <w:rPr>
          <w:rFonts w:cs="Times New Roman"/>
        </w:rPr>
      </w:pPr>
      <w:bookmarkStart w:id="133" w:name="_Toc232436530"/>
      <w:bookmarkStart w:id="134" w:name="_Toc232436730"/>
      <w:r w:rsidRPr="007E2DE2">
        <w:rPr>
          <w:rFonts w:cs="Times New Roman"/>
        </w:rPr>
        <w:t>4. System Requirements</w:t>
      </w:r>
      <w:bookmarkEnd w:id="133"/>
      <w:bookmarkEnd w:id="134"/>
    </w:p>
    <w:p w14:paraId="763FD110" w14:textId="77777777" w:rsidR="00082A62" w:rsidRPr="007E2DE2" w:rsidRDefault="008D60CE" w:rsidP="006B4DD7">
      <w:pPr>
        <w:pStyle w:val="HE11"/>
        <w:rPr>
          <w:rFonts w:cs="Times New Roman"/>
        </w:rPr>
      </w:pPr>
      <w:bookmarkStart w:id="135" w:name="_Toc232436531"/>
      <w:bookmarkStart w:id="136" w:name="_Toc232436731"/>
      <w:r w:rsidRPr="007E2DE2">
        <w:rPr>
          <w:rFonts w:cs="Times New Roman"/>
        </w:rPr>
        <w:t>4.1 External Interfaces</w:t>
      </w:r>
      <w:bookmarkEnd w:id="135"/>
      <w:bookmarkEnd w:id="136"/>
    </w:p>
    <w:p w14:paraId="094447DB" w14:textId="77777777" w:rsidR="00082A62" w:rsidRPr="007E2DE2" w:rsidRDefault="008D60CE" w:rsidP="006B4DD7">
      <w:pPr>
        <w:pStyle w:val="HE111"/>
        <w:rPr>
          <w:rFonts w:cs="Times New Roman"/>
        </w:rPr>
      </w:pPr>
      <w:bookmarkStart w:id="137" w:name="_Toc232436532"/>
      <w:bookmarkStart w:id="138" w:name="_Toc232436732"/>
      <w:r w:rsidRPr="007E2DE2">
        <w:rPr>
          <w:rFonts w:cs="Times New Roman"/>
        </w:rPr>
        <w:t>4.1.1 User Interfaces</w:t>
      </w:r>
      <w:bookmarkEnd w:id="137"/>
      <w:bookmarkEnd w:id="138"/>
    </w:p>
    <w:p w14:paraId="1B85458C" w14:textId="77777777" w:rsidR="00082A62" w:rsidRPr="007E2DE2" w:rsidRDefault="008D60CE">
      <w:pPr>
        <w:pStyle w:val="ListBullet"/>
        <w:spacing w:after="60"/>
        <w:rPr>
          <w:rFonts w:cs="Times New Roman"/>
          <w:sz w:val="20"/>
          <w:szCs w:val="20"/>
        </w:rPr>
      </w:pPr>
      <w:r w:rsidRPr="007E2DE2">
        <w:rPr>
          <w:rFonts w:cs="Times New Roman"/>
          <w:sz w:val="20"/>
          <w:szCs w:val="20"/>
        </w:rPr>
        <w:t xml:space="preserve">Frontend: React 18, </w:t>
      </w:r>
      <w:proofErr w:type="spellStart"/>
      <w:r w:rsidRPr="007E2DE2">
        <w:rPr>
          <w:rFonts w:cs="Times New Roman"/>
          <w:sz w:val="20"/>
          <w:szCs w:val="20"/>
        </w:rPr>
        <w:t>Vite</w:t>
      </w:r>
      <w:proofErr w:type="spellEnd"/>
      <w:r w:rsidRPr="007E2DE2">
        <w:rPr>
          <w:rFonts w:cs="Times New Roman"/>
          <w:sz w:val="20"/>
          <w:szCs w:val="20"/>
        </w:rPr>
        <w:t xml:space="preserve">, </w:t>
      </w:r>
      <w:proofErr w:type="spellStart"/>
      <w:r w:rsidRPr="007E2DE2">
        <w:rPr>
          <w:rFonts w:cs="Times New Roman"/>
          <w:sz w:val="20"/>
          <w:szCs w:val="20"/>
        </w:rPr>
        <w:t>TailwindCSS</w:t>
      </w:r>
      <w:proofErr w:type="spellEnd"/>
      <w:r w:rsidRPr="007E2DE2">
        <w:rPr>
          <w:rFonts w:cs="Times New Roman"/>
          <w:sz w:val="20"/>
          <w:szCs w:val="20"/>
        </w:rPr>
        <w:t xml:space="preserve">, </w:t>
      </w:r>
      <w:proofErr w:type="spellStart"/>
      <w:r w:rsidRPr="007E2DE2">
        <w:rPr>
          <w:rFonts w:cs="Times New Roman"/>
          <w:sz w:val="20"/>
          <w:szCs w:val="20"/>
        </w:rPr>
        <w:t>Axios</w:t>
      </w:r>
      <w:proofErr w:type="spellEnd"/>
      <w:r w:rsidRPr="007E2DE2">
        <w:rPr>
          <w:rFonts w:cs="Times New Roman"/>
          <w:sz w:val="20"/>
          <w:szCs w:val="20"/>
        </w:rPr>
        <w:t xml:space="preserve">, </w:t>
      </w:r>
      <w:proofErr w:type="spellStart"/>
      <w:r w:rsidRPr="007E2DE2">
        <w:rPr>
          <w:rFonts w:cs="Times New Roman"/>
          <w:sz w:val="20"/>
          <w:szCs w:val="20"/>
        </w:rPr>
        <w:t>Zustand</w:t>
      </w:r>
      <w:proofErr w:type="spellEnd"/>
      <w:r w:rsidRPr="007E2DE2">
        <w:rPr>
          <w:rFonts w:cs="Times New Roman"/>
          <w:sz w:val="20"/>
          <w:szCs w:val="20"/>
        </w:rPr>
        <w:t xml:space="preserve">, React Router, Recharts, </w:t>
      </w:r>
      <w:proofErr w:type="spellStart"/>
      <w:r w:rsidRPr="007E2DE2">
        <w:rPr>
          <w:rFonts w:cs="Times New Roman"/>
          <w:sz w:val="20"/>
          <w:szCs w:val="20"/>
        </w:rPr>
        <w:t>jsPDF</w:t>
      </w:r>
      <w:proofErr w:type="spellEnd"/>
      <w:r w:rsidRPr="007E2DE2">
        <w:rPr>
          <w:rFonts w:cs="Times New Roman"/>
          <w:sz w:val="20"/>
          <w:szCs w:val="20"/>
        </w:rPr>
        <w:t>/html2canvas.</w:t>
      </w:r>
    </w:p>
    <w:p w14:paraId="62C9CD0C" w14:textId="77777777" w:rsidR="00082A62" w:rsidRPr="007E2DE2" w:rsidRDefault="008D60CE">
      <w:pPr>
        <w:pStyle w:val="ListBullet"/>
        <w:spacing w:after="60"/>
        <w:rPr>
          <w:rFonts w:cs="Times New Roman"/>
          <w:sz w:val="20"/>
          <w:szCs w:val="20"/>
        </w:rPr>
      </w:pPr>
      <w:r w:rsidRPr="007E2DE2">
        <w:rPr>
          <w:rFonts w:cs="Times New Roman"/>
          <w:sz w:val="20"/>
          <w:szCs w:val="20"/>
        </w:rPr>
        <w:t xml:space="preserve">Main frontend features: auth, workspace, requirement, sprint, </w:t>
      </w:r>
      <w:proofErr w:type="spellStart"/>
      <w:r w:rsidRPr="007E2DE2">
        <w:rPr>
          <w:rFonts w:cs="Times New Roman"/>
          <w:sz w:val="20"/>
          <w:szCs w:val="20"/>
        </w:rPr>
        <w:t>kanban</w:t>
      </w:r>
      <w:proofErr w:type="spellEnd"/>
      <w:r w:rsidRPr="007E2DE2">
        <w:rPr>
          <w:rFonts w:cs="Times New Roman"/>
          <w:sz w:val="20"/>
          <w:szCs w:val="20"/>
        </w:rPr>
        <w:t xml:space="preserve">, my-task, testing, issue-tracker, evidence, </w:t>
      </w:r>
      <w:proofErr w:type="spellStart"/>
      <w:r w:rsidRPr="007E2DE2">
        <w:rPr>
          <w:rFonts w:cs="Times New Roman"/>
          <w:sz w:val="20"/>
          <w:szCs w:val="20"/>
        </w:rPr>
        <w:t>rtm</w:t>
      </w:r>
      <w:proofErr w:type="spellEnd"/>
      <w:r w:rsidRPr="007E2DE2">
        <w:rPr>
          <w:rFonts w:cs="Times New Roman"/>
          <w:sz w:val="20"/>
          <w:szCs w:val="20"/>
        </w:rPr>
        <w:t>, code-insight, analytics, mentor, sprint-report, ai-engine.</w:t>
      </w:r>
    </w:p>
    <w:p w14:paraId="72CC203F" w14:textId="77777777" w:rsidR="00082A62" w:rsidRPr="007E2DE2" w:rsidRDefault="008D60CE" w:rsidP="006B4DD7">
      <w:pPr>
        <w:pStyle w:val="HE111"/>
        <w:rPr>
          <w:rFonts w:cs="Times New Roman"/>
        </w:rPr>
      </w:pPr>
      <w:bookmarkStart w:id="139" w:name="_Toc232436533"/>
      <w:bookmarkStart w:id="140" w:name="_Toc232436733"/>
      <w:r w:rsidRPr="007E2DE2">
        <w:rPr>
          <w:rFonts w:cs="Times New Roman"/>
        </w:rPr>
        <w:t>4.1.2 Software Interfaces</w:t>
      </w:r>
      <w:bookmarkEnd w:id="139"/>
      <w:bookmarkEnd w:id="140"/>
    </w:p>
    <w:tbl>
      <w:tblPr>
        <w:tblStyle w:val="TableGrid"/>
        <w:tblW w:w="0" w:type="auto"/>
        <w:tblLook w:val="04A0" w:firstRow="1" w:lastRow="0" w:firstColumn="1" w:lastColumn="0" w:noHBand="0" w:noVBand="1"/>
      </w:tblPr>
      <w:tblGrid>
        <w:gridCol w:w="3703"/>
        <w:gridCol w:w="5647"/>
      </w:tblGrid>
      <w:tr w:rsidR="00082A62" w:rsidRPr="007E2DE2" w14:paraId="55BF126F" w14:textId="77777777">
        <w:tc>
          <w:tcPr>
            <w:tcW w:w="2016" w:type="dxa"/>
            <w:shd w:val="clear" w:color="auto" w:fill="D9EAF7"/>
            <w:vAlign w:val="center"/>
          </w:tcPr>
          <w:p w14:paraId="1BFDF764" w14:textId="77777777" w:rsidR="00082A62" w:rsidRPr="007E2DE2" w:rsidRDefault="008D60CE">
            <w:pPr>
              <w:spacing w:after="0" w:line="240" w:lineRule="auto"/>
              <w:rPr>
                <w:rFonts w:cs="Times New Roman"/>
                <w:sz w:val="20"/>
                <w:szCs w:val="20"/>
              </w:rPr>
            </w:pPr>
            <w:r w:rsidRPr="007E2DE2">
              <w:rPr>
                <w:rFonts w:cs="Times New Roman"/>
                <w:b/>
                <w:sz w:val="20"/>
                <w:szCs w:val="20"/>
              </w:rPr>
              <w:t>Layer</w:t>
            </w:r>
          </w:p>
        </w:tc>
        <w:tc>
          <w:tcPr>
            <w:tcW w:w="7344" w:type="dxa"/>
            <w:shd w:val="clear" w:color="auto" w:fill="D9EAF7"/>
            <w:vAlign w:val="center"/>
          </w:tcPr>
          <w:p w14:paraId="79087D62" w14:textId="77777777" w:rsidR="00082A62" w:rsidRPr="007E2DE2" w:rsidRDefault="008D60CE">
            <w:pPr>
              <w:spacing w:after="0" w:line="240" w:lineRule="auto"/>
              <w:rPr>
                <w:rFonts w:cs="Times New Roman"/>
                <w:sz w:val="20"/>
                <w:szCs w:val="20"/>
              </w:rPr>
            </w:pPr>
            <w:r w:rsidRPr="007E2DE2">
              <w:rPr>
                <w:rFonts w:cs="Times New Roman"/>
                <w:b/>
                <w:sz w:val="20"/>
                <w:szCs w:val="20"/>
              </w:rPr>
              <w:t>Technology</w:t>
            </w:r>
          </w:p>
        </w:tc>
      </w:tr>
      <w:tr w:rsidR="00082A62" w:rsidRPr="007E2DE2" w14:paraId="2C49DA2C" w14:textId="77777777">
        <w:tc>
          <w:tcPr>
            <w:tcW w:w="4680" w:type="dxa"/>
            <w:vAlign w:val="center"/>
          </w:tcPr>
          <w:p w14:paraId="1E3313A7" w14:textId="77777777" w:rsidR="00082A62" w:rsidRPr="007E2DE2" w:rsidRDefault="008D60CE">
            <w:pPr>
              <w:spacing w:after="0" w:line="240" w:lineRule="auto"/>
              <w:rPr>
                <w:rFonts w:cs="Times New Roman"/>
                <w:sz w:val="20"/>
                <w:szCs w:val="20"/>
              </w:rPr>
            </w:pPr>
            <w:r w:rsidRPr="007E2DE2">
              <w:rPr>
                <w:rFonts w:cs="Times New Roman"/>
                <w:sz w:val="20"/>
                <w:szCs w:val="20"/>
              </w:rPr>
              <w:t>Backend</w:t>
            </w:r>
          </w:p>
        </w:tc>
        <w:tc>
          <w:tcPr>
            <w:tcW w:w="4680" w:type="dxa"/>
            <w:vAlign w:val="center"/>
          </w:tcPr>
          <w:p w14:paraId="2885B3A7" w14:textId="77777777" w:rsidR="00082A62" w:rsidRPr="007E2DE2" w:rsidRDefault="008D60CE">
            <w:pPr>
              <w:spacing w:after="0" w:line="240" w:lineRule="auto"/>
              <w:rPr>
                <w:rFonts w:cs="Times New Roman"/>
                <w:sz w:val="20"/>
                <w:szCs w:val="20"/>
              </w:rPr>
            </w:pPr>
            <w:r w:rsidRPr="007E2DE2">
              <w:rPr>
                <w:rFonts w:cs="Times New Roman"/>
                <w:sz w:val="20"/>
                <w:szCs w:val="20"/>
              </w:rPr>
              <w:t>Java 21, Spring Boot 4, Spring Security, Spring Web MVC, Spring Data JPA, Validation, Mail, WebSocket.</w:t>
            </w:r>
          </w:p>
        </w:tc>
      </w:tr>
      <w:tr w:rsidR="00082A62" w:rsidRPr="007E2DE2" w14:paraId="0D928D0D" w14:textId="77777777">
        <w:tc>
          <w:tcPr>
            <w:tcW w:w="4680" w:type="dxa"/>
            <w:vAlign w:val="center"/>
          </w:tcPr>
          <w:p w14:paraId="28438EEC" w14:textId="77777777" w:rsidR="00082A62" w:rsidRPr="007E2DE2" w:rsidRDefault="008D60CE">
            <w:pPr>
              <w:spacing w:after="0" w:line="240" w:lineRule="auto"/>
              <w:rPr>
                <w:rFonts w:cs="Times New Roman"/>
                <w:sz w:val="20"/>
                <w:szCs w:val="20"/>
              </w:rPr>
            </w:pPr>
            <w:r w:rsidRPr="007E2DE2">
              <w:rPr>
                <w:rFonts w:cs="Times New Roman"/>
                <w:sz w:val="20"/>
                <w:szCs w:val="20"/>
              </w:rPr>
              <w:t>Database</w:t>
            </w:r>
          </w:p>
        </w:tc>
        <w:tc>
          <w:tcPr>
            <w:tcW w:w="4680" w:type="dxa"/>
            <w:vAlign w:val="center"/>
          </w:tcPr>
          <w:p w14:paraId="42CEAB68" w14:textId="77777777" w:rsidR="00082A62" w:rsidRPr="007E2DE2" w:rsidRDefault="008D60CE">
            <w:pPr>
              <w:spacing w:after="0" w:line="240" w:lineRule="auto"/>
              <w:rPr>
                <w:rFonts w:cs="Times New Roman"/>
                <w:sz w:val="20"/>
                <w:szCs w:val="20"/>
              </w:rPr>
            </w:pPr>
            <w:r w:rsidRPr="007E2DE2">
              <w:rPr>
                <w:rFonts w:cs="Times New Roman"/>
                <w:sz w:val="20"/>
                <w:szCs w:val="20"/>
              </w:rPr>
              <w:t>PostgreSQL with Flyway migrations; MongoDB for flexible support data.</w:t>
            </w:r>
          </w:p>
        </w:tc>
      </w:tr>
      <w:tr w:rsidR="00082A62" w:rsidRPr="007E2DE2" w14:paraId="5540A872" w14:textId="77777777">
        <w:tc>
          <w:tcPr>
            <w:tcW w:w="4680" w:type="dxa"/>
            <w:vAlign w:val="center"/>
          </w:tcPr>
          <w:p w14:paraId="4A39DE26" w14:textId="77777777" w:rsidR="00082A62" w:rsidRPr="007E2DE2" w:rsidRDefault="008D60CE">
            <w:pPr>
              <w:spacing w:after="0" w:line="240" w:lineRule="auto"/>
              <w:rPr>
                <w:rFonts w:cs="Times New Roman"/>
                <w:sz w:val="20"/>
                <w:szCs w:val="20"/>
              </w:rPr>
            </w:pPr>
            <w:r w:rsidRPr="007E2DE2">
              <w:rPr>
                <w:rFonts w:cs="Times New Roman"/>
                <w:sz w:val="20"/>
                <w:szCs w:val="20"/>
              </w:rPr>
              <w:t>Cache/Session</w:t>
            </w:r>
          </w:p>
        </w:tc>
        <w:tc>
          <w:tcPr>
            <w:tcW w:w="4680" w:type="dxa"/>
            <w:vAlign w:val="center"/>
          </w:tcPr>
          <w:p w14:paraId="290C3B03" w14:textId="77777777" w:rsidR="00082A62" w:rsidRPr="007E2DE2" w:rsidRDefault="008D60CE">
            <w:pPr>
              <w:spacing w:after="0" w:line="240" w:lineRule="auto"/>
              <w:rPr>
                <w:rFonts w:cs="Times New Roman"/>
                <w:sz w:val="20"/>
                <w:szCs w:val="20"/>
              </w:rPr>
            </w:pPr>
            <w:r w:rsidRPr="007E2DE2">
              <w:rPr>
                <w:rFonts w:cs="Times New Roman"/>
                <w:sz w:val="20"/>
                <w:szCs w:val="20"/>
              </w:rPr>
              <w:t>Redis and Spring Session Data Redis.</w:t>
            </w:r>
          </w:p>
        </w:tc>
      </w:tr>
      <w:tr w:rsidR="00082A62" w:rsidRPr="007E2DE2" w14:paraId="46EB6287" w14:textId="77777777">
        <w:tc>
          <w:tcPr>
            <w:tcW w:w="4680" w:type="dxa"/>
            <w:vAlign w:val="center"/>
          </w:tcPr>
          <w:p w14:paraId="2C8B0CC2" w14:textId="77777777" w:rsidR="00082A62" w:rsidRPr="007E2DE2" w:rsidRDefault="008D60CE">
            <w:pPr>
              <w:spacing w:after="0" w:line="240" w:lineRule="auto"/>
              <w:rPr>
                <w:rFonts w:cs="Times New Roman"/>
                <w:sz w:val="20"/>
                <w:szCs w:val="20"/>
              </w:rPr>
            </w:pPr>
            <w:r w:rsidRPr="007E2DE2">
              <w:rPr>
                <w:rFonts w:cs="Times New Roman"/>
                <w:sz w:val="20"/>
                <w:szCs w:val="20"/>
              </w:rPr>
              <w:t>Event Bus</w:t>
            </w:r>
          </w:p>
        </w:tc>
        <w:tc>
          <w:tcPr>
            <w:tcW w:w="4680" w:type="dxa"/>
            <w:vAlign w:val="center"/>
          </w:tcPr>
          <w:p w14:paraId="6D75452B" w14:textId="77777777" w:rsidR="00082A62" w:rsidRPr="007E2DE2" w:rsidRDefault="008D60CE">
            <w:pPr>
              <w:spacing w:after="0" w:line="240" w:lineRule="auto"/>
              <w:rPr>
                <w:rFonts w:cs="Times New Roman"/>
                <w:sz w:val="20"/>
                <w:szCs w:val="20"/>
              </w:rPr>
            </w:pPr>
            <w:r w:rsidRPr="007E2DE2">
              <w:rPr>
                <w:rFonts w:cs="Times New Roman"/>
                <w:sz w:val="20"/>
                <w:szCs w:val="20"/>
              </w:rPr>
              <w:t>Kafka with local publisher fallback.</w:t>
            </w:r>
          </w:p>
        </w:tc>
      </w:tr>
      <w:tr w:rsidR="00082A62" w:rsidRPr="007E2DE2" w14:paraId="61699A54" w14:textId="77777777">
        <w:tc>
          <w:tcPr>
            <w:tcW w:w="4680" w:type="dxa"/>
            <w:vAlign w:val="center"/>
          </w:tcPr>
          <w:p w14:paraId="4F2FC210" w14:textId="77777777" w:rsidR="00082A62" w:rsidRPr="007E2DE2" w:rsidRDefault="008D60CE">
            <w:pPr>
              <w:spacing w:after="0" w:line="240" w:lineRule="auto"/>
              <w:rPr>
                <w:rFonts w:cs="Times New Roman"/>
                <w:sz w:val="20"/>
                <w:szCs w:val="20"/>
              </w:rPr>
            </w:pPr>
            <w:r w:rsidRPr="007E2DE2">
              <w:rPr>
                <w:rFonts w:cs="Times New Roman"/>
                <w:sz w:val="20"/>
                <w:szCs w:val="20"/>
              </w:rPr>
              <w:t>File Storage</w:t>
            </w:r>
          </w:p>
        </w:tc>
        <w:tc>
          <w:tcPr>
            <w:tcW w:w="4680" w:type="dxa"/>
            <w:vAlign w:val="center"/>
          </w:tcPr>
          <w:p w14:paraId="7634C4AA" w14:textId="77777777" w:rsidR="00082A62" w:rsidRPr="007E2DE2" w:rsidRDefault="008D60CE">
            <w:pPr>
              <w:spacing w:after="0" w:line="240" w:lineRule="auto"/>
              <w:rPr>
                <w:rFonts w:cs="Times New Roman"/>
                <w:sz w:val="20"/>
                <w:szCs w:val="20"/>
              </w:rPr>
            </w:pPr>
            <w:proofErr w:type="spellStart"/>
            <w:r w:rsidRPr="007E2DE2">
              <w:rPr>
                <w:rFonts w:cs="Times New Roman"/>
                <w:sz w:val="20"/>
                <w:szCs w:val="20"/>
              </w:rPr>
              <w:t>Cloudinary</w:t>
            </w:r>
            <w:proofErr w:type="spellEnd"/>
            <w:r w:rsidRPr="007E2DE2">
              <w:rPr>
                <w:rFonts w:cs="Times New Roman"/>
                <w:sz w:val="20"/>
                <w:szCs w:val="20"/>
              </w:rPr>
              <w:t>.</w:t>
            </w:r>
          </w:p>
        </w:tc>
      </w:tr>
      <w:tr w:rsidR="00082A62" w:rsidRPr="007E2DE2" w14:paraId="4514262C" w14:textId="77777777">
        <w:tc>
          <w:tcPr>
            <w:tcW w:w="4680" w:type="dxa"/>
            <w:vAlign w:val="center"/>
          </w:tcPr>
          <w:p w14:paraId="2B526A00" w14:textId="77777777" w:rsidR="00082A62" w:rsidRPr="007E2DE2" w:rsidRDefault="008D60CE">
            <w:pPr>
              <w:spacing w:after="0" w:line="240" w:lineRule="auto"/>
              <w:rPr>
                <w:rFonts w:cs="Times New Roman"/>
                <w:sz w:val="20"/>
                <w:szCs w:val="20"/>
              </w:rPr>
            </w:pPr>
            <w:r w:rsidRPr="007E2DE2">
              <w:rPr>
                <w:rFonts w:cs="Times New Roman"/>
                <w:sz w:val="20"/>
                <w:szCs w:val="20"/>
              </w:rPr>
              <w:t>Automation</w:t>
            </w:r>
          </w:p>
        </w:tc>
        <w:tc>
          <w:tcPr>
            <w:tcW w:w="4680" w:type="dxa"/>
            <w:vAlign w:val="center"/>
          </w:tcPr>
          <w:p w14:paraId="13B9418B" w14:textId="77777777" w:rsidR="00082A62" w:rsidRPr="007E2DE2" w:rsidRDefault="008D60CE">
            <w:pPr>
              <w:spacing w:after="0" w:line="240" w:lineRule="auto"/>
              <w:rPr>
                <w:rFonts w:cs="Times New Roman"/>
                <w:sz w:val="20"/>
                <w:szCs w:val="20"/>
              </w:rPr>
            </w:pPr>
            <w:r w:rsidRPr="007E2DE2">
              <w:rPr>
                <w:rFonts w:cs="Times New Roman"/>
                <w:sz w:val="20"/>
                <w:szCs w:val="20"/>
              </w:rPr>
              <w:t>Node.js Express Playwright service with WebSocket.</w:t>
            </w:r>
          </w:p>
        </w:tc>
      </w:tr>
      <w:tr w:rsidR="00082A62" w:rsidRPr="007E2DE2" w14:paraId="46747FB5" w14:textId="77777777">
        <w:tc>
          <w:tcPr>
            <w:tcW w:w="4680" w:type="dxa"/>
            <w:vAlign w:val="center"/>
          </w:tcPr>
          <w:p w14:paraId="31093410" w14:textId="77777777" w:rsidR="00082A62" w:rsidRPr="007E2DE2" w:rsidRDefault="008D60CE">
            <w:pPr>
              <w:spacing w:after="0" w:line="240" w:lineRule="auto"/>
              <w:rPr>
                <w:rFonts w:cs="Times New Roman"/>
                <w:sz w:val="20"/>
                <w:szCs w:val="20"/>
              </w:rPr>
            </w:pPr>
            <w:r w:rsidRPr="007E2DE2">
              <w:rPr>
                <w:rFonts w:cs="Times New Roman"/>
                <w:sz w:val="20"/>
                <w:szCs w:val="20"/>
              </w:rPr>
              <w:t>AI</w:t>
            </w:r>
          </w:p>
        </w:tc>
        <w:tc>
          <w:tcPr>
            <w:tcW w:w="4680" w:type="dxa"/>
            <w:vAlign w:val="center"/>
          </w:tcPr>
          <w:p w14:paraId="491F07A1" w14:textId="77777777" w:rsidR="00082A62" w:rsidRPr="007E2DE2" w:rsidRDefault="008D60CE">
            <w:pPr>
              <w:spacing w:after="0" w:line="240" w:lineRule="auto"/>
              <w:rPr>
                <w:rFonts w:cs="Times New Roman"/>
                <w:sz w:val="20"/>
                <w:szCs w:val="20"/>
              </w:rPr>
            </w:pPr>
            <w:r w:rsidRPr="007E2DE2">
              <w:rPr>
                <w:rFonts w:cs="Times New Roman"/>
                <w:sz w:val="20"/>
                <w:szCs w:val="20"/>
              </w:rPr>
              <w:t>Anthropic SDK in playwright-service; AI engine features in frontend/backend modules.</w:t>
            </w:r>
          </w:p>
        </w:tc>
      </w:tr>
      <w:tr w:rsidR="00082A62" w:rsidRPr="007E2DE2" w14:paraId="1B7DF730" w14:textId="77777777">
        <w:tc>
          <w:tcPr>
            <w:tcW w:w="4680" w:type="dxa"/>
            <w:vAlign w:val="center"/>
          </w:tcPr>
          <w:p w14:paraId="7E5422E2" w14:textId="77777777" w:rsidR="00082A62" w:rsidRPr="007E2DE2" w:rsidRDefault="008D60CE">
            <w:pPr>
              <w:spacing w:after="0" w:line="240" w:lineRule="auto"/>
              <w:rPr>
                <w:rFonts w:cs="Times New Roman"/>
                <w:sz w:val="20"/>
                <w:szCs w:val="20"/>
              </w:rPr>
            </w:pPr>
            <w:r w:rsidRPr="007E2DE2">
              <w:rPr>
                <w:rFonts w:cs="Times New Roman"/>
                <w:sz w:val="20"/>
                <w:szCs w:val="20"/>
              </w:rPr>
              <w:t>Repository</w:t>
            </w:r>
          </w:p>
        </w:tc>
        <w:tc>
          <w:tcPr>
            <w:tcW w:w="4680" w:type="dxa"/>
            <w:vAlign w:val="center"/>
          </w:tcPr>
          <w:p w14:paraId="7CCB3A06" w14:textId="77777777" w:rsidR="00082A62" w:rsidRPr="007E2DE2" w:rsidRDefault="008D60CE" w:rsidP="00F65717">
            <w:pPr>
              <w:keepNext/>
              <w:spacing w:after="0" w:line="240" w:lineRule="auto"/>
              <w:rPr>
                <w:rFonts w:cs="Times New Roman"/>
                <w:sz w:val="20"/>
                <w:szCs w:val="20"/>
              </w:rPr>
            </w:pPr>
            <w:r w:rsidRPr="007E2DE2">
              <w:rPr>
                <w:rFonts w:cs="Times New Roman"/>
                <w:sz w:val="20"/>
                <w:szCs w:val="20"/>
              </w:rPr>
              <w:t>GitHub OAuth/API integration and encrypted user tokens.</w:t>
            </w:r>
          </w:p>
        </w:tc>
      </w:tr>
    </w:tbl>
    <w:p w14:paraId="4A809B6B" w14:textId="06A6B297" w:rsidR="00082A62" w:rsidRPr="007E2DE2" w:rsidRDefault="00F65717" w:rsidP="00F65717">
      <w:pPr>
        <w:pStyle w:val="Caption"/>
        <w:jc w:val="center"/>
        <w:rPr>
          <w:rFonts w:cs="Times New Roman"/>
          <w:i/>
          <w:iCs/>
        </w:rPr>
      </w:pPr>
      <w:bookmarkStart w:id="141" w:name="_Toc232449193"/>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8</w:t>
      </w:r>
      <w:r w:rsidRPr="007E2DE2">
        <w:rPr>
          <w:rFonts w:cs="Times New Roman"/>
          <w:i/>
          <w:iCs/>
        </w:rPr>
        <w:fldChar w:fldCharType="end"/>
      </w:r>
      <w:r w:rsidRPr="007E2DE2">
        <w:rPr>
          <w:rFonts w:cs="Times New Roman"/>
          <w:i/>
          <w:iCs/>
          <w:lang w:val="vi-VN"/>
        </w:rPr>
        <w:t xml:space="preserve"> - Software Interfaces</w:t>
      </w:r>
      <w:bookmarkEnd w:id="141"/>
    </w:p>
    <w:p w14:paraId="42D72D70" w14:textId="77777777" w:rsidR="00082A62" w:rsidRPr="007E2DE2" w:rsidRDefault="008D60CE" w:rsidP="006B4DD7">
      <w:pPr>
        <w:pStyle w:val="HE11"/>
        <w:rPr>
          <w:rFonts w:cs="Times New Roman"/>
        </w:rPr>
      </w:pPr>
      <w:bookmarkStart w:id="142" w:name="_Toc232436534"/>
      <w:bookmarkStart w:id="143" w:name="_Toc232436734"/>
      <w:r w:rsidRPr="007E2DE2">
        <w:rPr>
          <w:rFonts w:cs="Times New Roman"/>
        </w:rPr>
        <w:t>4.2 Quality Attributes</w:t>
      </w:r>
      <w:bookmarkEnd w:id="142"/>
      <w:bookmarkEnd w:id="143"/>
    </w:p>
    <w:tbl>
      <w:tblPr>
        <w:tblStyle w:val="TableGrid"/>
        <w:tblW w:w="0" w:type="auto"/>
        <w:tblLook w:val="04A0" w:firstRow="1" w:lastRow="0" w:firstColumn="1" w:lastColumn="0" w:noHBand="0" w:noVBand="1"/>
      </w:tblPr>
      <w:tblGrid>
        <w:gridCol w:w="3781"/>
        <w:gridCol w:w="5569"/>
      </w:tblGrid>
      <w:tr w:rsidR="00082A62" w:rsidRPr="007E2DE2" w14:paraId="083B889A" w14:textId="77777777">
        <w:tc>
          <w:tcPr>
            <w:tcW w:w="2160" w:type="dxa"/>
            <w:shd w:val="clear" w:color="auto" w:fill="D9EAF7"/>
            <w:vAlign w:val="center"/>
          </w:tcPr>
          <w:p w14:paraId="53F70C29" w14:textId="77777777" w:rsidR="00082A62" w:rsidRPr="007E2DE2" w:rsidRDefault="008D60CE">
            <w:pPr>
              <w:spacing w:after="0" w:line="240" w:lineRule="auto"/>
              <w:rPr>
                <w:rFonts w:cs="Times New Roman"/>
                <w:sz w:val="20"/>
                <w:szCs w:val="20"/>
              </w:rPr>
            </w:pPr>
            <w:r w:rsidRPr="007E2DE2">
              <w:rPr>
                <w:rFonts w:cs="Times New Roman"/>
                <w:b/>
                <w:sz w:val="20"/>
                <w:szCs w:val="20"/>
              </w:rPr>
              <w:t>Attribute</w:t>
            </w:r>
          </w:p>
        </w:tc>
        <w:tc>
          <w:tcPr>
            <w:tcW w:w="7200" w:type="dxa"/>
            <w:shd w:val="clear" w:color="auto" w:fill="D9EAF7"/>
            <w:vAlign w:val="center"/>
          </w:tcPr>
          <w:p w14:paraId="479A5F01" w14:textId="77777777" w:rsidR="00082A62" w:rsidRPr="007E2DE2" w:rsidRDefault="008D60CE">
            <w:pPr>
              <w:spacing w:after="0" w:line="240" w:lineRule="auto"/>
              <w:rPr>
                <w:rFonts w:cs="Times New Roman"/>
                <w:sz w:val="20"/>
                <w:szCs w:val="20"/>
              </w:rPr>
            </w:pPr>
            <w:r w:rsidRPr="007E2DE2">
              <w:rPr>
                <w:rFonts w:cs="Times New Roman"/>
                <w:b/>
                <w:sz w:val="20"/>
                <w:szCs w:val="20"/>
              </w:rPr>
              <w:t>Requirement</w:t>
            </w:r>
          </w:p>
        </w:tc>
      </w:tr>
      <w:tr w:rsidR="00082A62" w:rsidRPr="007E2DE2" w14:paraId="7F29FA49" w14:textId="77777777">
        <w:tc>
          <w:tcPr>
            <w:tcW w:w="4680" w:type="dxa"/>
            <w:vAlign w:val="center"/>
          </w:tcPr>
          <w:p w14:paraId="6EF42A40" w14:textId="77777777" w:rsidR="00082A62" w:rsidRPr="007E2DE2" w:rsidRDefault="008D60CE">
            <w:pPr>
              <w:spacing w:after="0" w:line="240" w:lineRule="auto"/>
              <w:rPr>
                <w:rFonts w:cs="Times New Roman"/>
                <w:sz w:val="20"/>
                <w:szCs w:val="20"/>
              </w:rPr>
            </w:pPr>
            <w:r w:rsidRPr="007E2DE2">
              <w:rPr>
                <w:rFonts w:cs="Times New Roman"/>
                <w:sz w:val="20"/>
                <w:szCs w:val="20"/>
              </w:rPr>
              <w:t>Usability</w:t>
            </w:r>
          </w:p>
        </w:tc>
        <w:tc>
          <w:tcPr>
            <w:tcW w:w="4680" w:type="dxa"/>
            <w:vAlign w:val="center"/>
          </w:tcPr>
          <w:p w14:paraId="2805BCD5" w14:textId="77777777" w:rsidR="00082A62" w:rsidRPr="007E2DE2" w:rsidRDefault="008D60CE">
            <w:pPr>
              <w:spacing w:after="0" w:line="240" w:lineRule="auto"/>
              <w:rPr>
                <w:rFonts w:cs="Times New Roman"/>
                <w:sz w:val="20"/>
                <w:szCs w:val="20"/>
              </w:rPr>
            </w:pPr>
            <w:r w:rsidRPr="007E2DE2">
              <w:rPr>
                <w:rFonts w:cs="Times New Roman"/>
                <w:sz w:val="20"/>
                <w:szCs w:val="20"/>
              </w:rPr>
              <w:t>UI must be simple for student teams and mentors.</w:t>
            </w:r>
          </w:p>
        </w:tc>
      </w:tr>
      <w:tr w:rsidR="00082A62" w:rsidRPr="007E2DE2" w14:paraId="0F6373A7" w14:textId="77777777">
        <w:tc>
          <w:tcPr>
            <w:tcW w:w="4680" w:type="dxa"/>
            <w:vAlign w:val="center"/>
          </w:tcPr>
          <w:p w14:paraId="0873CA98" w14:textId="77777777" w:rsidR="00082A62" w:rsidRPr="007E2DE2" w:rsidRDefault="008D60CE">
            <w:pPr>
              <w:spacing w:after="0" w:line="240" w:lineRule="auto"/>
              <w:rPr>
                <w:rFonts w:cs="Times New Roman"/>
                <w:sz w:val="20"/>
                <w:szCs w:val="20"/>
              </w:rPr>
            </w:pPr>
            <w:r w:rsidRPr="007E2DE2">
              <w:rPr>
                <w:rFonts w:cs="Times New Roman"/>
                <w:sz w:val="20"/>
                <w:szCs w:val="20"/>
              </w:rPr>
              <w:t>Security</w:t>
            </w:r>
          </w:p>
        </w:tc>
        <w:tc>
          <w:tcPr>
            <w:tcW w:w="4680" w:type="dxa"/>
            <w:vAlign w:val="center"/>
          </w:tcPr>
          <w:p w14:paraId="5D2FD74C" w14:textId="77777777" w:rsidR="00082A62" w:rsidRPr="007E2DE2" w:rsidRDefault="008D60CE">
            <w:pPr>
              <w:spacing w:after="0" w:line="240" w:lineRule="auto"/>
              <w:rPr>
                <w:rFonts w:cs="Times New Roman"/>
                <w:sz w:val="20"/>
                <w:szCs w:val="20"/>
              </w:rPr>
            </w:pPr>
            <w:r w:rsidRPr="007E2DE2">
              <w:rPr>
                <w:rFonts w:cs="Times New Roman"/>
                <w:sz w:val="20"/>
                <w:szCs w:val="20"/>
              </w:rPr>
              <w:t>Passwords, sessions, project authorization and GitHub tokens must be protected.</w:t>
            </w:r>
          </w:p>
        </w:tc>
      </w:tr>
      <w:tr w:rsidR="00082A62" w:rsidRPr="007E2DE2" w14:paraId="38368774" w14:textId="77777777">
        <w:tc>
          <w:tcPr>
            <w:tcW w:w="4680" w:type="dxa"/>
            <w:vAlign w:val="center"/>
          </w:tcPr>
          <w:p w14:paraId="75587680" w14:textId="77777777" w:rsidR="00082A62" w:rsidRPr="007E2DE2" w:rsidRDefault="008D60CE">
            <w:pPr>
              <w:spacing w:after="0" w:line="240" w:lineRule="auto"/>
              <w:rPr>
                <w:rFonts w:cs="Times New Roman"/>
                <w:sz w:val="20"/>
                <w:szCs w:val="20"/>
              </w:rPr>
            </w:pPr>
            <w:r w:rsidRPr="007E2DE2">
              <w:rPr>
                <w:rFonts w:cs="Times New Roman"/>
                <w:sz w:val="20"/>
                <w:szCs w:val="20"/>
              </w:rPr>
              <w:t>Performance</w:t>
            </w:r>
          </w:p>
        </w:tc>
        <w:tc>
          <w:tcPr>
            <w:tcW w:w="4680" w:type="dxa"/>
            <w:vAlign w:val="center"/>
          </w:tcPr>
          <w:p w14:paraId="5DC70C7A" w14:textId="77777777" w:rsidR="00082A62" w:rsidRPr="007E2DE2" w:rsidRDefault="008D60CE">
            <w:pPr>
              <w:spacing w:after="0" w:line="240" w:lineRule="auto"/>
              <w:rPr>
                <w:rFonts w:cs="Times New Roman"/>
                <w:sz w:val="20"/>
                <w:szCs w:val="20"/>
              </w:rPr>
            </w:pPr>
            <w:r w:rsidRPr="007E2DE2">
              <w:rPr>
                <w:rFonts w:cs="Times New Roman"/>
                <w:sz w:val="20"/>
                <w:szCs w:val="20"/>
              </w:rPr>
              <w:t xml:space="preserve">Dashboard, </w:t>
            </w:r>
            <w:proofErr w:type="spellStart"/>
            <w:r w:rsidRPr="007E2DE2">
              <w:rPr>
                <w:rFonts w:cs="Times New Roman"/>
                <w:sz w:val="20"/>
                <w:szCs w:val="20"/>
              </w:rPr>
              <w:t>kanban</w:t>
            </w:r>
            <w:proofErr w:type="spellEnd"/>
            <w:r w:rsidRPr="007E2DE2">
              <w:rPr>
                <w:rFonts w:cs="Times New Roman"/>
                <w:sz w:val="20"/>
                <w:szCs w:val="20"/>
              </w:rPr>
              <w:t>, RTM and report views should load quickly for demo-size projects.</w:t>
            </w:r>
          </w:p>
        </w:tc>
      </w:tr>
      <w:tr w:rsidR="00082A62" w:rsidRPr="007E2DE2" w14:paraId="028F938C" w14:textId="77777777">
        <w:tc>
          <w:tcPr>
            <w:tcW w:w="4680" w:type="dxa"/>
            <w:vAlign w:val="center"/>
          </w:tcPr>
          <w:p w14:paraId="1EF72C88" w14:textId="77777777" w:rsidR="00082A62" w:rsidRPr="007E2DE2" w:rsidRDefault="008D60CE">
            <w:pPr>
              <w:spacing w:after="0" w:line="240" w:lineRule="auto"/>
              <w:rPr>
                <w:rFonts w:cs="Times New Roman"/>
                <w:sz w:val="20"/>
                <w:szCs w:val="20"/>
              </w:rPr>
            </w:pPr>
            <w:r w:rsidRPr="007E2DE2">
              <w:rPr>
                <w:rFonts w:cs="Times New Roman"/>
                <w:sz w:val="20"/>
                <w:szCs w:val="20"/>
              </w:rPr>
              <w:t>Maintainability</w:t>
            </w:r>
          </w:p>
        </w:tc>
        <w:tc>
          <w:tcPr>
            <w:tcW w:w="4680" w:type="dxa"/>
            <w:vAlign w:val="center"/>
          </w:tcPr>
          <w:p w14:paraId="0B742A83" w14:textId="77777777" w:rsidR="00082A62" w:rsidRPr="007E2DE2" w:rsidRDefault="008D60CE">
            <w:pPr>
              <w:spacing w:after="0" w:line="240" w:lineRule="auto"/>
              <w:rPr>
                <w:rFonts w:cs="Times New Roman"/>
                <w:sz w:val="20"/>
                <w:szCs w:val="20"/>
              </w:rPr>
            </w:pPr>
            <w:r w:rsidRPr="007E2DE2">
              <w:rPr>
                <w:rFonts w:cs="Times New Roman"/>
                <w:sz w:val="20"/>
                <w:szCs w:val="20"/>
              </w:rPr>
              <w:t>Frontend and backend are separated by feature/layer.</w:t>
            </w:r>
          </w:p>
        </w:tc>
      </w:tr>
      <w:tr w:rsidR="00082A62" w:rsidRPr="007E2DE2" w14:paraId="4500D468" w14:textId="77777777">
        <w:tc>
          <w:tcPr>
            <w:tcW w:w="4680" w:type="dxa"/>
            <w:vAlign w:val="center"/>
          </w:tcPr>
          <w:p w14:paraId="591C1EED" w14:textId="77777777" w:rsidR="00082A62" w:rsidRPr="007E2DE2" w:rsidRDefault="008D60CE">
            <w:pPr>
              <w:spacing w:after="0" w:line="240" w:lineRule="auto"/>
              <w:rPr>
                <w:rFonts w:cs="Times New Roman"/>
                <w:sz w:val="20"/>
                <w:szCs w:val="20"/>
              </w:rPr>
            </w:pPr>
            <w:r w:rsidRPr="007E2DE2">
              <w:rPr>
                <w:rFonts w:cs="Times New Roman"/>
                <w:sz w:val="20"/>
                <w:szCs w:val="20"/>
              </w:rPr>
              <w:t>Reliability</w:t>
            </w:r>
          </w:p>
        </w:tc>
        <w:tc>
          <w:tcPr>
            <w:tcW w:w="4680" w:type="dxa"/>
            <w:vAlign w:val="center"/>
          </w:tcPr>
          <w:p w14:paraId="26DB455D" w14:textId="77777777" w:rsidR="00082A62" w:rsidRPr="007E2DE2" w:rsidRDefault="008D60CE" w:rsidP="00F65717">
            <w:pPr>
              <w:keepNext/>
              <w:spacing w:after="0" w:line="240" w:lineRule="auto"/>
              <w:rPr>
                <w:rFonts w:cs="Times New Roman"/>
                <w:sz w:val="20"/>
                <w:szCs w:val="20"/>
              </w:rPr>
            </w:pPr>
            <w:r w:rsidRPr="007E2DE2">
              <w:rPr>
                <w:rFonts w:cs="Times New Roman"/>
                <w:sz w:val="20"/>
                <w:szCs w:val="20"/>
              </w:rPr>
              <w:t>Outbox/event fallback should avoid blocking user actions when Kafka is not available.</w:t>
            </w:r>
          </w:p>
        </w:tc>
      </w:tr>
    </w:tbl>
    <w:p w14:paraId="4BE16888" w14:textId="5C7280EF" w:rsidR="00082A62" w:rsidRPr="007E2DE2" w:rsidRDefault="00F65717" w:rsidP="00F65717">
      <w:pPr>
        <w:pStyle w:val="Caption"/>
        <w:jc w:val="center"/>
        <w:rPr>
          <w:rFonts w:cs="Times New Roman"/>
          <w:i/>
          <w:iCs/>
        </w:rPr>
      </w:pPr>
      <w:bookmarkStart w:id="144" w:name="_Toc232449194"/>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9</w:t>
      </w:r>
      <w:r w:rsidRPr="007E2DE2">
        <w:rPr>
          <w:rFonts w:cs="Times New Roman"/>
          <w:i/>
          <w:iCs/>
        </w:rPr>
        <w:fldChar w:fldCharType="end"/>
      </w:r>
      <w:r w:rsidRPr="007E2DE2">
        <w:rPr>
          <w:rFonts w:cs="Times New Roman"/>
          <w:i/>
          <w:iCs/>
          <w:lang w:val="vi-VN"/>
        </w:rPr>
        <w:t xml:space="preserve"> - Quality Attributes</w:t>
      </w:r>
      <w:bookmarkEnd w:id="144"/>
    </w:p>
    <w:p w14:paraId="2173FF93" w14:textId="77777777" w:rsidR="00082A62" w:rsidRPr="007E2DE2" w:rsidRDefault="008D60CE" w:rsidP="006B4DD7">
      <w:pPr>
        <w:pStyle w:val="HE1"/>
        <w:rPr>
          <w:rFonts w:cs="Times New Roman"/>
        </w:rPr>
      </w:pPr>
      <w:bookmarkStart w:id="145" w:name="_Toc232436535"/>
      <w:bookmarkStart w:id="146" w:name="_Toc232436735"/>
      <w:r w:rsidRPr="007E2DE2">
        <w:rPr>
          <w:rFonts w:cs="Times New Roman"/>
        </w:rPr>
        <w:t>5. Other Requirements</w:t>
      </w:r>
      <w:bookmarkEnd w:id="145"/>
      <w:bookmarkEnd w:id="146"/>
    </w:p>
    <w:p w14:paraId="7A207FE4" w14:textId="77777777" w:rsidR="00082A62" w:rsidRPr="007E2DE2" w:rsidRDefault="008D60CE" w:rsidP="006B4DD7">
      <w:pPr>
        <w:pStyle w:val="HE11"/>
        <w:rPr>
          <w:rFonts w:cs="Times New Roman"/>
        </w:rPr>
      </w:pPr>
      <w:bookmarkStart w:id="147" w:name="_Toc232436536"/>
      <w:bookmarkStart w:id="148" w:name="_Toc232436736"/>
      <w:r w:rsidRPr="007E2DE2">
        <w:rPr>
          <w:rFonts w:cs="Times New Roman"/>
        </w:rPr>
        <w:t>5.1 Business Rules</w:t>
      </w:r>
      <w:bookmarkEnd w:id="147"/>
      <w:bookmarkEnd w:id="148"/>
    </w:p>
    <w:p w14:paraId="4BD757B2" w14:textId="77777777" w:rsidR="00082A62" w:rsidRPr="007E2DE2" w:rsidRDefault="008D60CE">
      <w:pPr>
        <w:pStyle w:val="ListBullet"/>
        <w:spacing w:after="60"/>
        <w:rPr>
          <w:rFonts w:cs="Times New Roman"/>
          <w:sz w:val="20"/>
          <w:szCs w:val="20"/>
        </w:rPr>
      </w:pPr>
      <w:r w:rsidRPr="007E2DE2">
        <w:rPr>
          <w:rFonts w:cs="Times New Roman"/>
          <w:sz w:val="20"/>
          <w:szCs w:val="20"/>
        </w:rPr>
        <w:t>Only project members can access project data.</w:t>
      </w:r>
    </w:p>
    <w:p w14:paraId="1F4C29E6" w14:textId="77777777" w:rsidR="00082A62" w:rsidRPr="007E2DE2" w:rsidRDefault="008D60CE">
      <w:pPr>
        <w:pStyle w:val="ListBullet"/>
        <w:spacing w:after="60"/>
        <w:rPr>
          <w:rFonts w:cs="Times New Roman"/>
          <w:sz w:val="20"/>
          <w:szCs w:val="20"/>
        </w:rPr>
      </w:pPr>
      <w:r w:rsidRPr="007E2DE2">
        <w:rPr>
          <w:rFonts w:cs="Times New Roman"/>
          <w:sz w:val="20"/>
          <w:szCs w:val="20"/>
        </w:rPr>
        <w:t>Project Leader manages project members and task assignment.</w:t>
      </w:r>
    </w:p>
    <w:p w14:paraId="47F0150D" w14:textId="77777777" w:rsidR="00082A62" w:rsidRPr="007E2DE2" w:rsidRDefault="008D60CE">
      <w:pPr>
        <w:pStyle w:val="ListBullet"/>
        <w:spacing w:after="60"/>
        <w:rPr>
          <w:rFonts w:cs="Times New Roman"/>
          <w:sz w:val="20"/>
          <w:szCs w:val="20"/>
        </w:rPr>
      </w:pPr>
      <w:r w:rsidRPr="007E2DE2">
        <w:rPr>
          <w:rFonts w:cs="Times New Roman"/>
          <w:sz w:val="20"/>
          <w:szCs w:val="20"/>
        </w:rPr>
        <w:t>Requirement should connect to use cases, tasks, tests and evidence.</w:t>
      </w:r>
    </w:p>
    <w:p w14:paraId="60646BE9" w14:textId="77777777" w:rsidR="00082A62" w:rsidRPr="007E2DE2" w:rsidRDefault="008D60CE">
      <w:pPr>
        <w:pStyle w:val="ListBullet"/>
        <w:spacing w:after="60"/>
        <w:rPr>
          <w:rFonts w:cs="Times New Roman"/>
          <w:sz w:val="20"/>
          <w:szCs w:val="20"/>
        </w:rPr>
      </w:pPr>
      <w:r w:rsidRPr="007E2DE2">
        <w:rPr>
          <w:rFonts w:cs="Times New Roman"/>
          <w:sz w:val="20"/>
          <w:szCs w:val="20"/>
        </w:rPr>
        <w:t>Evidence should be reviewed before being treated as valid proof.</w:t>
      </w:r>
    </w:p>
    <w:p w14:paraId="078CC1D5" w14:textId="77777777" w:rsidR="00082A62" w:rsidRPr="007E2DE2" w:rsidRDefault="008D60CE">
      <w:pPr>
        <w:pStyle w:val="ListBullet"/>
        <w:spacing w:after="60"/>
        <w:rPr>
          <w:rFonts w:cs="Times New Roman"/>
          <w:sz w:val="20"/>
          <w:szCs w:val="20"/>
        </w:rPr>
      </w:pPr>
      <w:r w:rsidRPr="007E2DE2">
        <w:rPr>
          <w:rFonts w:cs="Times New Roman"/>
          <w:sz w:val="20"/>
          <w:szCs w:val="20"/>
        </w:rPr>
        <w:t>Failed test cases should be traceable to bug reports.</w:t>
      </w:r>
    </w:p>
    <w:p w14:paraId="3DF4C958" w14:textId="77777777" w:rsidR="00082A62" w:rsidRPr="007E2DE2" w:rsidRDefault="008D60CE">
      <w:pPr>
        <w:pStyle w:val="ListBullet"/>
        <w:spacing w:after="60"/>
        <w:rPr>
          <w:rFonts w:cs="Times New Roman"/>
          <w:sz w:val="20"/>
          <w:szCs w:val="20"/>
        </w:rPr>
      </w:pPr>
      <w:r w:rsidRPr="007E2DE2">
        <w:rPr>
          <w:rFonts w:cs="Times New Roman"/>
          <w:sz w:val="20"/>
          <w:szCs w:val="20"/>
        </w:rPr>
        <w:t>Mentor can view and comment but cannot edit core project data.</w:t>
      </w:r>
    </w:p>
    <w:p w14:paraId="72DCFAF3" w14:textId="77777777" w:rsidR="00082A62" w:rsidRPr="007E2DE2" w:rsidRDefault="008D60CE">
      <w:pPr>
        <w:pStyle w:val="ListBullet"/>
        <w:spacing w:after="60"/>
        <w:rPr>
          <w:rFonts w:cs="Times New Roman"/>
          <w:sz w:val="20"/>
          <w:szCs w:val="20"/>
        </w:rPr>
      </w:pPr>
      <w:r w:rsidRPr="007E2DE2">
        <w:rPr>
          <w:rFonts w:cs="Times New Roman"/>
          <w:sz w:val="20"/>
          <w:szCs w:val="20"/>
        </w:rPr>
        <w:t>GitHub token and webhook secrets must not be exposed.</w:t>
      </w:r>
    </w:p>
    <w:p w14:paraId="22942F25" w14:textId="77777777" w:rsidR="00082A62" w:rsidRPr="007E2DE2" w:rsidRDefault="008D60CE" w:rsidP="006B4DD7">
      <w:pPr>
        <w:pStyle w:val="HE11"/>
        <w:rPr>
          <w:rFonts w:cs="Times New Roman"/>
        </w:rPr>
      </w:pPr>
      <w:bookmarkStart w:id="149" w:name="_Toc232436537"/>
      <w:bookmarkStart w:id="150" w:name="_Toc232436737"/>
      <w:r w:rsidRPr="007E2DE2">
        <w:rPr>
          <w:rFonts w:cs="Times New Roman"/>
        </w:rPr>
        <w:t>5.2 Application Messages List</w:t>
      </w:r>
      <w:bookmarkEnd w:id="149"/>
      <w:bookmarkEnd w:id="150"/>
    </w:p>
    <w:tbl>
      <w:tblPr>
        <w:tblStyle w:val="TableGrid"/>
        <w:tblW w:w="0" w:type="auto"/>
        <w:tblLook w:val="04A0" w:firstRow="1" w:lastRow="0" w:firstColumn="1" w:lastColumn="0" w:noHBand="0" w:noVBand="1"/>
      </w:tblPr>
      <w:tblGrid>
        <w:gridCol w:w="2334"/>
        <w:gridCol w:w="4678"/>
        <w:gridCol w:w="2338"/>
      </w:tblGrid>
      <w:tr w:rsidR="00082A62" w:rsidRPr="007E2DE2" w14:paraId="3C05BCA3" w14:textId="77777777">
        <w:tc>
          <w:tcPr>
            <w:tcW w:w="1440" w:type="dxa"/>
            <w:shd w:val="clear" w:color="auto" w:fill="D9EAF7"/>
            <w:vAlign w:val="center"/>
          </w:tcPr>
          <w:p w14:paraId="29E16374" w14:textId="77777777" w:rsidR="00082A62" w:rsidRPr="007E2DE2" w:rsidRDefault="008D60CE">
            <w:pPr>
              <w:spacing w:after="0" w:line="240" w:lineRule="auto"/>
              <w:rPr>
                <w:rFonts w:cs="Times New Roman"/>
                <w:sz w:val="20"/>
                <w:szCs w:val="20"/>
              </w:rPr>
            </w:pPr>
            <w:r w:rsidRPr="007E2DE2">
              <w:rPr>
                <w:rFonts w:cs="Times New Roman"/>
                <w:b/>
                <w:sz w:val="20"/>
                <w:szCs w:val="20"/>
              </w:rPr>
              <w:t>Code</w:t>
            </w:r>
          </w:p>
        </w:tc>
        <w:tc>
          <w:tcPr>
            <w:tcW w:w="6480" w:type="dxa"/>
            <w:shd w:val="clear" w:color="auto" w:fill="D9EAF7"/>
            <w:vAlign w:val="center"/>
          </w:tcPr>
          <w:p w14:paraId="46B117C8" w14:textId="77777777" w:rsidR="00082A62" w:rsidRPr="007E2DE2" w:rsidRDefault="008D60CE">
            <w:pPr>
              <w:spacing w:after="0" w:line="240" w:lineRule="auto"/>
              <w:rPr>
                <w:rFonts w:cs="Times New Roman"/>
                <w:sz w:val="20"/>
                <w:szCs w:val="20"/>
              </w:rPr>
            </w:pPr>
            <w:r w:rsidRPr="007E2DE2">
              <w:rPr>
                <w:rFonts w:cs="Times New Roman"/>
                <w:b/>
                <w:sz w:val="20"/>
                <w:szCs w:val="20"/>
              </w:rPr>
              <w:t>Message</w:t>
            </w:r>
          </w:p>
        </w:tc>
        <w:tc>
          <w:tcPr>
            <w:tcW w:w="1440" w:type="dxa"/>
            <w:shd w:val="clear" w:color="auto" w:fill="D9EAF7"/>
            <w:vAlign w:val="center"/>
          </w:tcPr>
          <w:p w14:paraId="12EA27CE" w14:textId="77777777" w:rsidR="00082A62" w:rsidRPr="007E2DE2" w:rsidRDefault="008D60CE">
            <w:pPr>
              <w:spacing w:after="0" w:line="240" w:lineRule="auto"/>
              <w:rPr>
                <w:rFonts w:cs="Times New Roman"/>
                <w:sz w:val="20"/>
                <w:szCs w:val="20"/>
              </w:rPr>
            </w:pPr>
            <w:r w:rsidRPr="007E2DE2">
              <w:rPr>
                <w:rFonts w:cs="Times New Roman"/>
                <w:b/>
                <w:sz w:val="20"/>
                <w:szCs w:val="20"/>
              </w:rPr>
              <w:t>Type</w:t>
            </w:r>
          </w:p>
        </w:tc>
      </w:tr>
      <w:tr w:rsidR="00082A62" w:rsidRPr="007E2DE2" w14:paraId="06877AB1" w14:textId="77777777">
        <w:tc>
          <w:tcPr>
            <w:tcW w:w="3120" w:type="dxa"/>
            <w:vAlign w:val="center"/>
          </w:tcPr>
          <w:p w14:paraId="432298E6" w14:textId="77777777" w:rsidR="00082A62" w:rsidRPr="007E2DE2" w:rsidRDefault="008D60CE">
            <w:pPr>
              <w:spacing w:after="0" w:line="240" w:lineRule="auto"/>
              <w:rPr>
                <w:rFonts w:cs="Times New Roman"/>
                <w:sz w:val="20"/>
                <w:szCs w:val="20"/>
              </w:rPr>
            </w:pPr>
            <w:r w:rsidRPr="007E2DE2">
              <w:rPr>
                <w:rFonts w:cs="Times New Roman"/>
                <w:sz w:val="20"/>
                <w:szCs w:val="20"/>
              </w:rPr>
              <w:lastRenderedPageBreak/>
              <w:t>AUTH-001</w:t>
            </w:r>
          </w:p>
        </w:tc>
        <w:tc>
          <w:tcPr>
            <w:tcW w:w="3120" w:type="dxa"/>
            <w:vAlign w:val="center"/>
          </w:tcPr>
          <w:p w14:paraId="215087AC" w14:textId="77777777" w:rsidR="00082A62" w:rsidRPr="007E2DE2" w:rsidRDefault="008D60CE">
            <w:pPr>
              <w:spacing w:after="0" w:line="240" w:lineRule="auto"/>
              <w:rPr>
                <w:rFonts w:cs="Times New Roman"/>
                <w:sz w:val="20"/>
                <w:szCs w:val="20"/>
              </w:rPr>
            </w:pPr>
            <w:r w:rsidRPr="007E2DE2">
              <w:rPr>
                <w:rFonts w:cs="Times New Roman"/>
                <w:sz w:val="20"/>
                <w:szCs w:val="20"/>
              </w:rPr>
              <w:t>Login successful.</w:t>
            </w:r>
          </w:p>
        </w:tc>
        <w:tc>
          <w:tcPr>
            <w:tcW w:w="3120" w:type="dxa"/>
            <w:vAlign w:val="center"/>
          </w:tcPr>
          <w:p w14:paraId="29719C57"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2AEE3FA2" w14:textId="77777777">
        <w:tc>
          <w:tcPr>
            <w:tcW w:w="3120" w:type="dxa"/>
            <w:vAlign w:val="center"/>
          </w:tcPr>
          <w:p w14:paraId="167A9DE9" w14:textId="77777777" w:rsidR="00082A62" w:rsidRPr="007E2DE2" w:rsidRDefault="008D60CE">
            <w:pPr>
              <w:spacing w:after="0" w:line="240" w:lineRule="auto"/>
              <w:rPr>
                <w:rFonts w:cs="Times New Roman"/>
                <w:sz w:val="20"/>
                <w:szCs w:val="20"/>
              </w:rPr>
            </w:pPr>
            <w:r w:rsidRPr="007E2DE2">
              <w:rPr>
                <w:rFonts w:cs="Times New Roman"/>
                <w:sz w:val="20"/>
                <w:szCs w:val="20"/>
              </w:rPr>
              <w:t>AUTH-002</w:t>
            </w:r>
          </w:p>
        </w:tc>
        <w:tc>
          <w:tcPr>
            <w:tcW w:w="3120" w:type="dxa"/>
            <w:vAlign w:val="center"/>
          </w:tcPr>
          <w:p w14:paraId="7908C3AA" w14:textId="77777777" w:rsidR="00082A62" w:rsidRPr="007E2DE2" w:rsidRDefault="008D60CE">
            <w:pPr>
              <w:spacing w:after="0" w:line="240" w:lineRule="auto"/>
              <w:rPr>
                <w:rFonts w:cs="Times New Roman"/>
                <w:sz w:val="20"/>
                <w:szCs w:val="20"/>
              </w:rPr>
            </w:pPr>
            <w:r w:rsidRPr="007E2DE2">
              <w:rPr>
                <w:rFonts w:cs="Times New Roman"/>
                <w:sz w:val="20"/>
                <w:szCs w:val="20"/>
              </w:rPr>
              <w:t>Invalid email or password.</w:t>
            </w:r>
          </w:p>
        </w:tc>
        <w:tc>
          <w:tcPr>
            <w:tcW w:w="3120" w:type="dxa"/>
            <w:vAlign w:val="center"/>
          </w:tcPr>
          <w:p w14:paraId="604750A9" w14:textId="77777777" w:rsidR="00082A62" w:rsidRPr="007E2DE2" w:rsidRDefault="008D60CE">
            <w:pPr>
              <w:spacing w:after="0" w:line="240" w:lineRule="auto"/>
              <w:rPr>
                <w:rFonts w:cs="Times New Roman"/>
                <w:sz w:val="20"/>
                <w:szCs w:val="20"/>
              </w:rPr>
            </w:pPr>
            <w:r w:rsidRPr="007E2DE2">
              <w:rPr>
                <w:rFonts w:cs="Times New Roman"/>
                <w:sz w:val="20"/>
                <w:szCs w:val="20"/>
              </w:rPr>
              <w:t>Error</w:t>
            </w:r>
          </w:p>
        </w:tc>
      </w:tr>
      <w:tr w:rsidR="00082A62" w:rsidRPr="007E2DE2" w14:paraId="41125C7E" w14:textId="77777777">
        <w:tc>
          <w:tcPr>
            <w:tcW w:w="3120" w:type="dxa"/>
            <w:vAlign w:val="center"/>
          </w:tcPr>
          <w:p w14:paraId="110BF455" w14:textId="77777777" w:rsidR="00082A62" w:rsidRPr="007E2DE2" w:rsidRDefault="008D60CE">
            <w:pPr>
              <w:spacing w:after="0" w:line="240" w:lineRule="auto"/>
              <w:rPr>
                <w:rFonts w:cs="Times New Roman"/>
                <w:sz w:val="20"/>
                <w:szCs w:val="20"/>
              </w:rPr>
            </w:pPr>
            <w:r w:rsidRPr="007E2DE2">
              <w:rPr>
                <w:rFonts w:cs="Times New Roman"/>
                <w:sz w:val="20"/>
                <w:szCs w:val="20"/>
              </w:rPr>
              <w:t>PRJ-001</w:t>
            </w:r>
          </w:p>
        </w:tc>
        <w:tc>
          <w:tcPr>
            <w:tcW w:w="3120" w:type="dxa"/>
            <w:vAlign w:val="center"/>
          </w:tcPr>
          <w:p w14:paraId="12A9297D" w14:textId="77777777" w:rsidR="00082A62" w:rsidRPr="007E2DE2" w:rsidRDefault="008D60CE">
            <w:pPr>
              <w:spacing w:after="0" w:line="240" w:lineRule="auto"/>
              <w:rPr>
                <w:rFonts w:cs="Times New Roman"/>
                <w:sz w:val="20"/>
                <w:szCs w:val="20"/>
              </w:rPr>
            </w:pPr>
            <w:r w:rsidRPr="007E2DE2">
              <w:rPr>
                <w:rFonts w:cs="Times New Roman"/>
                <w:sz w:val="20"/>
                <w:szCs w:val="20"/>
              </w:rPr>
              <w:t>Project created successfully.</w:t>
            </w:r>
          </w:p>
        </w:tc>
        <w:tc>
          <w:tcPr>
            <w:tcW w:w="3120" w:type="dxa"/>
            <w:vAlign w:val="center"/>
          </w:tcPr>
          <w:p w14:paraId="7EA95442"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0E54B0B6" w14:textId="77777777">
        <w:tc>
          <w:tcPr>
            <w:tcW w:w="3120" w:type="dxa"/>
            <w:vAlign w:val="center"/>
          </w:tcPr>
          <w:p w14:paraId="787312A1" w14:textId="77777777" w:rsidR="00082A62" w:rsidRPr="007E2DE2" w:rsidRDefault="008D60CE">
            <w:pPr>
              <w:spacing w:after="0" w:line="240" w:lineRule="auto"/>
              <w:rPr>
                <w:rFonts w:cs="Times New Roman"/>
                <w:sz w:val="20"/>
                <w:szCs w:val="20"/>
              </w:rPr>
            </w:pPr>
            <w:r w:rsidRPr="007E2DE2">
              <w:rPr>
                <w:rFonts w:cs="Times New Roman"/>
                <w:sz w:val="20"/>
                <w:szCs w:val="20"/>
              </w:rPr>
              <w:t>REQ-001</w:t>
            </w:r>
          </w:p>
        </w:tc>
        <w:tc>
          <w:tcPr>
            <w:tcW w:w="3120" w:type="dxa"/>
            <w:vAlign w:val="center"/>
          </w:tcPr>
          <w:p w14:paraId="719EA7EA" w14:textId="77777777" w:rsidR="00082A62" w:rsidRPr="007E2DE2" w:rsidRDefault="008D60CE">
            <w:pPr>
              <w:spacing w:after="0" w:line="240" w:lineRule="auto"/>
              <w:rPr>
                <w:rFonts w:cs="Times New Roman"/>
                <w:sz w:val="20"/>
                <w:szCs w:val="20"/>
              </w:rPr>
            </w:pPr>
            <w:r w:rsidRPr="007E2DE2">
              <w:rPr>
                <w:rFonts w:cs="Times New Roman"/>
                <w:sz w:val="20"/>
                <w:szCs w:val="20"/>
              </w:rPr>
              <w:t>Requirement saved successfully.</w:t>
            </w:r>
          </w:p>
        </w:tc>
        <w:tc>
          <w:tcPr>
            <w:tcW w:w="3120" w:type="dxa"/>
            <w:vAlign w:val="center"/>
          </w:tcPr>
          <w:p w14:paraId="6E9CBEE8"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39B06B47" w14:textId="77777777">
        <w:tc>
          <w:tcPr>
            <w:tcW w:w="3120" w:type="dxa"/>
            <w:vAlign w:val="center"/>
          </w:tcPr>
          <w:p w14:paraId="620BF548" w14:textId="77777777" w:rsidR="00082A62" w:rsidRPr="007E2DE2" w:rsidRDefault="008D60CE">
            <w:pPr>
              <w:spacing w:after="0" w:line="240" w:lineRule="auto"/>
              <w:rPr>
                <w:rFonts w:cs="Times New Roman"/>
                <w:sz w:val="20"/>
                <w:szCs w:val="20"/>
              </w:rPr>
            </w:pPr>
            <w:r w:rsidRPr="007E2DE2">
              <w:rPr>
                <w:rFonts w:cs="Times New Roman"/>
                <w:sz w:val="20"/>
                <w:szCs w:val="20"/>
              </w:rPr>
              <w:t>TASK-001</w:t>
            </w:r>
          </w:p>
        </w:tc>
        <w:tc>
          <w:tcPr>
            <w:tcW w:w="3120" w:type="dxa"/>
            <w:vAlign w:val="center"/>
          </w:tcPr>
          <w:p w14:paraId="7FCDA9B6" w14:textId="77777777" w:rsidR="00082A62" w:rsidRPr="007E2DE2" w:rsidRDefault="008D60CE">
            <w:pPr>
              <w:spacing w:after="0" w:line="240" w:lineRule="auto"/>
              <w:rPr>
                <w:rFonts w:cs="Times New Roman"/>
                <w:sz w:val="20"/>
                <w:szCs w:val="20"/>
              </w:rPr>
            </w:pPr>
            <w:r w:rsidRPr="007E2DE2">
              <w:rPr>
                <w:rFonts w:cs="Times New Roman"/>
                <w:sz w:val="20"/>
                <w:szCs w:val="20"/>
              </w:rPr>
              <w:t>Task status updated.</w:t>
            </w:r>
          </w:p>
        </w:tc>
        <w:tc>
          <w:tcPr>
            <w:tcW w:w="3120" w:type="dxa"/>
            <w:vAlign w:val="center"/>
          </w:tcPr>
          <w:p w14:paraId="0FF4B42A"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7A2E763F" w14:textId="77777777">
        <w:tc>
          <w:tcPr>
            <w:tcW w:w="3120" w:type="dxa"/>
            <w:vAlign w:val="center"/>
          </w:tcPr>
          <w:p w14:paraId="4010493A" w14:textId="77777777" w:rsidR="00082A62" w:rsidRPr="007E2DE2" w:rsidRDefault="008D60CE">
            <w:pPr>
              <w:spacing w:after="0" w:line="240" w:lineRule="auto"/>
              <w:rPr>
                <w:rFonts w:cs="Times New Roman"/>
                <w:sz w:val="20"/>
                <w:szCs w:val="20"/>
              </w:rPr>
            </w:pPr>
            <w:r w:rsidRPr="007E2DE2">
              <w:rPr>
                <w:rFonts w:cs="Times New Roman"/>
                <w:sz w:val="20"/>
                <w:szCs w:val="20"/>
              </w:rPr>
              <w:t>EVD-001</w:t>
            </w:r>
          </w:p>
        </w:tc>
        <w:tc>
          <w:tcPr>
            <w:tcW w:w="3120" w:type="dxa"/>
            <w:vAlign w:val="center"/>
          </w:tcPr>
          <w:p w14:paraId="4BD60605" w14:textId="77777777" w:rsidR="00082A62" w:rsidRPr="007E2DE2" w:rsidRDefault="008D60CE">
            <w:pPr>
              <w:spacing w:after="0" w:line="240" w:lineRule="auto"/>
              <w:rPr>
                <w:rFonts w:cs="Times New Roman"/>
                <w:sz w:val="20"/>
                <w:szCs w:val="20"/>
              </w:rPr>
            </w:pPr>
            <w:r w:rsidRPr="007E2DE2">
              <w:rPr>
                <w:rFonts w:cs="Times New Roman"/>
                <w:sz w:val="20"/>
                <w:szCs w:val="20"/>
              </w:rPr>
              <w:t>Evidence uploaded successfully.</w:t>
            </w:r>
          </w:p>
        </w:tc>
        <w:tc>
          <w:tcPr>
            <w:tcW w:w="3120" w:type="dxa"/>
            <w:vAlign w:val="center"/>
          </w:tcPr>
          <w:p w14:paraId="6CB1C063"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6B948BB4" w14:textId="77777777">
        <w:tc>
          <w:tcPr>
            <w:tcW w:w="3120" w:type="dxa"/>
            <w:vAlign w:val="center"/>
          </w:tcPr>
          <w:p w14:paraId="637B3875" w14:textId="77777777" w:rsidR="00082A62" w:rsidRPr="007E2DE2" w:rsidRDefault="008D60CE">
            <w:pPr>
              <w:spacing w:after="0" w:line="240" w:lineRule="auto"/>
              <w:rPr>
                <w:rFonts w:cs="Times New Roman"/>
                <w:sz w:val="20"/>
                <w:szCs w:val="20"/>
              </w:rPr>
            </w:pPr>
            <w:r w:rsidRPr="007E2DE2">
              <w:rPr>
                <w:rFonts w:cs="Times New Roman"/>
                <w:sz w:val="20"/>
                <w:szCs w:val="20"/>
              </w:rPr>
              <w:t>TEST-001</w:t>
            </w:r>
          </w:p>
        </w:tc>
        <w:tc>
          <w:tcPr>
            <w:tcW w:w="3120" w:type="dxa"/>
            <w:vAlign w:val="center"/>
          </w:tcPr>
          <w:p w14:paraId="0931DE2A" w14:textId="77777777" w:rsidR="00082A62" w:rsidRPr="007E2DE2" w:rsidRDefault="008D60CE">
            <w:pPr>
              <w:spacing w:after="0" w:line="240" w:lineRule="auto"/>
              <w:rPr>
                <w:rFonts w:cs="Times New Roman"/>
                <w:sz w:val="20"/>
                <w:szCs w:val="20"/>
              </w:rPr>
            </w:pPr>
            <w:r w:rsidRPr="007E2DE2">
              <w:rPr>
                <w:rFonts w:cs="Times New Roman"/>
                <w:sz w:val="20"/>
                <w:szCs w:val="20"/>
              </w:rPr>
              <w:t>Test run completed.</w:t>
            </w:r>
          </w:p>
        </w:tc>
        <w:tc>
          <w:tcPr>
            <w:tcW w:w="3120" w:type="dxa"/>
            <w:vAlign w:val="center"/>
          </w:tcPr>
          <w:p w14:paraId="592495D2"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16195874" w14:textId="77777777">
        <w:tc>
          <w:tcPr>
            <w:tcW w:w="3120" w:type="dxa"/>
            <w:vAlign w:val="center"/>
          </w:tcPr>
          <w:p w14:paraId="3CC0603E" w14:textId="77777777" w:rsidR="00082A62" w:rsidRPr="007E2DE2" w:rsidRDefault="008D60CE">
            <w:pPr>
              <w:spacing w:after="0" w:line="240" w:lineRule="auto"/>
              <w:rPr>
                <w:rFonts w:cs="Times New Roman"/>
                <w:sz w:val="20"/>
                <w:szCs w:val="20"/>
              </w:rPr>
            </w:pPr>
            <w:r w:rsidRPr="007E2DE2">
              <w:rPr>
                <w:rFonts w:cs="Times New Roman"/>
                <w:sz w:val="20"/>
                <w:szCs w:val="20"/>
              </w:rPr>
              <w:t>BUG-001</w:t>
            </w:r>
          </w:p>
        </w:tc>
        <w:tc>
          <w:tcPr>
            <w:tcW w:w="3120" w:type="dxa"/>
            <w:vAlign w:val="center"/>
          </w:tcPr>
          <w:p w14:paraId="3B38FB12" w14:textId="77777777" w:rsidR="00082A62" w:rsidRPr="007E2DE2" w:rsidRDefault="008D60CE">
            <w:pPr>
              <w:spacing w:after="0" w:line="240" w:lineRule="auto"/>
              <w:rPr>
                <w:rFonts w:cs="Times New Roman"/>
                <w:sz w:val="20"/>
                <w:szCs w:val="20"/>
              </w:rPr>
            </w:pPr>
            <w:r w:rsidRPr="007E2DE2">
              <w:rPr>
                <w:rFonts w:cs="Times New Roman"/>
                <w:sz w:val="20"/>
                <w:szCs w:val="20"/>
              </w:rPr>
              <w:t>Bug report created.</w:t>
            </w:r>
          </w:p>
        </w:tc>
        <w:tc>
          <w:tcPr>
            <w:tcW w:w="3120" w:type="dxa"/>
            <w:vAlign w:val="center"/>
          </w:tcPr>
          <w:p w14:paraId="1404C57F"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0A33F22E" w14:textId="77777777">
        <w:tc>
          <w:tcPr>
            <w:tcW w:w="3120" w:type="dxa"/>
            <w:vAlign w:val="center"/>
          </w:tcPr>
          <w:p w14:paraId="65632046" w14:textId="77777777" w:rsidR="00082A62" w:rsidRPr="007E2DE2" w:rsidRDefault="008D60CE">
            <w:pPr>
              <w:spacing w:after="0" w:line="240" w:lineRule="auto"/>
              <w:rPr>
                <w:rFonts w:cs="Times New Roman"/>
                <w:sz w:val="20"/>
                <w:szCs w:val="20"/>
              </w:rPr>
            </w:pPr>
            <w:r w:rsidRPr="007E2DE2">
              <w:rPr>
                <w:rFonts w:cs="Times New Roman"/>
                <w:sz w:val="20"/>
                <w:szCs w:val="20"/>
              </w:rPr>
              <w:t>RTM-001</w:t>
            </w:r>
          </w:p>
        </w:tc>
        <w:tc>
          <w:tcPr>
            <w:tcW w:w="3120" w:type="dxa"/>
            <w:vAlign w:val="center"/>
          </w:tcPr>
          <w:p w14:paraId="26D9F7DF" w14:textId="77777777" w:rsidR="00082A62" w:rsidRPr="007E2DE2" w:rsidRDefault="008D60CE">
            <w:pPr>
              <w:spacing w:after="0" w:line="240" w:lineRule="auto"/>
              <w:rPr>
                <w:rFonts w:cs="Times New Roman"/>
                <w:sz w:val="20"/>
                <w:szCs w:val="20"/>
              </w:rPr>
            </w:pPr>
            <w:r w:rsidRPr="007E2DE2">
              <w:rPr>
                <w:rFonts w:cs="Times New Roman"/>
                <w:sz w:val="20"/>
                <w:szCs w:val="20"/>
              </w:rPr>
              <w:t>Traceability matrix refreshed.</w:t>
            </w:r>
          </w:p>
        </w:tc>
        <w:tc>
          <w:tcPr>
            <w:tcW w:w="3120" w:type="dxa"/>
            <w:vAlign w:val="center"/>
          </w:tcPr>
          <w:p w14:paraId="1306E2B5" w14:textId="77777777" w:rsidR="00082A62" w:rsidRPr="007E2DE2" w:rsidRDefault="008D60CE">
            <w:pPr>
              <w:spacing w:after="0" w:line="240" w:lineRule="auto"/>
              <w:rPr>
                <w:rFonts w:cs="Times New Roman"/>
                <w:sz w:val="20"/>
                <w:szCs w:val="20"/>
              </w:rPr>
            </w:pPr>
            <w:r w:rsidRPr="007E2DE2">
              <w:rPr>
                <w:rFonts w:cs="Times New Roman"/>
                <w:sz w:val="20"/>
                <w:szCs w:val="20"/>
              </w:rPr>
              <w:t>Success</w:t>
            </w:r>
          </w:p>
        </w:tc>
      </w:tr>
      <w:tr w:rsidR="00082A62" w:rsidRPr="007E2DE2" w14:paraId="5B833F38" w14:textId="77777777">
        <w:tc>
          <w:tcPr>
            <w:tcW w:w="3120" w:type="dxa"/>
            <w:vAlign w:val="center"/>
          </w:tcPr>
          <w:p w14:paraId="05DE7993" w14:textId="77777777" w:rsidR="00082A62" w:rsidRPr="007E2DE2" w:rsidRDefault="008D60CE">
            <w:pPr>
              <w:spacing w:after="0" w:line="240" w:lineRule="auto"/>
              <w:rPr>
                <w:rFonts w:cs="Times New Roman"/>
                <w:sz w:val="20"/>
                <w:szCs w:val="20"/>
              </w:rPr>
            </w:pPr>
            <w:r w:rsidRPr="007E2DE2">
              <w:rPr>
                <w:rFonts w:cs="Times New Roman"/>
                <w:sz w:val="20"/>
                <w:szCs w:val="20"/>
              </w:rPr>
              <w:t>AI-001</w:t>
            </w:r>
          </w:p>
        </w:tc>
        <w:tc>
          <w:tcPr>
            <w:tcW w:w="3120" w:type="dxa"/>
            <w:vAlign w:val="center"/>
          </w:tcPr>
          <w:p w14:paraId="42EAABFB" w14:textId="77777777" w:rsidR="00082A62" w:rsidRPr="007E2DE2" w:rsidRDefault="008D60CE">
            <w:pPr>
              <w:spacing w:after="0" w:line="240" w:lineRule="auto"/>
              <w:rPr>
                <w:rFonts w:cs="Times New Roman"/>
                <w:sz w:val="20"/>
                <w:szCs w:val="20"/>
              </w:rPr>
            </w:pPr>
            <w:r w:rsidRPr="007E2DE2">
              <w:rPr>
                <w:rFonts w:cs="Times New Roman"/>
                <w:sz w:val="20"/>
                <w:szCs w:val="20"/>
              </w:rPr>
              <w:t>AI suggestion generated. Please review before applying.</w:t>
            </w:r>
          </w:p>
        </w:tc>
        <w:tc>
          <w:tcPr>
            <w:tcW w:w="3120" w:type="dxa"/>
            <w:vAlign w:val="center"/>
          </w:tcPr>
          <w:p w14:paraId="3FD4A323" w14:textId="77777777" w:rsidR="00082A62" w:rsidRPr="007E2DE2" w:rsidRDefault="008D60CE">
            <w:pPr>
              <w:spacing w:after="0" w:line="240" w:lineRule="auto"/>
              <w:rPr>
                <w:rFonts w:cs="Times New Roman"/>
                <w:sz w:val="20"/>
                <w:szCs w:val="20"/>
              </w:rPr>
            </w:pPr>
            <w:r w:rsidRPr="007E2DE2">
              <w:rPr>
                <w:rFonts w:cs="Times New Roman"/>
                <w:sz w:val="20"/>
                <w:szCs w:val="20"/>
              </w:rPr>
              <w:t>Info</w:t>
            </w:r>
          </w:p>
        </w:tc>
      </w:tr>
      <w:tr w:rsidR="00082A62" w:rsidRPr="007E2DE2" w14:paraId="0F52FD31" w14:textId="77777777">
        <w:tc>
          <w:tcPr>
            <w:tcW w:w="3120" w:type="dxa"/>
            <w:vAlign w:val="center"/>
          </w:tcPr>
          <w:p w14:paraId="551D2873" w14:textId="77777777" w:rsidR="00082A62" w:rsidRPr="007E2DE2" w:rsidRDefault="008D60CE">
            <w:pPr>
              <w:spacing w:after="0" w:line="240" w:lineRule="auto"/>
              <w:rPr>
                <w:rFonts w:cs="Times New Roman"/>
                <w:sz w:val="20"/>
                <w:szCs w:val="20"/>
              </w:rPr>
            </w:pPr>
            <w:r w:rsidRPr="007E2DE2">
              <w:rPr>
                <w:rFonts w:cs="Times New Roman"/>
                <w:sz w:val="20"/>
                <w:szCs w:val="20"/>
              </w:rPr>
              <w:t>GIT-001</w:t>
            </w:r>
          </w:p>
        </w:tc>
        <w:tc>
          <w:tcPr>
            <w:tcW w:w="3120" w:type="dxa"/>
            <w:vAlign w:val="center"/>
          </w:tcPr>
          <w:p w14:paraId="5AA5AD33" w14:textId="77777777" w:rsidR="00082A62" w:rsidRPr="007E2DE2" w:rsidRDefault="008D60CE">
            <w:pPr>
              <w:spacing w:after="0" w:line="240" w:lineRule="auto"/>
              <w:rPr>
                <w:rFonts w:cs="Times New Roman"/>
                <w:sz w:val="20"/>
                <w:szCs w:val="20"/>
              </w:rPr>
            </w:pPr>
            <w:r w:rsidRPr="007E2DE2">
              <w:rPr>
                <w:rFonts w:cs="Times New Roman"/>
                <w:sz w:val="20"/>
                <w:szCs w:val="20"/>
              </w:rPr>
              <w:t>GitHub repository connected.</w:t>
            </w:r>
          </w:p>
        </w:tc>
        <w:tc>
          <w:tcPr>
            <w:tcW w:w="3120" w:type="dxa"/>
            <w:vAlign w:val="center"/>
          </w:tcPr>
          <w:p w14:paraId="20F26D2C" w14:textId="77777777" w:rsidR="00082A62" w:rsidRPr="007E2DE2" w:rsidRDefault="008D60CE" w:rsidP="00F65717">
            <w:pPr>
              <w:keepNext/>
              <w:spacing w:after="0" w:line="240" w:lineRule="auto"/>
              <w:rPr>
                <w:rFonts w:cs="Times New Roman"/>
                <w:sz w:val="20"/>
                <w:szCs w:val="20"/>
              </w:rPr>
            </w:pPr>
            <w:r w:rsidRPr="007E2DE2">
              <w:rPr>
                <w:rFonts w:cs="Times New Roman"/>
                <w:sz w:val="20"/>
                <w:szCs w:val="20"/>
              </w:rPr>
              <w:t>Success</w:t>
            </w:r>
          </w:p>
        </w:tc>
      </w:tr>
    </w:tbl>
    <w:p w14:paraId="7DC7E9DC" w14:textId="6564B7AB" w:rsidR="00082A62" w:rsidRPr="007E2DE2" w:rsidRDefault="00F65717" w:rsidP="00F65717">
      <w:pPr>
        <w:pStyle w:val="Caption"/>
        <w:jc w:val="center"/>
        <w:rPr>
          <w:rFonts w:cs="Times New Roman"/>
          <w:i/>
          <w:iCs/>
        </w:rPr>
      </w:pPr>
      <w:bookmarkStart w:id="151" w:name="_Toc232449195"/>
      <w:r w:rsidRPr="007E2DE2">
        <w:rPr>
          <w:rFonts w:cs="Times New Roman"/>
          <w:i/>
          <w:iCs/>
        </w:rPr>
        <w:t xml:space="preserve">Table </w:t>
      </w:r>
      <w:r w:rsidRPr="007E2DE2">
        <w:rPr>
          <w:rFonts w:cs="Times New Roman"/>
          <w:i/>
          <w:iCs/>
        </w:rPr>
        <w:fldChar w:fldCharType="begin"/>
      </w:r>
      <w:r w:rsidRPr="007E2DE2">
        <w:rPr>
          <w:rFonts w:cs="Times New Roman"/>
          <w:i/>
          <w:iCs/>
        </w:rPr>
        <w:instrText xml:space="preserve"> SEQ Table \* ARABIC </w:instrText>
      </w:r>
      <w:r w:rsidRPr="007E2DE2">
        <w:rPr>
          <w:rFonts w:cs="Times New Roman"/>
          <w:i/>
          <w:iCs/>
        </w:rPr>
        <w:fldChar w:fldCharType="separate"/>
      </w:r>
      <w:r w:rsidR="00DF6560">
        <w:rPr>
          <w:rFonts w:cs="Times New Roman"/>
          <w:i/>
          <w:iCs/>
          <w:noProof/>
        </w:rPr>
        <w:t>10</w:t>
      </w:r>
      <w:r w:rsidRPr="007E2DE2">
        <w:rPr>
          <w:rFonts w:cs="Times New Roman"/>
          <w:i/>
          <w:iCs/>
        </w:rPr>
        <w:fldChar w:fldCharType="end"/>
      </w:r>
      <w:r w:rsidRPr="007E2DE2">
        <w:rPr>
          <w:rFonts w:cs="Times New Roman"/>
          <w:i/>
          <w:iCs/>
          <w:lang w:val="vi-VN"/>
        </w:rPr>
        <w:t xml:space="preserve"> - </w:t>
      </w:r>
      <w:r w:rsidRPr="007E2DE2">
        <w:rPr>
          <w:rFonts w:cs="Times New Roman"/>
          <w:i/>
          <w:iCs/>
        </w:rPr>
        <w:t>Application Messages List</w:t>
      </w:r>
      <w:bookmarkEnd w:id="151"/>
    </w:p>
    <w:p w14:paraId="79638B70" w14:textId="77777777" w:rsidR="00082A62" w:rsidRPr="007E2DE2" w:rsidRDefault="008D60CE">
      <w:pPr>
        <w:rPr>
          <w:rFonts w:cs="Times New Roman"/>
        </w:rPr>
      </w:pPr>
      <w:r w:rsidRPr="007E2DE2">
        <w:rPr>
          <w:rFonts w:cs="Times New Roman"/>
        </w:rPr>
        <w:br w:type="page"/>
      </w:r>
    </w:p>
    <w:p w14:paraId="7AE944E4" w14:textId="77777777" w:rsidR="00082A62" w:rsidRPr="007E2DE2" w:rsidRDefault="008D60CE">
      <w:pPr>
        <w:spacing w:after="80"/>
        <w:rPr>
          <w:rFonts w:cs="Times New Roman"/>
        </w:rPr>
      </w:pPr>
      <w:r w:rsidRPr="007E2DE2">
        <w:rPr>
          <w:rFonts w:cs="Times New Roman"/>
          <w:b/>
          <w:sz w:val="28"/>
        </w:rPr>
        <w:lastRenderedPageBreak/>
        <w:t>Appendix A. Missing Images / Required Inserts</w:t>
      </w:r>
    </w:p>
    <w:tbl>
      <w:tblPr>
        <w:tblStyle w:val="TableGrid"/>
        <w:tblW w:w="0" w:type="auto"/>
        <w:tblLook w:val="04A0" w:firstRow="1" w:lastRow="0" w:firstColumn="1" w:lastColumn="0" w:noHBand="0" w:noVBand="1"/>
      </w:tblPr>
      <w:tblGrid>
        <w:gridCol w:w="1710"/>
        <w:gridCol w:w="1899"/>
        <w:gridCol w:w="3746"/>
        <w:gridCol w:w="1995"/>
      </w:tblGrid>
      <w:tr w:rsidR="00082A62" w:rsidRPr="007E2DE2" w14:paraId="730F6623" w14:textId="77777777">
        <w:tc>
          <w:tcPr>
            <w:tcW w:w="1008" w:type="dxa"/>
            <w:shd w:val="clear" w:color="auto" w:fill="D9EAF7"/>
            <w:vAlign w:val="center"/>
          </w:tcPr>
          <w:p w14:paraId="6204CCBF" w14:textId="77777777" w:rsidR="00082A62" w:rsidRPr="007E2DE2" w:rsidRDefault="008D60CE">
            <w:pPr>
              <w:spacing w:after="0" w:line="240" w:lineRule="auto"/>
              <w:rPr>
                <w:rFonts w:cs="Times New Roman"/>
                <w:sz w:val="20"/>
                <w:szCs w:val="20"/>
              </w:rPr>
            </w:pPr>
            <w:r w:rsidRPr="007E2DE2">
              <w:rPr>
                <w:rFonts w:cs="Times New Roman"/>
                <w:b/>
                <w:sz w:val="20"/>
                <w:szCs w:val="20"/>
              </w:rPr>
              <w:t>No.</w:t>
            </w:r>
          </w:p>
        </w:tc>
        <w:tc>
          <w:tcPr>
            <w:tcW w:w="2160" w:type="dxa"/>
            <w:shd w:val="clear" w:color="auto" w:fill="D9EAF7"/>
            <w:vAlign w:val="center"/>
          </w:tcPr>
          <w:p w14:paraId="6D2FA735" w14:textId="77777777" w:rsidR="00082A62" w:rsidRPr="007E2DE2" w:rsidRDefault="008D60CE">
            <w:pPr>
              <w:spacing w:after="0" w:line="240" w:lineRule="auto"/>
              <w:rPr>
                <w:rFonts w:cs="Times New Roman"/>
                <w:sz w:val="20"/>
                <w:szCs w:val="20"/>
              </w:rPr>
            </w:pPr>
            <w:r w:rsidRPr="007E2DE2">
              <w:rPr>
                <w:rFonts w:cs="Times New Roman"/>
                <w:b/>
                <w:sz w:val="20"/>
                <w:szCs w:val="20"/>
              </w:rPr>
              <w:t>Place in Report</w:t>
            </w:r>
          </w:p>
        </w:tc>
        <w:tc>
          <w:tcPr>
            <w:tcW w:w="4320" w:type="dxa"/>
            <w:shd w:val="clear" w:color="auto" w:fill="D9EAF7"/>
            <w:vAlign w:val="center"/>
          </w:tcPr>
          <w:p w14:paraId="582E84B4" w14:textId="77777777" w:rsidR="00082A62" w:rsidRPr="007E2DE2" w:rsidRDefault="008D60CE">
            <w:pPr>
              <w:spacing w:after="0" w:line="240" w:lineRule="auto"/>
              <w:rPr>
                <w:rFonts w:cs="Times New Roman"/>
                <w:sz w:val="20"/>
                <w:szCs w:val="20"/>
              </w:rPr>
            </w:pPr>
            <w:r w:rsidRPr="007E2DE2">
              <w:rPr>
                <w:rFonts w:cs="Times New Roman"/>
                <w:b/>
                <w:sz w:val="20"/>
                <w:szCs w:val="20"/>
              </w:rPr>
              <w:t>Image Needed</w:t>
            </w:r>
          </w:p>
        </w:tc>
        <w:tc>
          <w:tcPr>
            <w:tcW w:w="1872" w:type="dxa"/>
            <w:shd w:val="clear" w:color="auto" w:fill="D9EAF7"/>
            <w:vAlign w:val="center"/>
          </w:tcPr>
          <w:p w14:paraId="0BA5CF53" w14:textId="77777777" w:rsidR="00082A62" w:rsidRPr="007E2DE2" w:rsidRDefault="008D60CE">
            <w:pPr>
              <w:spacing w:after="0" w:line="240" w:lineRule="auto"/>
              <w:rPr>
                <w:rFonts w:cs="Times New Roman"/>
                <w:sz w:val="20"/>
                <w:szCs w:val="20"/>
              </w:rPr>
            </w:pPr>
            <w:r w:rsidRPr="007E2DE2">
              <w:rPr>
                <w:rFonts w:cs="Times New Roman"/>
                <w:b/>
                <w:sz w:val="20"/>
                <w:szCs w:val="20"/>
              </w:rPr>
              <w:t>Status</w:t>
            </w:r>
          </w:p>
        </w:tc>
      </w:tr>
      <w:tr w:rsidR="00082A62" w:rsidRPr="007E2DE2" w14:paraId="7697CDE3" w14:textId="77777777">
        <w:tc>
          <w:tcPr>
            <w:tcW w:w="2340" w:type="dxa"/>
            <w:vAlign w:val="center"/>
          </w:tcPr>
          <w:p w14:paraId="30CE3564" w14:textId="77777777" w:rsidR="00082A62" w:rsidRPr="007E2DE2" w:rsidRDefault="008D60CE">
            <w:pPr>
              <w:spacing w:after="0" w:line="240" w:lineRule="auto"/>
              <w:rPr>
                <w:rFonts w:cs="Times New Roman"/>
                <w:sz w:val="20"/>
                <w:szCs w:val="20"/>
              </w:rPr>
            </w:pPr>
            <w:r w:rsidRPr="007E2DE2">
              <w:rPr>
                <w:rFonts w:cs="Times New Roman"/>
                <w:sz w:val="20"/>
                <w:szCs w:val="20"/>
              </w:rPr>
              <w:t>1</w:t>
            </w:r>
          </w:p>
        </w:tc>
        <w:tc>
          <w:tcPr>
            <w:tcW w:w="2340" w:type="dxa"/>
            <w:vAlign w:val="center"/>
          </w:tcPr>
          <w:p w14:paraId="71E30DB9" w14:textId="77777777" w:rsidR="00082A62" w:rsidRPr="007E2DE2" w:rsidRDefault="008D60CE">
            <w:pPr>
              <w:spacing w:after="0" w:line="240" w:lineRule="auto"/>
              <w:rPr>
                <w:rFonts w:cs="Times New Roman"/>
                <w:sz w:val="20"/>
                <w:szCs w:val="20"/>
              </w:rPr>
            </w:pPr>
            <w:r w:rsidRPr="007E2DE2">
              <w:rPr>
                <w:rFonts w:cs="Times New Roman"/>
                <w:sz w:val="20"/>
                <w:szCs w:val="20"/>
              </w:rPr>
              <w:t>Figure 1</w:t>
            </w:r>
          </w:p>
        </w:tc>
        <w:tc>
          <w:tcPr>
            <w:tcW w:w="2340" w:type="dxa"/>
            <w:vAlign w:val="center"/>
          </w:tcPr>
          <w:p w14:paraId="2E926E97" w14:textId="77777777" w:rsidR="00082A62" w:rsidRPr="007E2DE2" w:rsidRDefault="008D60CE">
            <w:pPr>
              <w:spacing w:after="0" w:line="240" w:lineRule="auto"/>
              <w:rPr>
                <w:rFonts w:cs="Times New Roman"/>
                <w:sz w:val="20"/>
                <w:szCs w:val="20"/>
              </w:rPr>
            </w:pPr>
            <w:r w:rsidRPr="007E2DE2">
              <w:rPr>
                <w:rFonts w:cs="Times New Roman"/>
                <w:sz w:val="20"/>
                <w:szCs w:val="20"/>
              </w:rPr>
              <w:t>Context diagram overview</w:t>
            </w:r>
          </w:p>
        </w:tc>
        <w:tc>
          <w:tcPr>
            <w:tcW w:w="2340" w:type="dxa"/>
            <w:vAlign w:val="center"/>
          </w:tcPr>
          <w:p w14:paraId="42A95E6A"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71EED424" w14:textId="77777777">
        <w:tc>
          <w:tcPr>
            <w:tcW w:w="2340" w:type="dxa"/>
            <w:vAlign w:val="center"/>
          </w:tcPr>
          <w:p w14:paraId="38C28550" w14:textId="77777777" w:rsidR="00082A62" w:rsidRPr="007E2DE2" w:rsidRDefault="008D60CE">
            <w:pPr>
              <w:spacing w:after="0" w:line="240" w:lineRule="auto"/>
              <w:rPr>
                <w:rFonts w:cs="Times New Roman"/>
                <w:sz w:val="20"/>
                <w:szCs w:val="20"/>
              </w:rPr>
            </w:pPr>
            <w:r w:rsidRPr="007E2DE2">
              <w:rPr>
                <w:rFonts w:cs="Times New Roman"/>
                <w:sz w:val="20"/>
                <w:szCs w:val="20"/>
              </w:rPr>
              <w:t>2</w:t>
            </w:r>
          </w:p>
        </w:tc>
        <w:tc>
          <w:tcPr>
            <w:tcW w:w="2340" w:type="dxa"/>
            <w:vAlign w:val="center"/>
          </w:tcPr>
          <w:p w14:paraId="19810DAE" w14:textId="77777777" w:rsidR="00082A62" w:rsidRPr="007E2DE2" w:rsidRDefault="008D60CE">
            <w:pPr>
              <w:spacing w:after="0" w:line="240" w:lineRule="auto"/>
              <w:rPr>
                <w:rFonts w:cs="Times New Roman"/>
                <w:sz w:val="20"/>
                <w:szCs w:val="20"/>
              </w:rPr>
            </w:pPr>
            <w:r w:rsidRPr="007E2DE2">
              <w:rPr>
                <w:rFonts w:cs="Times New Roman"/>
                <w:sz w:val="20"/>
                <w:szCs w:val="20"/>
              </w:rPr>
              <w:t>Figure 2</w:t>
            </w:r>
          </w:p>
        </w:tc>
        <w:tc>
          <w:tcPr>
            <w:tcW w:w="2340" w:type="dxa"/>
            <w:vAlign w:val="center"/>
          </w:tcPr>
          <w:p w14:paraId="06F687DC" w14:textId="77777777" w:rsidR="00082A62" w:rsidRPr="007E2DE2" w:rsidRDefault="008D60CE">
            <w:pPr>
              <w:spacing w:after="0" w:line="240" w:lineRule="auto"/>
              <w:rPr>
                <w:rFonts w:cs="Times New Roman"/>
                <w:sz w:val="20"/>
                <w:szCs w:val="20"/>
              </w:rPr>
            </w:pPr>
            <w:r w:rsidRPr="007E2DE2">
              <w:rPr>
                <w:rFonts w:cs="Times New Roman"/>
                <w:sz w:val="20"/>
                <w:szCs w:val="20"/>
              </w:rPr>
              <w:t>Project setup workflow</w:t>
            </w:r>
          </w:p>
        </w:tc>
        <w:tc>
          <w:tcPr>
            <w:tcW w:w="2340" w:type="dxa"/>
            <w:vAlign w:val="center"/>
          </w:tcPr>
          <w:p w14:paraId="3AC6A683"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6CCF518D" w14:textId="77777777">
        <w:tc>
          <w:tcPr>
            <w:tcW w:w="2340" w:type="dxa"/>
            <w:vAlign w:val="center"/>
          </w:tcPr>
          <w:p w14:paraId="724D6023" w14:textId="77777777" w:rsidR="00082A62" w:rsidRPr="007E2DE2" w:rsidRDefault="008D60CE">
            <w:pPr>
              <w:spacing w:after="0" w:line="240" w:lineRule="auto"/>
              <w:rPr>
                <w:rFonts w:cs="Times New Roman"/>
                <w:sz w:val="20"/>
                <w:szCs w:val="20"/>
              </w:rPr>
            </w:pPr>
            <w:r w:rsidRPr="007E2DE2">
              <w:rPr>
                <w:rFonts w:cs="Times New Roman"/>
                <w:sz w:val="20"/>
                <w:szCs w:val="20"/>
              </w:rPr>
              <w:t>3</w:t>
            </w:r>
          </w:p>
        </w:tc>
        <w:tc>
          <w:tcPr>
            <w:tcW w:w="2340" w:type="dxa"/>
            <w:vAlign w:val="center"/>
          </w:tcPr>
          <w:p w14:paraId="1D6E10AF" w14:textId="77777777" w:rsidR="00082A62" w:rsidRPr="007E2DE2" w:rsidRDefault="008D60CE">
            <w:pPr>
              <w:spacing w:after="0" w:line="240" w:lineRule="auto"/>
              <w:rPr>
                <w:rFonts w:cs="Times New Roman"/>
                <w:sz w:val="20"/>
                <w:szCs w:val="20"/>
              </w:rPr>
            </w:pPr>
            <w:r w:rsidRPr="007E2DE2">
              <w:rPr>
                <w:rFonts w:cs="Times New Roman"/>
                <w:sz w:val="20"/>
                <w:szCs w:val="20"/>
              </w:rPr>
              <w:t>Figure 3</w:t>
            </w:r>
          </w:p>
        </w:tc>
        <w:tc>
          <w:tcPr>
            <w:tcW w:w="2340" w:type="dxa"/>
            <w:vAlign w:val="center"/>
          </w:tcPr>
          <w:p w14:paraId="2282C7B1" w14:textId="77777777" w:rsidR="00082A62" w:rsidRPr="007E2DE2" w:rsidRDefault="008D60CE">
            <w:pPr>
              <w:spacing w:after="0" w:line="240" w:lineRule="auto"/>
              <w:rPr>
                <w:rFonts w:cs="Times New Roman"/>
                <w:sz w:val="20"/>
                <w:szCs w:val="20"/>
              </w:rPr>
            </w:pPr>
            <w:r w:rsidRPr="007E2DE2">
              <w:rPr>
                <w:rFonts w:cs="Times New Roman"/>
                <w:sz w:val="20"/>
                <w:szCs w:val="20"/>
              </w:rPr>
              <w:t>Requirement to delivery workflow</w:t>
            </w:r>
          </w:p>
        </w:tc>
        <w:tc>
          <w:tcPr>
            <w:tcW w:w="2340" w:type="dxa"/>
            <w:vAlign w:val="center"/>
          </w:tcPr>
          <w:p w14:paraId="0E339B09"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4BD0FDB3" w14:textId="77777777">
        <w:tc>
          <w:tcPr>
            <w:tcW w:w="2340" w:type="dxa"/>
            <w:vAlign w:val="center"/>
          </w:tcPr>
          <w:p w14:paraId="687891A5" w14:textId="77777777" w:rsidR="00082A62" w:rsidRPr="007E2DE2" w:rsidRDefault="008D60CE">
            <w:pPr>
              <w:spacing w:after="0" w:line="240" w:lineRule="auto"/>
              <w:rPr>
                <w:rFonts w:cs="Times New Roman"/>
                <w:sz w:val="20"/>
                <w:szCs w:val="20"/>
              </w:rPr>
            </w:pPr>
            <w:r w:rsidRPr="007E2DE2">
              <w:rPr>
                <w:rFonts w:cs="Times New Roman"/>
                <w:sz w:val="20"/>
                <w:szCs w:val="20"/>
              </w:rPr>
              <w:t>4</w:t>
            </w:r>
          </w:p>
        </w:tc>
        <w:tc>
          <w:tcPr>
            <w:tcW w:w="2340" w:type="dxa"/>
            <w:vAlign w:val="center"/>
          </w:tcPr>
          <w:p w14:paraId="747857DB" w14:textId="77777777" w:rsidR="00082A62" w:rsidRPr="007E2DE2" w:rsidRDefault="008D60CE">
            <w:pPr>
              <w:spacing w:after="0" w:line="240" w:lineRule="auto"/>
              <w:rPr>
                <w:rFonts w:cs="Times New Roman"/>
                <w:sz w:val="20"/>
                <w:szCs w:val="20"/>
              </w:rPr>
            </w:pPr>
            <w:r w:rsidRPr="007E2DE2">
              <w:rPr>
                <w:rFonts w:cs="Times New Roman"/>
                <w:sz w:val="20"/>
                <w:szCs w:val="20"/>
              </w:rPr>
              <w:t>Figure 4</w:t>
            </w:r>
          </w:p>
        </w:tc>
        <w:tc>
          <w:tcPr>
            <w:tcW w:w="2340" w:type="dxa"/>
            <w:vAlign w:val="center"/>
          </w:tcPr>
          <w:p w14:paraId="47CF627F" w14:textId="77777777" w:rsidR="00082A62" w:rsidRPr="007E2DE2" w:rsidRDefault="008D60CE">
            <w:pPr>
              <w:spacing w:after="0" w:line="240" w:lineRule="auto"/>
              <w:rPr>
                <w:rFonts w:cs="Times New Roman"/>
                <w:sz w:val="20"/>
                <w:szCs w:val="20"/>
              </w:rPr>
            </w:pPr>
            <w:r w:rsidRPr="007E2DE2">
              <w:rPr>
                <w:rFonts w:cs="Times New Roman"/>
                <w:sz w:val="20"/>
                <w:szCs w:val="20"/>
              </w:rPr>
              <w:t>AI and Code Insight workflow</w:t>
            </w:r>
          </w:p>
        </w:tc>
        <w:tc>
          <w:tcPr>
            <w:tcW w:w="2340" w:type="dxa"/>
            <w:vAlign w:val="center"/>
          </w:tcPr>
          <w:p w14:paraId="7A027860"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350ECADB" w14:textId="77777777">
        <w:tc>
          <w:tcPr>
            <w:tcW w:w="2340" w:type="dxa"/>
            <w:vAlign w:val="center"/>
          </w:tcPr>
          <w:p w14:paraId="2BA19B90" w14:textId="77777777" w:rsidR="00082A62" w:rsidRPr="007E2DE2" w:rsidRDefault="008D60CE">
            <w:pPr>
              <w:spacing w:after="0" w:line="240" w:lineRule="auto"/>
              <w:rPr>
                <w:rFonts w:cs="Times New Roman"/>
                <w:sz w:val="20"/>
                <w:szCs w:val="20"/>
              </w:rPr>
            </w:pPr>
            <w:r w:rsidRPr="007E2DE2">
              <w:rPr>
                <w:rFonts w:cs="Times New Roman"/>
                <w:sz w:val="20"/>
                <w:szCs w:val="20"/>
              </w:rPr>
              <w:t>5-11</w:t>
            </w:r>
          </w:p>
        </w:tc>
        <w:tc>
          <w:tcPr>
            <w:tcW w:w="2340" w:type="dxa"/>
            <w:vAlign w:val="center"/>
          </w:tcPr>
          <w:p w14:paraId="71D9AD7D" w14:textId="77777777" w:rsidR="00082A62" w:rsidRPr="007E2DE2" w:rsidRDefault="008D60CE">
            <w:pPr>
              <w:spacing w:after="0" w:line="240" w:lineRule="auto"/>
              <w:rPr>
                <w:rFonts w:cs="Times New Roman"/>
                <w:sz w:val="20"/>
                <w:szCs w:val="20"/>
              </w:rPr>
            </w:pPr>
            <w:r w:rsidRPr="007E2DE2">
              <w:rPr>
                <w:rFonts w:cs="Times New Roman"/>
                <w:sz w:val="20"/>
                <w:szCs w:val="20"/>
              </w:rPr>
              <w:t>Use Case section</w:t>
            </w:r>
          </w:p>
        </w:tc>
        <w:tc>
          <w:tcPr>
            <w:tcW w:w="2340" w:type="dxa"/>
            <w:vAlign w:val="center"/>
          </w:tcPr>
          <w:p w14:paraId="46E18DDE" w14:textId="77777777" w:rsidR="00082A62" w:rsidRPr="007E2DE2" w:rsidRDefault="008D60CE">
            <w:pPr>
              <w:spacing w:after="0" w:line="240" w:lineRule="auto"/>
              <w:rPr>
                <w:rFonts w:cs="Times New Roman"/>
                <w:sz w:val="20"/>
                <w:szCs w:val="20"/>
              </w:rPr>
            </w:pPr>
            <w:r w:rsidRPr="007E2DE2">
              <w:rPr>
                <w:rFonts w:cs="Times New Roman"/>
                <w:sz w:val="20"/>
                <w:szCs w:val="20"/>
              </w:rPr>
              <w:t>Use case diagrams for each module</w:t>
            </w:r>
          </w:p>
        </w:tc>
        <w:tc>
          <w:tcPr>
            <w:tcW w:w="2340" w:type="dxa"/>
            <w:vAlign w:val="center"/>
          </w:tcPr>
          <w:p w14:paraId="560C686C"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525FC65C" w14:textId="77777777">
        <w:tc>
          <w:tcPr>
            <w:tcW w:w="2340" w:type="dxa"/>
            <w:vAlign w:val="center"/>
          </w:tcPr>
          <w:p w14:paraId="13890250" w14:textId="77777777" w:rsidR="00082A62" w:rsidRPr="007E2DE2" w:rsidRDefault="008D60CE">
            <w:pPr>
              <w:spacing w:after="0" w:line="240" w:lineRule="auto"/>
              <w:rPr>
                <w:rFonts w:cs="Times New Roman"/>
                <w:sz w:val="20"/>
                <w:szCs w:val="20"/>
              </w:rPr>
            </w:pPr>
            <w:r w:rsidRPr="007E2DE2">
              <w:rPr>
                <w:rFonts w:cs="Times New Roman"/>
                <w:sz w:val="20"/>
                <w:szCs w:val="20"/>
              </w:rPr>
              <w:t>12-15</w:t>
            </w:r>
          </w:p>
        </w:tc>
        <w:tc>
          <w:tcPr>
            <w:tcW w:w="2340" w:type="dxa"/>
            <w:vAlign w:val="center"/>
          </w:tcPr>
          <w:p w14:paraId="0A2A66DF" w14:textId="77777777" w:rsidR="00082A62" w:rsidRPr="007E2DE2" w:rsidRDefault="008D60CE">
            <w:pPr>
              <w:spacing w:after="0" w:line="240" w:lineRule="auto"/>
              <w:rPr>
                <w:rFonts w:cs="Times New Roman"/>
                <w:sz w:val="20"/>
                <w:szCs w:val="20"/>
              </w:rPr>
            </w:pPr>
            <w:r w:rsidRPr="007E2DE2">
              <w:rPr>
                <w:rFonts w:cs="Times New Roman"/>
                <w:sz w:val="20"/>
                <w:szCs w:val="20"/>
              </w:rPr>
              <w:t>Screen Flow section</w:t>
            </w:r>
          </w:p>
        </w:tc>
        <w:tc>
          <w:tcPr>
            <w:tcW w:w="2340" w:type="dxa"/>
            <w:vAlign w:val="center"/>
          </w:tcPr>
          <w:p w14:paraId="17B92825" w14:textId="77777777" w:rsidR="00082A62" w:rsidRPr="007E2DE2" w:rsidRDefault="008D60CE">
            <w:pPr>
              <w:spacing w:after="0" w:line="240" w:lineRule="auto"/>
              <w:rPr>
                <w:rFonts w:cs="Times New Roman"/>
                <w:sz w:val="20"/>
                <w:szCs w:val="20"/>
              </w:rPr>
            </w:pPr>
            <w:r w:rsidRPr="007E2DE2">
              <w:rPr>
                <w:rFonts w:cs="Times New Roman"/>
                <w:sz w:val="20"/>
                <w:szCs w:val="20"/>
              </w:rPr>
              <w:t>Screen flow diagrams for Guest/Leader/Member/Mentor</w:t>
            </w:r>
          </w:p>
        </w:tc>
        <w:tc>
          <w:tcPr>
            <w:tcW w:w="2340" w:type="dxa"/>
            <w:vAlign w:val="center"/>
          </w:tcPr>
          <w:p w14:paraId="3545D095"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32CE391F" w14:textId="77777777">
        <w:tc>
          <w:tcPr>
            <w:tcW w:w="2340" w:type="dxa"/>
            <w:vAlign w:val="center"/>
          </w:tcPr>
          <w:p w14:paraId="3F499648" w14:textId="77777777" w:rsidR="00082A62" w:rsidRPr="007E2DE2" w:rsidRDefault="008D60CE">
            <w:pPr>
              <w:spacing w:after="0" w:line="240" w:lineRule="auto"/>
              <w:rPr>
                <w:rFonts w:cs="Times New Roman"/>
                <w:sz w:val="20"/>
                <w:szCs w:val="20"/>
              </w:rPr>
            </w:pPr>
            <w:r w:rsidRPr="007E2DE2">
              <w:rPr>
                <w:rFonts w:cs="Times New Roman"/>
                <w:sz w:val="20"/>
                <w:szCs w:val="20"/>
              </w:rPr>
              <w:t>16</w:t>
            </w:r>
          </w:p>
        </w:tc>
        <w:tc>
          <w:tcPr>
            <w:tcW w:w="2340" w:type="dxa"/>
            <w:vAlign w:val="center"/>
          </w:tcPr>
          <w:p w14:paraId="0517205A" w14:textId="77777777" w:rsidR="00082A62" w:rsidRPr="007E2DE2" w:rsidRDefault="008D60CE">
            <w:pPr>
              <w:spacing w:after="0" w:line="240" w:lineRule="auto"/>
              <w:rPr>
                <w:rFonts w:cs="Times New Roman"/>
                <w:sz w:val="20"/>
                <w:szCs w:val="20"/>
              </w:rPr>
            </w:pPr>
            <w:r w:rsidRPr="007E2DE2">
              <w:rPr>
                <w:rFonts w:cs="Times New Roman"/>
                <w:sz w:val="20"/>
                <w:szCs w:val="20"/>
              </w:rPr>
              <w:t>ERD section</w:t>
            </w:r>
          </w:p>
        </w:tc>
        <w:tc>
          <w:tcPr>
            <w:tcW w:w="2340" w:type="dxa"/>
            <w:vAlign w:val="center"/>
          </w:tcPr>
          <w:p w14:paraId="6340C827" w14:textId="77777777" w:rsidR="00082A62" w:rsidRPr="007E2DE2" w:rsidRDefault="008D60CE">
            <w:pPr>
              <w:spacing w:after="0" w:line="240" w:lineRule="auto"/>
              <w:rPr>
                <w:rFonts w:cs="Times New Roman"/>
                <w:sz w:val="20"/>
                <w:szCs w:val="20"/>
              </w:rPr>
            </w:pPr>
            <w:r w:rsidRPr="007E2DE2">
              <w:rPr>
                <w:rFonts w:cs="Times New Roman"/>
                <w:sz w:val="20"/>
                <w:szCs w:val="20"/>
              </w:rPr>
              <w:t>Entity Relationship Diagram from database</w:t>
            </w:r>
          </w:p>
        </w:tc>
        <w:tc>
          <w:tcPr>
            <w:tcW w:w="2340" w:type="dxa"/>
            <w:vAlign w:val="center"/>
          </w:tcPr>
          <w:p w14:paraId="474B677E" w14:textId="77777777" w:rsidR="00082A62" w:rsidRPr="007E2DE2" w:rsidRDefault="008D60CE">
            <w:pPr>
              <w:spacing w:after="0" w:line="240" w:lineRule="auto"/>
              <w:rPr>
                <w:rFonts w:cs="Times New Roman"/>
                <w:sz w:val="20"/>
                <w:szCs w:val="20"/>
              </w:rPr>
            </w:pPr>
            <w:r w:rsidRPr="007E2DE2">
              <w:rPr>
                <w:rFonts w:cs="Times New Roman"/>
                <w:sz w:val="20"/>
                <w:szCs w:val="20"/>
              </w:rPr>
              <w:t>Need user-provided image</w:t>
            </w:r>
          </w:p>
        </w:tc>
      </w:tr>
      <w:tr w:rsidR="00082A62" w:rsidRPr="007E2DE2" w14:paraId="40F18E3E" w14:textId="77777777">
        <w:tc>
          <w:tcPr>
            <w:tcW w:w="2340" w:type="dxa"/>
            <w:vAlign w:val="center"/>
          </w:tcPr>
          <w:p w14:paraId="2C7226C4" w14:textId="77777777" w:rsidR="00082A62" w:rsidRPr="007E2DE2" w:rsidRDefault="008D60CE">
            <w:pPr>
              <w:spacing w:after="0" w:line="240" w:lineRule="auto"/>
              <w:rPr>
                <w:rFonts w:cs="Times New Roman"/>
                <w:sz w:val="20"/>
                <w:szCs w:val="20"/>
              </w:rPr>
            </w:pPr>
            <w:r w:rsidRPr="007E2DE2">
              <w:rPr>
                <w:rFonts w:cs="Times New Roman"/>
                <w:sz w:val="20"/>
                <w:szCs w:val="20"/>
              </w:rPr>
              <w:t>17+</w:t>
            </w:r>
          </w:p>
        </w:tc>
        <w:tc>
          <w:tcPr>
            <w:tcW w:w="2340" w:type="dxa"/>
            <w:vAlign w:val="center"/>
          </w:tcPr>
          <w:p w14:paraId="3245F223" w14:textId="77777777" w:rsidR="00082A62" w:rsidRPr="007E2DE2" w:rsidRDefault="008D60CE">
            <w:pPr>
              <w:spacing w:after="0" w:line="240" w:lineRule="auto"/>
              <w:rPr>
                <w:rFonts w:cs="Times New Roman"/>
                <w:sz w:val="20"/>
                <w:szCs w:val="20"/>
              </w:rPr>
            </w:pPr>
            <w:r w:rsidRPr="007E2DE2">
              <w:rPr>
                <w:rFonts w:cs="Times New Roman"/>
                <w:sz w:val="20"/>
                <w:szCs w:val="20"/>
              </w:rPr>
              <w:t>Functional sections</w:t>
            </w:r>
          </w:p>
        </w:tc>
        <w:tc>
          <w:tcPr>
            <w:tcW w:w="2340" w:type="dxa"/>
            <w:vAlign w:val="center"/>
          </w:tcPr>
          <w:p w14:paraId="406706C0" w14:textId="77777777" w:rsidR="00082A62" w:rsidRPr="007E2DE2" w:rsidRDefault="008D60CE">
            <w:pPr>
              <w:spacing w:after="0" w:line="240" w:lineRule="auto"/>
              <w:rPr>
                <w:rFonts w:cs="Times New Roman"/>
                <w:sz w:val="20"/>
                <w:szCs w:val="20"/>
              </w:rPr>
            </w:pPr>
            <w:r w:rsidRPr="007E2DE2">
              <w:rPr>
                <w:rFonts w:cs="Times New Roman"/>
                <w:sz w:val="20"/>
                <w:szCs w:val="20"/>
              </w:rPr>
              <w:t>Screenshots of real UI pages</w:t>
            </w:r>
          </w:p>
        </w:tc>
        <w:tc>
          <w:tcPr>
            <w:tcW w:w="2340" w:type="dxa"/>
            <w:vAlign w:val="center"/>
          </w:tcPr>
          <w:p w14:paraId="4B7ACC04" w14:textId="77777777" w:rsidR="00082A62" w:rsidRPr="007E2DE2" w:rsidRDefault="008D60CE">
            <w:pPr>
              <w:spacing w:after="0" w:line="240" w:lineRule="auto"/>
              <w:rPr>
                <w:rFonts w:cs="Times New Roman"/>
                <w:sz w:val="20"/>
                <w:szCs w:val="20"/>
              </w:rPr>
            </w:pPr>
            <w:r w:rsidRPr="007E2DE2">
              <w:rPr>
                <w:rFonts w:cs="Times New Roman"/>
                <w:sz w:val="20"/>
                <w:szCs w:val="20"/>
              </w:rPr>
              <w:t>Optional but recommended for final submission</w:t>
            </w:r>
          </w:p>
        </w:tc>
      </w:tr>
    </w:tbl>
    <w:p w14:paraId="0DEAC3BB" w14:textId="77777777" w:rsidR="00082A62" w:rsidRPr="007E2DE2" w:rsidRDefault="00082A62">
      <w:pPr>
        <w:spacing w:after="40"/>
        <w:rPr>
          <w:rFonts w:cs="Times New Roman"/>
          <w:sz w:val="20"/>
          <w:szCs w:val="20"/>
        </w:rPr>
      </w:pPr>
    </w:p>
    <w:p w14:paraId="0263A34C" w14:textId="77777777" w:rsidR="00082A62" w:rsidRPr="007E2DE2" w:rsidRDefault="008D60CE">
      <w:pPr>
        <w:spacing w:after="120"/>
        <w:rPr>
          <w:rFonts w:cs="Times New Roman"/>
          <w:sz w:val="20"/>
          <w:szCs w:val="20"/>
        </w:rPr>
      </w:pPr>
      <w:r w:rsidRPr="007E2DE2">
        <w:rPr>
          <w:rFonts w:cs="Times New Roman"/>
          <w:i/>
          <w:sz w:val="20"/>
          <w:szCs w:val="20"/>
        </w:rPr>
        <w:t xml:space="preserve">Parts that may be marked as partial demo if not configured on the local machine: GitHub OAuth/webhook, AI provider API key, Kafka runtime, </w:t>
      </w:r>
      <w:proofErr w:type="spellStart"/>
      <w:r w:rsidRPr="007E2DE2">
        <w:rPr>
          <w:rFonts w:cs="Times New Roman"/>
          <w:i/>
          <w:sz w:val="20"/>
          <w:szCs w:val="20"/>
        </w:rPr>
        <w:t>Cloudinary</w:t>
      </w:r>
      <w:proofErr w:type="spellEnd"/>
      <w:r w:rsidRPr="007E2DE2">
        <w:rPr>
          <w:rFonts w:cs="Times New Roman"/>
          <w:i/>
          <w:sz w:val="20"/>
          <w:szCs w:val="20"/>
        </w:rPr>
        <w:t xml:space="preserve"> credentials, and automated Playwright execution service.</w:t>
      </w:r>
    </w:p>
    <w:sectPr w:rsidR="00082A62" w:rsidRPr="007E2DE2" w:rsidSect="00C07DA4">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DA198" w14:textId="77777777" w:rsidR="000A1733" w:rsidRDefault="000A1733">
      <w:pPr>
        <w:spacing w:line="240" w:lineRule="auto"/>
      </w:pPr>
      <w:r>
        <w:separator/>
      </w:r>
    </w:p>
  </w:endnote>
  <w:endnote w:type="continuationSeparator" w:id="0">
    <w:p w14:paraId="3110FB51" w14:textId="77777777" w:rsidR="000A1733" w:rsidRDefault="000A1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JP">
    <w:panose1 w:val="020B0200000000000000"/>
    <w:charset w:val="80"/>
    <w:family w:val="swiss"/>
    <w:pitch w:val="variable"/>
    <w:sig w:usb0="20000287" w:usb1="2ADF3C10" w:usb2="00000016" w:usb3="00000000" w:csb0="00060107"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2922187"/>
      <w:docPartObj>
        <w:docPartGallery w:val="Page Numbers (Bottom of Page)"/>
        <w:docPartUnique/>
      </w:docPartObj>
    </w:sdtPr>
    <w:sdtEndPr/>
    <w:sdtContent>
      <w:p w14:paraId="19D032A8" w14:textId="5ED46B47" w:rsidR="00C07DA4" w:rsidRDefault="00C07DA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A417E7A" w14:textId="77777777" w:rsidR="00AF1C6A" w:rsidRDefault="00AF1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B2388" w14:textId="77777777" w:rsidR="000A1733" w:rsidRDefault="000A1733">
      <w:pPr>
        <w:spacing w:after="0"/>
      </w:pPr>
      <w:r>
        <w:separator/>
      </w:r>
    </w:p>
  </w:footnote>
  <w:footnote w:type="continuationSeparator" w:id="0">
    <w:p w14:paraId="23D6DFDC" w14:textId="77777777" w:rsidR="000A1733" w:rsidRDefault="000A17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27"/>
    <w:rsid w:val="00025FB1"/>
    <w:rsid w:val="00034616"/>
    <w:rsid w:val="0006063C"/>
    <w:rsid w:val="00082A62"/>
    <w:rsid w:val="000A1733"/>
    <w:rsid w:val="000A22EB"/>
    <w:rsid w:val="0015074B"/>
    <w:rsid w:val="001728FC"/>
    <w:rsid w:val="002777FC"/>
    <w:rsid w:val="0029639D"/>
    <w:rsid w:val="002A42A5"/>
    <w:rsid w:val="00326F90"/>
    <w:rsid w:val="00333CA1"/>
    <w:rsid w:val="003A07B3"/>
    <w:rsid w:val="00521BB9"/>
    <w:rsid w:val="006B4DD7"/>
    <w:rsid w:val="00716AA4"/>
    <w:rsid w:val="00740EBD"/>
    <w:rsid w:val="007B1769"/>
    <w:rsid w:val="007C2228"/>
    <w:rsid w:val="007E2DE2"/>
    <w:rsid w:val="008D60CE"/>
    <w:rsid w:val="00911807"/>
    <w:rsid w:val="009E099C"/>
    <w:rsid w:val="00A26771"/>
    <w:rsid w:val="00A90BBE"/>
    <w:rsid w:val="00AA1D8D"/>
    <w:rsid w:val="00AC35A5"/>
    <w:rsid w:val="00AF1C6A"/>
    <w:rsid w:val="00AF3173"/>
    <w:rsid w:val="00B47730"/>
    <w:rsid w:val="00C07DA4"/>
    <w:rsid w:val="00C62C15"/>
    <w:rsid w:val="00CB0664"/>
    <w:rsid w:val="00D025AC"/>
    <w:rsid w:val="00DD1188"/>
    <w:rsid w:val="00DF6560"/>
    <w:rsid w:val="00E94D69"/>
    <w:rsid w:val="00EB4413"/>
    <w:rsid w:val="00EE1CE1"/>
    <w:rsid w:val="00F65717"/>
    <w:rsid w:val="00FC693F"/>
    <w:rsid w:val="2C0C5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78732"/>
  <w14:defaultImageDpi w14:val="300"/>
  <w15:docId w15:val="{698FA7E9-18E4-4DDB-82B5-4EC37AF8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2A5"/>
    <w:pPr>
      <w:spacing w:after="200" w:line="276" w:lineRule="auto"/>
    </w:pPr>
    <w:rPr>
      <w:rFonts w:eastAsiaTheme="minorEastAsia" w:cstheme="minorBidi"/>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HEI">
    <w:name w:val="HEI"/>
    <w:basedOn w:val="Normal"/>
    <w:qFormat/>
    <w:rsid w:val="006B4DD7"/>
    <w:pPr>
      <w:spacing w:after="80"/>
      <w:outlineLvl w:val="0"/>
    </w:pPr>
    <w:rPr>
      <w:b/>
      <w:sz w:val="28"/>
    </w:rPr>
  </w:style>
  <w:style w:type="paragraph" w:customStyle="1" w:styleId="HE1">
    <w:name w:val="HE1"/>
    <w:basedOn w:val="Normal"/>
    <w:qFormat/>
    <w:rsid w:val="006B4DD7"/>
    <w:pPr>
      <w:spacing w:after="80"/>
      <w:outlineLvl w:val="1"/>
    </w:pPr>
    <w:rPr>
      <w:b/>
      <w:sz w:val="26"/>
    </w:rPr>
  </w:style>
  <w:style w:type="paragraph" w:customStyle="1" w:styleId="HE11">
    <w:name w:val="HE1.1"/>
    <w:basedOn w:val="Normal"/>
    <w:qFormat/>
    <w:rsid w:val="006B4DD7"/>
    <w:pPr>
      <w:spacing w:after="80"/>
      <w:outlineLvl w:val="2"/>
    </w:pPr>
    <w:rPr>
      <w:b/>
      <w:sz w:val="24"/>
    </w:rPr>
  </w:style>
  <w:style w:type="paragraph" w:customStyle="1" w:styleId="HE111">
    <w:name w:val="HE1.1.1"/>
    <w:basedOn w:val="Normal"/>
    <w:qFormat/>
    <w:rsid w:val="006B4DD7"/>
    <w:pPr>
      <w:spacing w:after="80"/>
      <w:outlineLvl w:val="3"/>
    </w:pPr>
    <w:rPr>
      <w:b/>
    </w:rPr>
  </w:style>
  <w:style w:type="paragraph" w:customStyle="1" w:styleId="HE1111">
    <w:name w:val="HE1.1.1.1"/>
    <w:basedOn w:val="HE111"/>
    <w:qFormat/>
    <w:rsid w:val="006B4DD7"/>
  </w:style>
  <w:style w:type="paragraph" w:styleId="TOC1">
    <w:name w:val="toc 1"/>
    <w:basedOn w:val="Normal"/>
    <w:next w:val="Normal"/>
    <w:autoRedefine/>
    <w:uiPriority w:val="39"/>
    <w:unhideWhenUsed/>
    <w:rsid w:val="006B4DD7"/>
    <w:pPr>
      <w:spacing w:after="100"/>
    </w:pPr>
  </w:style>
  <w:style w:type="paragraph" w:styleId="TOC2">
    <w:name w:val="toc 2"/>
    <w:basedOn w:val="Normal"/>
    <w:next w:val="Normal"/>
    <w:autoRedefine/>
    <w:uiPriority w:val="39"/>
    <w:unhideWhenUsed/>
    <w:rsid w:val="006B4DD7"/>
    <w:pPr>
      <w:spacing w:after="100"/>
      <w:ind w:left="220"/>
    </w:pPr>
  </w:style>
  <w:style w:type="paragraph" w:styleId="TOC3">
    <w:name w:val="toc 3"/>
    <w:basedOn w:val="Normal"/>
    <w:next w:val="Normal"/>
    <w:autoRedefine/>
    <w:uiPriority w:val="39"/>
    <w:unhideWhenUsed/>
    <w:rsid w:val="006B4DD7"/>
    <w:pPr>
      <w:spacing w:after="100"/>
      <w:ind w:left="440"/>
    </w:pPr>
  </w:style>
  <w:style w:type="paragraph" w:styleId="TOC4">
    <w:name w:val="toc 4"/>
    <w:basedOn w:val="Normal"/>
    <w:next w:val="Normal"/>
    <w:autoRedefine/>
    <w:uiPriority w:val="39"/>
    <w:unhideWhenUsed/>
    <w:rsid w:val="006B4DD7"/>
    <w:pPr>
      <w:spacing w:after="100"/>
      <w:ind w:left="660"/>
    </w:pPr>
  </w:style>
  <w:style w:type="paragraph" w:styleId="TOC5">
    <w:name w:val="toc 5"/>
    <w:basedOn w:val="Normal"/>
    <w:next w:val="Normal"/>
    <w:autoRedefine/>
    <w:uiPriority w:val="39"/>
    <w:unhideWhenUsed/>
    <w:rsid w:val="006B4DD7"/>
    <w:pPr>
      <w:spacing w:after="100"/>
      <w:ind w:left="880"/>
    </w:pPr>
  </w:style>
  <w:style w:type="character" w:styleId="Hyperlink">
    <w:name w:val="Hyperlink"/>
    <w:basedOn w:val="DefaultParagraphFont"/>
    <w:uiPriority w:val="99"/>
    <w:unhideWhenUsed/>
    <w:rsid w:val="000A22EB"/>
    <w:rPr>
      <w:color w:val="0000FF" w:themeColor="hyperlink"/>
      <w:u w:val="single"/>
    </w:rPr>
  </w:style>
  <w:style w:type="paragraph" w:styleId="TableofFigures">
    <w:name w:val="table of figures"/>
    <w:basedOn w:val="Normal"/>
    <w:next w:val="Normal"/>
    <w:uiPriority w:val="99"/>
    <w:unhideWhenUsed/>
    <w:rsid w:val="000A22EB"/>
    <w:pPr>
      <w:spacing w:after="0"/>
    </w:pPr>
  </w:style>
  <w:style w:type="paragraph" w:customStyle="1" w:styleId="Style1">
    <w:name w:val="Style1"/>
    <w:basedOn w:val="Normal"/>
    <w:qFormat/>
    <w:rsid w:val="00EB4413"/>
    <w:pPr>
      <w:spacing w:line="240" w:lineRule="auto"/>
      <w:jc w:val="center"/>
    </w:pPr>
    <w:rPr>
      <w:rFonts w:cs="Times New Roman"/>
      <w:b/>
      <w:sz w:val="20"/>
      <w:szCs w:val="20"/>
    </w:rPr>
  </w:style>
  <w:style w:type="paragraph" w:customStyle="1" w:styleId="Style2">
    <w:name w:val="Style2"/>
    <w:basedOn w:val="Style1"/>
    <w:qFormat/>
    <w:rsid w:val="00EB4413"/>
    <w:pPr>
      <w:spacing w:line="14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23639">
      <w:bodyDiv w:val="1"/>
      <w:marLeft w:val="0"/>
      <w:marRight w:val="0"/>
      <w:marTop w:val="0"/>
      <w:marBottom w:val="0"/>
      <w:divBdr>
        <w:top w:val="none" w:sz="0" w:space="0" w:color="auto"/>
        <w:left w:val="none" w:sz="0" w:space="0" w:color="auto"/>
        <w:bottom w:val="none" w:sz="0" w:space="0" w:color="auto"/>
        <w:right w:val="none" w:sz="0" w:space="0" w:color="auto"/>
      </w:divBdr>
    </w:div>
    <w:div w:id="925303738">
      <w:bodyDiv w:val="1"/>
      <w:marLeft w:val="0"/>
      <w:marRight w:val="0"/>
      <w:marTop w:val="0"/>
      <w:marBottom w:val="0"/>
      <w:divBdr>
        <w:top w:val="none" w:sz="0" w:space="0" w:color="auto"/>
        <w:left w:val="none" w:sz="0" w:space="0" w:color="auto"/>
        <w:bottom w:val="none" w:sz="0" w:space="0" w:color="auto"/>
        <w:right w:val="none" w:sz="0" w:space="0" w:color="auto"/>
      </w:divBdr>
      <w:divsChild>
        <w:div w:id="1883591995">
          <w:marLeft w:val="0"/>
          <w:marRight w:val="0"/>
          <w:marTop w:val="0"/>
          <w:marBottom w:val="0"/>
          <w:divBdr>
            <w:top w:val="none" w:sz="0" w:space="0" w:color="auto"/>
            <w:left w:val="none" w:sz="0" w:space="0" w:color="auto"/>
            <w:bottom w:val="none" w:sz="0" w:space="0" w:color="auto"/>
            <w:right w:val="none" w:sz="0" w:space="0" w:color="auto"/>
          </w:divBdr>
          <w:divsChild>
            <w:div w:id="934287888">
              <w:marLeft w:val="750"/>
              <w:marRight w:val="0"/>
              <w:marTop w:val="0"/>
              <w:marBottom w:val="0"/>
              <w:divBdr>
                <w:top w:val="none" w:sz="0" w:space="0" w:color="auto"/>
                <w:left w:val="none" w:sz="0" w:space="0" w:color="auto"/>
                <w:bottom w:val="none" w:sz="0" w:space="0" w:color="auto"/>
                <w:right w:val="none" w:sz="0" w:space="0" w:color="auto"/>
              </w:divBdr>
              <w:divsChild>
                <w:div w:id="1813250253">
                  <w:marLeft w:val="0"/>
                  <w:marRight w:val="0"/>
                  <w:marTop w:val="0"/>
                  <w:marBottom w:val="0"/>
                  <w:divBdr>
                    <w:top w:val="none" w:sz="0" w:space="0" w:color="auto"/>
                    <w:left w:val="none" w:sz="0" w:space="0" w:color="auto"/>
                    <w:bottom w:val="none" w:sz="0" w:space="0" w:color="auto"/>
                    <w:right w:val="none" w:sz="0" w:space="0" w:color="auto"/>
                  </w:divBdr>
                  <w:divsChild>
                    <w:div w:id="933706188">
                      <w:marLeft w:val="0"/>
                      <w:marRight w:val="0"/>
                      <w:marTop w:val="0"/>
                      <w:marBottom w:val="0"/>
                      <w:divBdr>
                        <w:top w:val="none" w:sz="0" w:space="0" w:color="auto"/>
                        <w:left w:val="none" w:sz="0" w:space="0" w:color="auto"/>
                        <w:bottom w:val="none" w:sz="0" w:space="0" w:color="auto"/>
                        <w:right w:val="none" w:sz="0" w:space="0" w:color="auto"/>
                      </w:divBdr>
                      <w:divsChild>
                        <w:div w:id="287585672">
                          <w:marLeft w:val="0"/>
                          <w:marRight w:val="0"/>
                          <w:marTop w:val="0"/>
                          <w:marBottom w:val="0"/>
                          <w:divBdr>
                            <w:top w:val="none" w:sz="0" w:space="0" w:color="auto"/>
                            <w:left w:val="none" w:sz="0" w:space="0" w:color="auto"/>
                            <w:bottom w:val="none" w:sz="0" w:space="0" w:color="auto"/>
                            <w:right w:val="none" w:sz="0" w:space="0" w:color="auto"/>
                          </w:divBdr>
                          <w:divsChild>
                            <w:div w:id="1715882029">
                              <w:marLeft w:val="0"/>
                              <w:marRight w:val="0"/>
                              <w:marTop w:val="0"/>
                              <w:marBottom w:val="0"/>
                              <w:divBdr>
                                <w:top w:val="none" w:sz="0" w:space="0" w:color="auto"/>
                                <w:left w:val="none" w:sz="0" w:space="0" w:color="auto"/>
                                <w:bottom w:val="none" w:sz="0" w:space="0" w:color="auto"/>
                                <w:right w:val="none" w:sz="0" w:space="0" w:color="auto"/>
                              </w:divBdr>
                              <w:divsChild>
                                <w:div w:id="710031553">
                                  <w:marLeft w:val="0"/>
                                  <w:marRight w:val="0"/>
                                  <w:marTop w:val="0"/>
                                  <w:marBottom w:val="0"/>
                                  <w:divBdr>
                                    <w:top w:val="none" w:sz="0" w:space="0" w:color="auto"/>
                                    <w:left w:val="none" w:sz="0" w:space="0" w:color="auto"/>
                                    <w:bottom w:val="none" w:sz="0" w:space="0" w:color="auto"/>
                                    <w:right w:val="none" w:sz="0" w:space="0" w:color="auto"/>
                                  </w:divBdr>
                                  <w:divsChild>
                                    <w:div w:id="914044973">
                                      <w:marLeft w:val="0"/>
                                      <w:marRight w:val="0"/>
                                      <w:marTop w:val="0"/>
                                      <w:marBottom w:val="0"/>
                                      <w:divBdr>
                                        <w:top w:val="none" w:sz="0" w:space="0" w:color="auto"/>
                                        <w:left w:val="none" w:sz="0" w:space="0" w:color="auto"/>
                                        <w:bottom w:val="none" w:sz="0" w:space="0" w:color="auto"/>
                                        <w:right w:val="none" w:sz="0" w:space="0" w:color="auto"/>
                                      </w:divBdr>
                                      <w:divsChild>
                                        <w:div w:id="351226426">
                                          <w:marLeft w:val="0"/>
                                          <w:marRight w:val="0"/>
                                          <w:marTop w:val="0"/>
                                          <w:marBottom w:val="0"/>
                                          <w:divBdr>
                                            <w:top w:val="none" w:sz="0" w:space="0" w:color="auto"/>
                                            <w:left w:val="none" w:sz="0" w:space="0" w:color="auto"/>
                                            <w:bottom w:val="none" w:sz="0" w:space="0" w:color="auto"/>
                                            <w:right w:val="none" w:sz="0" w:space="0" w:color="auto"/>
                                          </w:divBdr>
                                          <w:divsChild>
                                            <w:div w:id="1551264055">
                                              <w:marLeft w:val="0"/>
                                              <w:marRight w:val="0"/>
                                              <w:marTop w:val="0"/>
                                              <w:marBottom w:val="0"/>
                                              <w:divBdr>
                                                <w:top w:val="none" w:sz="0" w:space="0" w:color="auto"/>
                                                <w:left w:val="none" w:sz="0" w:space="0" w:color="auto"/>
                                                <w:bottom w:val="none" w:sz="0" w:space="0" w:color="auto"/>
                                                <w:right w:val="none" w:sz="0" w:space="0" w:color="auto"/>
                                              </w:divBdr>
                                              <w:divsChild>
                                                <w:div w:id="1125778965">
                                                  <w:marLeft w:val="0"/>
                                                  <w:marRight w:val="0"/>
                                                  <w:marTop w:val="0"/>
                                                  <w:marBottom w:val="0"/>
                                                  <w:divBdr>
                                                    <w:top w:val="none" w:sz="0" w:space="0" w:color="auto"/>
                                                    <w:left w:val="none" w:sz="0" w:space="0" w:color="auto"/>
                                                    <w:bottom w:val="none" w:sz="0" w:space="0" w:color="auto"/>
                                                    <w:right w:val="none" w:sz="0" w:space="0" w:color="auto"/>
                                                  </w:divBdr>
                                                  <w:divsChild>
                                                    <w:div w:id="19064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175231">
                                          <w:marLeft w:val="0"/>
                                          <w:marRight w:val="0"/>
                                          <w:marTop w:val="60"/>
                                          <w:marBottom w:val="0"/>
                                          <w:divBdr>
                                            <w:top w:val="none" w:sz="0" w:space="0" w:color="auto"/>
                                            <w:left w:val="none" w:sz="0" w:space="0" w:color="auto"/>
                                            <w:bottom w:val="none" w:sz="0" w:space="0" w:color="auto"/>
                                            <w:right w:val="none" w:sz="0" w:space="0" w:color="auto"/>
                                          </w:divBdr>
                                        </w:div>
                                        <w:div w:id="1171333487">
                                          <w:marLeft w:val="0"/>
                                          <w:marRight w:val="0"/>
                                          <w:marTop w:val="0"/>
                                          <w:marBottom w:val="0"/>
                                          <w:divBdr>
                                            <w:top w:val="none" w:sz="0" w:space="0" w:color="auto"/>
                                            <w:left w:val="none" w:sz="0" w:space="0" w:color="auto"/>
                                            <w:bottom w:val="none" w:sz="0" w:space="0" w:color="auto"/>
                                            <w:right w:val="none" w:sz="0" w:space="0" w:color="auto"/>
                                          </w:divBdr>
                                          <w:divsChild>
                                            <w:div w:id="2005430248">
                                              <w:marLeft w:val="0"/>
                                              <w:marRight w:val="60"/>
                                              <w:marTop w:val="0"/>
                                              <w:marBottom w:val="0"/>
                                              <w:divBdr>
                                                <w:top w:val="none" w:sz="0" w:space="0" w:color="auto"/>
                                                <w:left w:val="none" w:sz="0" w:space="0" w:color="auto"/>
                                                <w:bottom w:val="none" w:sz="0" w:space="0" w:color="auto"/>
                                                <w:right w:val="none" w:sz="0" w:space="0" w:color="auto"/>
                                              </w:divBdr>
                                              <w:divsChild>
                                                <w:div w:id="1144809826">
                                                  <w:marLeft w:val="0"/>
                                                  <w:marRight w:val="0"/>
                                                  <w:marTop w:val="100"/>
                                                  <w:marBottom w:val="100"/>
                                                  <w:divBdr>
                                                    <w:top w:val="none" w:sz="0" w:space="0" w:color="auto"/>
                                                    <w:left w:val="none" w:sz="0" w:space="0" w:color="auto"/>
                                                    <w:bottom w:val="none" w:sz="0" w:space="0" w:color="auto"/>
                                                    <w:right w:val="none" w:sz="0" w:space="0" w:color="auto"/>
                                                  </w:divBdr>
                                                  <w:divsChild>
                                                    <w:div w:id="472337648">
                                                      <w:marLeft w:val="0"/>
                                                      <w:marRight w:val="0"/>
                                                      <w:marTop w:val="0"/>
                                                      <w:marBottom w:val="0"/>
                                                      <w:divBdr>
                                                        <w:top w:val="none" w:sz="0" w:space="0" w:color="auto"/>
                                                        <w:left w:val="none" w:sz="0" w:space="0" w:color="auto"/>
                                                        <w:bottom w:val="none" w:sz="0" w:space="0" w:color="auto"/>
                                                        <w:right w:val="none" w:sz="0" w:space="0" w:color="auto"/>
                                                      </w:divBdr>
                                                    </w:div>
                                                  </w:divsChild>
                                                </w:div>
                                                <w:div w:id="248344790">
                                                  <w:marLeft w:val="60"/>
                                                  <w:marRight w:val="0"/>
                                                  <w:marTop w:val="0"/>
                                                  <w:marBottom w:val="30"/>
                                                  <w:divBdr>
                                                    <w:top w:val="none" w:sz="0" w:space="0" w:color="auto"/>
                                                    <w:left w:val="none" w:sz="0" w:space="0" w:color="auto"/>
                                                    <w:bottom w:val="none" w:sz="0" w:space="0" w:color="auto"/>
                                                    <w:right w:val="none" w:sz="0" w:space="0" w:color="auto"/>
                                                  </w:divBdr>
                                                </w:div>
                                              </w:divsChild>
                                            </w:div>
                                            <w:div w:id="785657541">
                                              <w:marLeft w:val="0"/>
                                              <w:marRight w:val="0"/>
                                              <w:marTop w:val="0"/>
                                              <w:marBottom w:val="0"/>
                                              <w:divBdr>
                                                <w:top w:val="none" w:sz="0" w:space="0" w:color="auto"/>
                                                <w:left w:val="none" w:sz="0" w:space="0" w:color="auto"/>
                                                <w:bottom w:val="none" w:sz="0" w:space="0" w:color="auto"/>
                                                <w:right w:val="none" w:sz="0" w:space="0" w:color="auto"/>
                                              </w:divBdr>
                                              <w:divsChild>
                                                <w:div w:id="1495951909">
                                                  <w:marLeft w:val="0"/>
                                                  <w:marRight w:val="0"/>
                                                  <w:marTop w:val="0"/>
                                                  <w:marBottom w:val="0"/>
                                                  <w:divBdr>
                                                    <w:top w:val="none" w:sz="0" w:space="0" w:color="auto"/>
                                                    <w:left w:val="none" w:sz="0" w:space="0" w:color="auto"/>
                                                    <w:bottom w:val="none" w:sz="0" w:space="0" w:color="auto"/>
                                                    <w:right w:val="none" w:sz="0" w:space="0" w:color="auto"/>
                                                  </w:divBdr>
                                                  <w:divsChild>
                                                    <w:div w:id="1434856070">
                                                      <w:marLeft w:val="0"/>
                                                      <w:marRight w:val="0"/>
                                                      <w:marTop w:val="0"/>
                                                      <w:marBottom w:val="0"/>
                                                      <w:divBdr>
                                                        <w:top w:val="none" w:sz="0" w:space="0" w:color="auto"/>
                                                        <w:left w:val="none" w:sz="0" w:space="0" w:color="auto"/>
                                                        <w:bottom w:val="none" w:sz="0" w:space="0" w:color="auto"/>
                                                        <w:right w:val="none" w:sz="0" w:space="0" w:color="auto"/>
                                                      </w:divBdr>
                                                      <w:divsChild>
                                                        <w:div w:id="770709854">
                                                          <w:marLeft w:val="105"/>
                                                          <w:marRight w:val="105"/>
                                                          <w:marTop w:val="90"/>
                                                          <w:marBottom w:val="150"/>
                                                          <w:divBdr>
                                                            <w:top w:val="none" w:sz="0" w:space="0" w:color="auto"/>
                                                            <w:left w:val="none" w:sz="0" w:space="0" w:color="auto"/>
                                                            <w:bottom w:val="none" w:sz="0" w:space="0" w:color="auto"/>
                                                            <w:right w:val="none" w:sz="0" w:space="0" w:color="auto"/>
                                                          </w:divBdr>
                                                        </w:div>
                                                        <w:div w:id="876892654">
                                                          <w:marLeft w:val="105"/>
                                                          <w:marRight w:val="105"/>
                                                          <w:marTop w:val="90"/>
                                                          <w:marBottom w:val="150"/>
                                                          <w:divBdr>
                                                            <w:top w:val="none" w:sz="0" w:space="0" w:color="auto"/>
                                                            <w:left w:val="none" w:sz="0" w:space="0" w:color="auto"/>
                                                            <w:bottom w:val="none" w:sz="0" w:space="0" w:color="auto"/>
                                                            <w:right w:val="none" w:sz="0" w:space="0" w:color="auto"/>
                                                          </w:divBdr>
                                                        </w:div>
                                                        <w:div w:id="1165786019">
                                                          <w:marLeft w:val="105"/>
                                                          <w:marRight w:val="105"/>
                                                          <w:marTop w:val="90"/>
                                                          <w:marBottom w:val="150"/>
                                                          <w:divBdr>
                                                            <w:top w:val="none" w:sz="0" w:space="0" w:color="auto"/>
                                                            <w:left w:val="none" w:sz="0" w:space="0" w:color="auto"/>
                                                            <w:bottom w:val="none" w:sz="0" w:space="0" w:color="auto"/>
                                                            <w:right w:val="none" w:sz="0" w:space="0" w:color="auto"/>
                                                          </w:divBdr>
                                                        </w:div>
                                                        <w:div w:id="1535194924">
                                                          <w:marLeft w:val="105"/>
                                                          <w:marRight w:val="105"/>
                                                          <w:marTop w:val="90"/>
                                                          <w:marBottom w:val="150"/>
                                                          <w:divBdr>
                                                            <w:top w:val="none" w:sz="0" w:space="0" w:color="auto"/>
                                                            <w:left w:val="none" w:sz="0" w:space="0" w:color="auto"/>
                                                            <w:bottom w:val="none" w:sz="0" w:space="0" w:color="auto"/>
                                                            <w:right w:val="none" w:sz="0" w:space="0" w:color="auto"/>
                                                          </w:divBdr>
                                                        </w:div>
                                                        <w:div w:id="706835853">
                                                          <w:marLeft w:val="105"/>
                                                          <w:marRight w:val="105"/>
                                                          <w:marTop w:val="90"/>
                                                          <w:marBottom w:val="150"/>
                                                          <w:divBdr>
                                                            <w:top w:val="none" w:sz="0" w:space="0" w:color="auto"/>
                                                            <w:left w:val="none" w:sz="0" w:space="0" w:color="auto"/>
                                                            <w:bottom w:val="none" w:sz="0" w:space="0" w:color="auto"/>
                                                            <w:right w:val="none" w:sz="0" w:space="0" w:color="auto"/>
                                                          </w:divBdr>
                                                        </w:div>
                                                        <w:div w:id="135006044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745889">
          <w:marLeft w:val="0"/>
          <w:marRight w:val="0"/>
          <w:marTop w:val="0"/>
          <w:marBottom w:val="0"/>
          <w:divBdr>
            <w:top w:val="none" w:sz="0" w:space="0" w:color="auto"/>
            <w:left w:val="none" w:sz="0" w:space="0" w:color="auto"/>
            <w:bottom w:val="none" w:sz="0" w:space="0" w:color="auto"/>
            <w:right w:val="none" w:sz="0" w:space="0" w:color="auto"/>
          </w:divBdr>
          <w:divsChild>
            <w:div w:id="1956675518">
              <w:marLeft w:val="0"/>
              <w:marRight w:val="0"/>
              <w:marTop w:val="0"/>
              <w:marBottom w:val="0"/>
              <w:divBdr>
                <w:top w:val="none" w:sz="0" w:space="0" w:color="auto"/>
                <w:left w:val="none" w:sz="0" w:space="0" w:color="auto"/>
                <w:bottom w:val="none" w:sz="0" w:space="0" w:color="auto"/>
                <w:right w:val="none" w:sz="0" w:space="0" w:color="auto"/>
              </w:divBdr>
              <w:divsChild>
                <w:div w:id="1721784085">
                  <w:marLeft w:val="0"/>
                  <w:marRight w:val="0"/>
                  <w:marTop w:val="0"/>
                  <w:marBottom w:val="0"/>
                  <w:divBdr>
                    <w:top w:val="none" w:sz="0" w:space="0" w:color="auto"/>
                    <w:left w:val="none" w:sz="0" w:space="0" w:color="auto"/>
                    <w:bottom w:val="none" w:sz="0" w:space="0" w:color="auto"/>
                    <w:right w:val="none" w:sz="0" w:space="0" w:color="auto"/>
                  </w:divBdr>
                </w:div>
              </w:divsChild>
            </w:div>
            <w:div w:id="458451871">
              <w:marLeft w:val="750"/>
              <w:marRight w:val="0"/>
              <w:marTop w:val="0"/>
              <w:marBottom w:val="0"/>
              <w:divBdr>
                <w:top w:val="none" w:sz="0" w:space="0" w:color="auto"/>
                <w:left w:val="none" w:sz="0" w:space="0" w:color="auto"/>
                <w:bottom w:val="none" w:sz="0" w:space="0" w:color="auto"/>
                <w:right w:val="none" w:sz="0" w:space="0" w:color="auto"/>
              </w:divBdr>
              <w:divsChild>
                <w:div w:id="1063483668">
                  <w:marLeft w:val="0"/>
                  <w:marRight w:val="0"/>
                  <w:marTop w:val="0"/>
                  <w:marBottom w:val="0"/>
                  <w:divBdr>
                    <w:top w:val="none" w:sz="0" w:space="0" w:color="auto"/>
                    <w:left w:val="none" w:sz="0" w:space="0" w:color="auto"/>
                    <w:bottom w:val="none" w:sz="0" w:space="0" w:color="auto"/>
                    <w:right w:val="none" w:sz="0" w:space="0" w:color="auto"/>
                  </w:divBdr>
                  <w:divsChild>
                    <w:div w:id="2126534654">
                      <w:marLeft w:val="0"/>
                      <w:marRight w:val="0"/>
                      <w:marTop w:val="0"/>
                      <w:marBottom w:val="0"/>
                      <w:divBdr>
                        <w:top w:val="none" w:sz="0" w:space="0" w:color="auto"/>
                        <w:left w:val="none" w:sz="0" w:space="0" w:color="auto"/>
                        <w:bottom w:val="none" w:sz="0" w:space="0" w:color="auto"/>
                        <w:right w:val="none" w:sz="0" w:space="0" w:color="auto"/>
                      </w:divBdr>
                      <w:divsChild>
                        <w:div w:id="111482111">
                          <w:marLeft w:val="0"/>
                          <w:marRight w:val="0"/>
                          <w:marTop w:val="0"/>
                          <w:marBottom w:val="0"/>
                          <w:divBdr>
                            <w:top w:val="none" w:sz="0" w:space="0" w:color="auto"/>
                            <w:left w:val="none" w:sz="0" w:space="0" w:color="auto"/>
                            <w:bottom w:val="none" w:sz="0" w:space="0" w:color="auto"/>
                            <w:right w:val="none" w:sz="0" w:space="0" w:color="auto"/>
                          </w:divBdr>
                          <w:divsChild>
                            <w:div w:id="1131442514">
                              <w:marLeft w:val="0"/>
                              <w:marRight w:val="0"/>
                              <w:marTop w:val="0"/>
                              <w:marBottom w:val="0"/>
                              <w:divBdr>
                                <w:top w:val="none" w:sz="0" w:space="0" w:color="auto"/>
                                <w:left w:val="none" w:sz="0" w:space="0" w:color="auto"/>
                                <w:bottom w:val="none" w:sz="0" w:space="0" w:color="auto"/>
                                <w:right w:val="none" w:sz="0" w:space="0" w:color="auto"/>
                              </w:divBdr>
                              <w:divsChild>
                                <w:div w:id="2002806506">
                                  <w:marLeft w:val="0"/>
                                  <w:marRight w:val="0"/>
                                  <w:marTop w:val="0"/>
                                  <w:marBottom w:val="0"/>
                                  <w:divBdr>
                                    <w:top w:val="none" w:sz="0" w:space="0" w:color="auto"/>
                                    <w:left w:val="none" w:sz="0" w:space="0" w:color="auto"/>
                                    <w:bottom w:val="none" w:sz="0" w:space="0" w:color="auto"/>
                                    <w:right w:val="none" w:sz="0" w:space="0" w:color="auto"/>
                                  </w:divBdr>
                                  <w:divsChild>
                                    <w:div w:id="201941959">
                                      <w:marLeft w:val="0"/>
                                      <w:marRight w:val="0"/>
                                      <w:marTop w:val="0"/>
                                      <w:marBottom w:val="0"/>
                                      <w:divBdr>
                                        <w:top w:val="none" w:sz="0" w:space="0" w:color="auto"/>
                                        <w:left w:val="none" w:sz="0" w:space="0" w:color="auto"/>
                                        <w:bottom w:val="none" w:sz="0" w:space="0" w:color="auto"/>
                                        <w:right w:val="none" w:sz="0" w:space="0" w:color="auto"/>
                                      </w:divBdr>
                                      <w:divsChild>
                                        <w:div w:id="1095705915">
                                          <w:marLeft w:val="0"/>
                                          <w:marRight w:val="0"/>
                                          <w:marTop w:val="0"/>
                                          <w:marBottom w:val="0"/>
                                          <w:divBdr>
                                            <w:top w:val="none" w:sz="0" w:space="0" w:color="auto"/>
                                            <w:left w:val="none" w:sz="0" w:space="0" w:color="auto"/>
                                            <w:bottom w:val="none" w:sz="0" w:space="0" w:color="auto"/>
                                            <w:right w:val="none" w:sz="0" w:space="0" w:color="auto"/>
                                          </w:divBdr>
                                          <w:divsChild>
                                            <w:div w:id="1821577028">
                                              <w:marLeft w:val="0"/>
                                              <w:marRight w:val="0"/>
                                              <w:marTop w:val="0"/>
                                              <w:marBottom w:val="0"/>
                                              <w:divBdr>
                                                <w:top w:val="none" w:sz="0" w:space="0" w:color="auto"/>
                                                <w:left w:val="none" w:sz="0" w:space="0" w:color="auto"/>
                                                <w:bottom w:val="none" w:sz="0" w:space="0" w:color="auto"/>
                                                <w:right w:val="none" w:sz="0" w:space="0" w:color="auto"/>
                                              </w:divBdr>
                                              <w:divsChild>
                                                <w:div w:id="719018650">
                                                  <w:marLeft w:val="0"/>
                                                  <w:marRight w:val="0"/>
                                                  <w:marTop w:val="0"/>
                                                  <w:marBottom w:val="0"/>
                                                  <w:divBdr>
                                                    <w:top w:val="none" w:sz="0" w:space="0" w:color="auto"/>
                                                    <w:left w:val="none" w:sz="0" w:space="0" w:color="auto"/>
                                                    <w:bottom w:val="none" w:sz="0" w:space="0" w:color="auto"/>
                                                    <w:right w:val="none" w:sz="0" w:space="0" w:color="auto"/>
                                                  </w:divBdr>
                                                  <w:divsChild>
                                                    <w:div w:id="13949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923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5718</Words>
  <Characters>32596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phạm duy hưng</cp:lastModifiedBy>
  <cp:revision>2</cp:revision>
  <cp:lastPrinted>2026-06-15T14:11:00Z</cp:lastPrinted>
  <dcterms:created xsi:type="dcterms:W3CDTF">2026-06-15T14:19:00Z</dcterms:created>
  <dcterms:modified xsi:type="dcterms:W3CDTF">2026-06-15T14:19:00Z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eyJoZGlkIjoiZmNjNWFhYzFkNzI5ZmFkNzYyNmY0YTNhNjFmZTYzN2QiLCJ1c2VySWQiOiIxMzkyMDQyNDgxMDc0In0=</vt:lpwstr>
  </property>
  <property fmtid="{D5CDD505-2E9C-101B-9397-08002B2CF9AE}" pid="3" name="KSOProductBuildVer">
    <vt:lpwstr>1033-12.1.0.26880</vt:lpwstr>
  </property>
  <property fmtid="{D5CDD505-2E9C-101B-9397-08002B2CF9AE}" pid="4" name="ICV">
    <vt:lpwstr>F29A084C8CB04B4997A9EB5D95E8DF36_12</vt:lpwstr>
  </property>
</Properties>
</file>