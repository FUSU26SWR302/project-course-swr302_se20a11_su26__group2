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3FCCB" w14:textId="1D4054E5" w:rsidR="00082A62" w:rsidRPr="007E2DE2" w:rsidRDefault="008D60CE">
      <w:pPr>
        <w:widowControl w:val="0"/>
        <w:spacing w:after="0" w:line="240" w:lineRule="auto"/>
        <w:ind w:left="2397"/>
        <w:rPr>
          <w:rFonts w:eastAsia="Arial" w:cs="Times New Roman"/>
          <w:color w:val="000000"/>
        </w:rPr>
      </w:pPr>
      <w:r w:rsidRPr="007E2DE2">
        <w:rPr>
          <w:rFonts w:eastAsia="Arial" w:cs="Times New Roman"/>
          <w:noProof/>
          <w:color w:val="000000"/>
        </w:rPr>
        <w:drawing>
          <wp:inline distT="19050" distB="19050" distL="19050" distR="19050" wp14:anchorId="5C9B1FC0" wp14:editId="461DECB4">
            <wp:extent cx="2714625" cy="742950"/>
            <wp:effectExtent l="0" t="0" r="13335" b="3810"/>
            <wp:docPr id="1" name="image27.png"/>
            <wp:cNvGraphicFramePr/>
            <a:graphic xmlns:a="http://schemas.openxmlformats.org/drawingml/2006/main">
              <a:graphicData uri="http://schemas.openxmlformats.org/drawingml/2006/picture">
                <pic:pic xmlns:pic="http://schemas.openxmlformats.org/drawingml/2006/picture">
                  <pic:nvPicPr>
                    <pic:cNvPr id="1" name="image27.png"/>
                    <pic:cNvPicPr preferRelativeResize="0"/>
                  </pic:nvPicPr>
                  <pic:blipFill>
                    <a:blip r:embed="rId8"/>
                    <a:srcRect/>
                    <a:stretch>
                      <a:fillRect/>
                    </a:stretch>
                  </pic:blipFill>
                  <pic:spPr>
                    <a:xfrm>
                      <a:off x="0" y="0"/>
                      <a:ext cx="2714625" cy="742950"/>
                    </a:xfrm>
                    <a:prstGeom prst="rect">
                      <a:avLst/>
                    </a:prstGeom>
                  </pic:spPr>
                </pic:pic>
              </a:graphicData>
            </a:graphic>
          </wp:inline>
        </w:drawing>
      </w:r>
    </w:p>
    <w:p w14:paraId="0135E811" w14:textId="77777777" w:rsidR="00082A62" w:rsidRPr="007E2DE2" w:rsidRDefault="00082A62">
      <w:pPr>
        <w:widowControl w:val="0"/>
        <w:spacing w:after="0" w:line="240" w:lineRule="auto"/>
        <w:ind w:left="2397"/>
        <w:rPr>
          <w:rFonts w:eastAsia="Arial" w:cs="Times New Roman"/>
          <w:color w:val="000000"/>
        </w:rPr>
      </w:pPr>
    </w:p>
    <w:p w14:paraId="0C14925F" w14:textId="77777777" w:rsidR="00082A62" w:rsidRPr="007E2DE2" w:rsidRDefault="00082A62">
      <w:pPr>
        <w:widowControl w:val="0"/>
        <w:spacing w:after="0" w:line="240" w:lineRule="auto"/>
        <w:ind w:left="2397"/>
        <w:rPr>
          <w:rFonts w:eastAsia="Arial" w:cs="Times New Roman"/>
          <w:color w:val="000000"/>
        </w:rPr>
      </w:pPr>
    </w:p>
    <w:p w14:paraId="0C3FF0DA" w14:textId="77777777" w:rsidR="00082A62" w:rsidRPr="007E2DE2" w:rsidRDefault="00082A62">
      <w:pPr>
        <w:widowControl w:val="0"/>
        <w:spacing w:after="0" w:line="240" w:lineRule="auto"/>
        <w:ind w:left="2397"/>
        <w:rPr>
          <w:rFonts w:eastAsia="Arial" w:cs="Times New Roman"/>
          <w:color w:val="000000"/>
        </w:rPr>
      </w:pPr>
    </w:p>
    <w:p w14:paraId="0C078BDD" w14:textId="77777777" w:rsidR="00082A62" w:rsidRPr="007E2DE2" w:rsidRDefault="00082A62">
      <w:pPr>
        <w:widowControl w:val="0"/>
        <w:spacing w:after="0" w:line="240" w:lineRule="auto"/>
        <w:ind w:left="2397"/>
        <w:rPr>
          <w:rFonts w:eastAsia="Arial" w:cs="Times New Roman"/>
          <w:color w:val="000000"/>
        </w:rPr>
      </w:pPr>
    </w:p>
    <w:p w14:paraId="188D6302" w14:textId="77777777" w:rsidR="00082A62" w:rsidRPr="007E2DE2" w:rsidRDefault="00082A62">
      <w:pPr>
        <w:widowControl w:val="0"/>
        <w:spacing w:after="0" w:line="240" w:lineRule="auto"/>
        <w:ind w:left="2397"/>
        <w:rPr>
          <w:rFonts w:eastAsia="Arial" w:cs="Times New Roman"/>
          <w:color w:val="000000"/>
        </w:rPr>
      </w:pPr>
    </w:p>
    <w:p w14:paraId="031C0B06" w14:textId="77777777" w:rsidR="00082A62" w:rsidRPr="007E2DE2" w:rsidRDefault="00082A62">
      <w:pPr>
        <w:widowControl w:val="0"/>
        <w:spacing w:after="0" w:line="240" w:lineRule="auto"/>
        <w:ind w:left="2397"/>
        <w:rPr>
          <w:rFonts w:eastAsia="Arial" w:cs="Times New Roman"/>
          <w:color w:val="000000"/>
        </w:rPr>
      </w:pPr>
    </w:p>
    <w:p w14:paraId="65DFA55B" w14:textId="77777777" w:rsidR="00082A62" w:rsidRPr="007E2DE2" w:rsidRDefault="00082A62">
      <w:pPr>
        <w:widowControl w:val="0"/>
        <w:spacing w:after="0" w:line="240" w:lineRule="auto"/>
        <w:ind w:left="2397"/>
        <w:rPr>
          <w:rFonts w:eastAsia="Arial" w:cs="Times New Roman"/>
          <w:color w:val="000000"/>
        </w:rPr>
      </w:pPr>
    </w:p>
    <w:p w14:paraId="4FD770C9" w14:textId="77777777" w:rsidR="00082A62" w:rsidRPr="007E2DE2" w:rsidRDefault="00082A62">
      <w:pPr>
        <w:widowControl w:val="0"/>
        <w:spacing w:after="0" w:line="240" w:lineRule="auto"/>
        <w:ind w:left="2397"/>
        <w:rPr>
          <w:rFonts w:eastAsia="Arial" w:cs="Times New Roman"/>
          <w:color w:val="000000"/>
        </w:rPr>
      </w:pPr>
    </w:p>
    <w:p w14:paraId="170EA437" w14:textId="77777777" w:rsidR="00082A62" w:rsidRPr="007E2DE2" w:rsidRDefault="00082A62">
      <w:pPr>
        <w:widowControl w:val="0"/>
        <w:spacing w:after="0" w:line="240" w:lineRule="auto"/>
        <w:ind w:left="2397"/>
        <w:rPr>
          <w:rFonts w:eastAsia="Arial" w:cs="Times New Roman"/>
          <w:color w:val="000000"/>
        </w:rPr>
      </w:pPr>
    </w:p>
    <w:p w14:paraId="27BE999D" w14:textId="6EE60F9D" w:rsidR="00082A62" w:rsidRPr="007E2DE2" w:rsidRDefault="008D60CE">
      <w:pPr>
        <w:spacing w:after="160"/>
        <w:jc w:val="center"/>
        <w:rPr>
          <w:rFonts w:cs="Times New Roman"/>
        </w:rPr>
      </w:pPr>
      <w:r w:rsidRPr="007E2DE2">
        <w:rPr>
          <w:rFonts w:eastAsia="Times New Roman" w:cs="Times New Roman"/>
          <w:b/>
          <w:color w:val="C00000"/>
          <w:sz w:val="55"/>
          <w:szCs w:val="55"/>
        </w:rPr>
        <w:t>CAPSTONE</w:t>
      </w:r>
      <w:r w:rsidR="00C62C15" w:rsidRPr="007E2DE2">
        <w:rPr>
          <w:rFonts w:eastAsia="Times New Roman" w:cs="Times New Roman"/>
          <w:b/>
          <w:color w:val="C00000"/>
          <w:sz w:val="55"/>
          <w:szCs w:val="55"/>
          <w:lang w:val="vi-VN"/>
        </w:rPr>
        <w:t xml:space="preserve"> </w:t>
      </w:r>
      <w:r w:rsidRPr="007E2DE2">
        <w:rPr>
          <w:rFonts w:eastAsia="Times New Roman" w:cs="Times New Roman"/>
          <w:b/>
          <w:color w:val="C00000"/>
          <w:sz w:val="55"/>
          <w:szCs w:val="55"/>
        </w:rPr>
        <w:t>PROJECT</w:t>
      </w:r>
      <w:r w:rsidR="00C62C15" w:rsidRPr="007E2DE2">
        <w:rPr>
          <w:rFonts w:eastAsia="Times New Roman" w:cs="Times New Roman"/>
          <w:b/>
          <w:color w:val="C00000"/>
          <w:sz w:val="55"/>
          <w:szCs w:val="55"/>
          <w:lang w:val="vi-VN"/>
        </w:rPr>
        <w:t xml:space="preserve"> </w:t>
      </w:r>
      <w:r w:rsidRPr="007E2DE2">
        <w:rPr>
          <w:rFonts w:eastAsia="Times New Roman" w:cs="Times New Roman"/>
          <w:b/>
          <w:color w:val="C00000"/>
          <w:sz w:val="55"/>
          <w:szCs w:val="55"/>
        </w:rPr>
        <w:t xml:space="preserve">REPORT </w:t>
      </w:r>
      <w:r w:rsidRPr="007E2DE2">
        <w:rPr>
          <w:rFonts w:cs="Times New Roman"/>
          <w:b/>
          <w:sz w:val="32"/>
        </w:rPr>
        <w:t xml:space="preserve">DEVTRACK </w:t>
      </w:r>
    </w:p>
    <w:p w14:paraId="5617E863" w14:textId="1343A154" w:rsidR="00082A62" w:rsidRPr="007E2DE2" w:rsidRDefault="00D025AC">
      <w:pPr>
        <w:spacing w:after="400"/>
        <w:jc w:val="center"/>
        <w:rPr>
          <w:rFonts w:cs="Times New Roman"/>
          <w:i/>
          <w:sz w:val="24"/>
        </w:rPr>
      </w:pPr>
      <w:r w:rsidRPr="007E2DE2">
        <w:rPr>
          <w:rFonts w:cs="Times New Roman"/>
          <w:i/>
          <w:sz w:val="24"/>
        </w:rPr>
        <w:t>Software Project Management System for IT Student Teams</w:t>
      </w:r>
    </w:p>
    <w:tbl>
      <w:tblPr>
        <w:tblStyle w:val="TableGrid"/>
        <w:tblW w:w="0" w:type="auto"/>
        <w:tblLook w:val="04A0" w:firstRow="1" w:lastRow="0" w:firstColumn="1" w:lastColumn="0" w:noHBand="0" w:noVBand="1"/>
      </w:tblPr>
      <w:tblGrid>
        <w:gridCol w:w="3704"/>
        <w:gridCol w:w="5646"/>
      </w:tblGrid>
      <w:tr w:rsidR="00082A62" w:rsidRPr="007E2DE2" w14:paraId="12B3A48E" w14:textId="77777777">
        <w:tc>
          <w:tcPr>
            <w:tcW w:w="2160" w:type="dxa"/>
            <w:shd w:val="clear" w:color="auto" w:fill="D9EAF7"/>
            <w:vAlign w:val="center"/>
          </w:tcPr>
          <w:p w14:paraId="6E3AFB53" w14:textId="77777777" w:rsidR="00082A62" w:rsidRPr="007E2DE2" w:rsidRDefault="008D60CE">
            <w:pPr>
              <w:spacing w:after="0" w:line="240" w:lineRule="auto"/>
              <w:rPr>
                <w:rFonts w:cs="Times New Roman"/>
                <w:sz w:val="20"/>
                <w:szCs w:val="20"/>
              </w:rPr>
            </w:pPr>
            <w:r w:rsidRPr="007E2DE2">
              <w:rPr>
                <w:rFonts w:cs="Times New Roman"/>
                <w:b/>
                <w:sz w:val="20"/>
                <w:szCs w:val="20"/>
              </w:rPr>
              <w:t>Item</w:t>
            </w:r>
          </w:p>
        </w:tc>
        <w:tc>
          <w:tcPr>
            <w:tcW w:w="7200" w:type="dxa"/>
            <w:shd w:val="clear" w:color="auto" w:fill="D9EAF7"/>
            <w:vAlign w:val="center"/>
          </w:tcPr>
          <w:p w14:paraId="67C8856D" w14:textId="77777777" w:rsidR="00082A62" w:rsidRPr="007E2DE2" w:rsidRDefault="008D60CE">
            <w:pPr>
              <w:spacing w:after="0" w:line="240" w:lineRule="auto"/>
              <w:rPr>
                <w:rFonts w:cs="Times New Roman"/>
                <w:sz w:val="20"/>
                <w:szCs w:val="20"/>
              </w:rPr>
            </w:pPr>
            <w:r w:rsidRPr="007E2DE2">
              <w:rPr>
                <w:rFonts w:cs="Times New Roman"/>
                <w:b/>
                <w:sz w:val="20"/>
                <w:szCs w:val="20"/>
              </w:rPr>
              <w:t>Description</w:t>
            </w:r>
          </w:p>
        </w:tc>
      </w:tr>
      <w:tr w:rsidR="00082A62" w:rsidRPr="007E2DE2" w14:paraId="42053F85" w14:textId="77777777">
        <w:tc>
          <w:tcPr>
            <w:tcW w:w="4680" w:type="dxa"/>
            <w:vAlign w:val="center"/>
          </w:tcPr>
          <w:p w14:paraId="10BC9C07" w14:textId="77777777" w:rsidR="00082A62" w:rsidRPr="007E2DE2" w:rsidRDefault="008D60CE">
            <w:pPr>
              <w:spacing w:after="0" w:line="240" w:lineRule="auto"/>
              <w:rPr>
                <w:rFonts w:cs="Times New Roman"/>
                <w:sz w:val="20"/>
                <w:szCs w:val="20"/>
              </w:rPr>
            </w:pPr>
            <w:r w:rsidRPr="007E2DE2">
              <w:rPr>
                <w:rFonts w:cs="Times New Roman"/>
                <w:sz w:val="20"/>
                <w:szCs w:val="20"/>
              </w:rPr>
              <w:t>Course</w:t>
            </w:r>
          </w:p>
        </w:tc>
        <w:tc>
          <w:tcPr>
            <w:tcW w:w="4680" w:type="dxa"/>
            <w:vAlign w:val="center"/>
          </w:tcPr>
          <w:p w14:paraId="2EBA741D" w14:textId="77777777" w:rsidR="00082A62" w:rsidRPr="007E2DE2" w:rsidRDefault="008D60CE">
            <w:pPr>
              <w:spacing w:after="0" w:line="240" w:lineRule="auto"/>
              <w:rPr>
                <w:rFonts w:cs="Times New Roman"/>
                <w:sz w:val="20"/>
                <w:szCs w:val="20"/>
              </w:rPr>
            </w:pPr>
            <w:r w:rsidRPr="007E2DE2">
              <w:rPr>
                <w:rFonts w:cs="Times New Roman"/>
                <w:sz w:val="20"/>
                <w:szCs w:val="20"/>
              </w:rPr>
              <w:t>SWP391</w:t>
            </w:r>
          </w:p>
        </w:tc>
      </w:tr>
      <w:tr w:rsidR="00082A62" w:rsidRPr="007E2DE2" w14:paraId="0EF75DA2" w14:textId="77777777">
        <w:tc>
          <w:tcPr>
            <w:tcW w:w="4680" w:type="dxa"/>
            <w:vAlign w:val="center"/>
          </w:tcPr>
          <w:p w14:paraId="5E62B9FD" w14:textId="77777777" w:rsidR="00082A62" w:rsidRPr="007E2DE2" w:rsidRDefault="008D60CE">
            <w:pPr>
              <w:spacing w:after="0" w:line="240" w:lineRule="auto"/>
              <w:rPr>
                <w:rFonts w:cs="Times New Roman"/>
                <w:sz w:val="20"/>
                <w:szCs w:val="20"/>
              </w:rPr>
            </w:pPr>
            <w:r w:rsidRPr="007E2DE2">
              <w:rPr>
                <w:rFonts w:cs="Times New Roman"/>
                <w:sz w:val="20"/>
                <w:szCs w:val="20"/>
              </w:rPr>
              <w:t>Class</w:t>
            </w:r>
          </w:p>
        </w:tc>
        <w:tc>
          <w:tcPr>
            <w:tcW w:w="4680" w:type="dxa"/>
            <w:vAlign w:val="center"/>
          </w:tcPr>
          <w:p w14:paraId="0C86159A" w14:textId="77777777" w:rsidR="00082A62" w:rsidRPr="007E2DE2" w:rsidRDefault="008D60CE">
            <w:pPr>
              <w:spacing w:after="0" w:line="240" w:lineRule="auto"/>
              <w:rPr>
                <w:rFonts w:cs="Times New Roman"/>
                <w:sz w:val="20"/>
                <w:szCs w:val="20"/>
              </w:rPr>
            </w:pPr>
            <w:r w:rsidRPr="007E2DE2">
              <w:rPr>
                <w:rFonts w:cs="Times New Roman"/>
                <w:sz w:val="20"/>
                <w:szCs w:val="20"/>
              </w:rPr>
              <w:t>SE20A11</w:t>
            </w:r>
          </w:p>
        </w:tc>
      </w:tr>
      <w:tr w:rsidR="00082A62" w:rsidRPr="007E2DE2" w14:paraId="30AD8883" w14:textId="77777777">
        <w:tc>
          <w:tcPr>
            <w:tcW w:w="4680" w:type="dxa"/>
            <w:vAlign w:val="center"/>
          </w:tcPr>
          <w:p w14:paraId="42CFDB87" w14:textId="77777777" w:rsidR="00082A62" w:rsidRPr="007E2DE2" w:rsidRDefault="008D60CE">
            <w:pPr>
              <w:spacing w:after="0" w:line="240" w:lineRule="auto"/>
              <w:rPr>
                <w:rFonts w:cs="Times New Roman"/>
                <w:sz w:val="20"/>
                <w:szCs w:val="20"/>
              </w:rPr>
            </w:pPr>
            <w:r w:rsidRPr="007E2DE2">
              <w:rPr>
                <w:rFonts w:cs="Times New Roman"/>
                <w:sz w:val="20"/>
                <w:szCs w:val="20"/>
              </w:rPr>
              <w:t>Semester</w:t>
            </w:r>
          </w:p>
        </w:tc>
        <w:tc>
          <w:tcPr>
            <w:tcW w:w="4680" w:type="dxa"/>
            <w:vAlign w:val="center"/>
          </w:tcPr>
          <w:p w14:paraId="3B25B56A" w14:textId="77777777" w:rsidR="00082A62" w:rsidRPr="007E2DE2" w:rsidRDefault="008D60CE">
            <w:pPr>
              <w:spacing w:after="0" w:line="240" w:lineRule="auto"/>
              <w:rPr>
                <w:rFonts w:cs="Times New Roman"/>
                <w:sz w:val="20"/>
                <w:szCs w:val="20"/>
              </w:rPr>
            </w:pPr>
            <w:r w:rsidRPr="007E2DE2">
              <w:rPr>
                <w:rFonts w:cs="Times New Roman"/>
                <w:sz w:val="20"/>
                <w:szCs w:val="20"/>
              </w:rPr>
              <w:t>SU26</w:t>
            </w:r>
          </w:p>
        </w:tc>
      </w:tr>
      <w:tr w:rsidR="00082A62" w:rsidRPr="007E2DE2" w14:paraId="3B43E48D" w14:textId="77777777">
        <w:tc>
          <w:tcPr>
            <w:tcW w:w="4680" w:type="dxa"/>
            <w:vAlign w:val="center"/>
          </w:tcPr>
          <w:p w14:paraId="0C5ADDBD" w14:textId="77777777" w:rsidR="00082A62" w:rsidRPr="007E2DE2" w:rsidRDefault="008D60CE">
            <w:pPr>
              <w:spacing w:after="0" w:line="240" w:lineRule="auto"/>
              <w:rPr>
                <w:rFonts w:cs="Times New Roman"/>
                <w:sz w:val="20"/>
                <w:szCs w:val="20"/>
              </w:rPr>
            </w:pPr>
            <w:r w:rsidRPr="007E2DE2">
              <w:rPr>
                <w:rFonts w:cs="Times New Roman"/>
                <w:sz w:val="20"/>
                <w:szCs w:val="20"/>
              </w:rPr>
              <w:t>Group</w:t>
            </w:r>
          </w:p>
        </w:tc>
        <w:tc>
          <w:tcPr>
            <w:tcW w:w="4680" w:type="dxa"/>
            <w:vAlign w:val="center"/>
          </w:tcPr>
          <w:p w14:paraId="14F94E77" w14:textId="77777777" w:rsidR="00082A62" w:rsidRPr="007E2DE2" w:rsidRDefault="008D60CE">
            <w:pPr>
              <w:spacing w:after="0" w:line="240" w:lineRule="auto"/>
              <w:rPr>
                <w:rFonts w:cs="Times New Roman"/>
                <w:sz w:val="20"/>
                <w:szCs w:val="20"/>
              </w:rPr>
            </w:pPr>
            <w:r w:rsidRPr="007E2DE2">
              <w:rPr>
                <w:rFonts w:cs="Times New Roman"/>
                <w:sz w:val="20"/>
                <w:szCs w:val="20"/>
              </w:rPr>
              <w:t>04</w:t>
            </w:r>
          </w:p>
        </w:tc>
      </w:tr>
      <w:tr w:rsidR="00082A62" w:rsidRPr="007E2DE2" w14:paraId="10ED6CF4" w14:textId="77777777">
        <w:tc>
          <w:tcPr>
            <w:tcW w:w="4680" w:type="dxa"/>
            <w:vAlign w:val="center"/>
          </w:tcPr>
          <w:p w14:paraId="36A3CD57" w14:textId="77777777" w:rsidR="00082A62" w:rsidRPr="007E2DE2" w:rsidRDefault="008D60CE">
            <w:pPr>
              <w:spacing w:after="0" w:line="240" w:lineRule="auto"/>
              <w:rPr>
                <w:rFonts w:cs="Times New Roman"/>
                <w:sz w:val="20"/>
                <w:szCs w:val="20"/>
              </w:rPr>
            </w:pPr>
            <w:r w:rsidRPr="007E2DE2">
              <w:rPr>
                <w:rFonts w:cs="Times New Roman"/>
                <w:sz w:val="20"/>
                <w:szCs w:val="20"/>
              </w:rPr>
              <w:t>Topic</w:t>
            </w:r>
          </w:p>
        </w:tc>
        <w:tc>
          <w:tcPr>
            <w:tcW w:w="4680" w:type="dxa"/>
            <w:vAlign w:val="center"/>
          </w:tcPr>
          <w:p w14:paraId="45094D75" w14:textId="33CE4FD6" w:rsidR="00082A62" w:rsidRPr="007E2DE2" w:rsidRDefault="002A42A5" w:rsidP="002A42A5">
            <w:pPr>
              <w:spacing w:after="0" w:line="240" w:lineRule="auto"/>
              <w:rPr>
                <w:rFonts w:cs="Times New Roman"/>
                <w:sz w:val="20"/>
                <w:szCs w:val="20"/>
              </w:rPr>
            </w:pPr>
            <w:r w:rsidRPr="007E2DE2">
              <w:rPr>
                <w:rFonts w:cs="Times New Roman"/>
                <w:sz w:val="20"/>
                <w:szCs w:val="20"/>
              </w:rPr>
              <w:t>Software Project Management System for IT Student Teams</w:t>
            </w:r>
          </w:p>
        </w:tc>
      </w:tr>
    </w:tbl>
    <w:p w14:paraId="7F79923F" w14:textId="77777777" w:rsidR="00082A62" w:rsidRPr="007E2DE2" w:rsidRDefault="00082A62">
      <w:pPr>
        <w:spacing w:after="40"/>
        <w:rPr>
          <w:rFonts w:cs="Times New Roman"/>
          <w:sz w:val="20"/>
          <w:szCs w:val="20"/>
        </w:rPr>
      </w:pPr>
    </w:p>
    <w:p w14:paraId="75EC7145" w14:textId="77777777" w:rsidR="00082A62" w:rsidRPr="007E2DE2" w:rsidRDefault="008D60CE">
      <w:pPr>
        <w:spacing w:after="80"/>
        <w:rPr>
          <w:rFonts w:cs="Times New Roman"/>
          <w:sz w:val="20"/>
          <w:szCs w:val="20"/>
        </w:rPr>
      </w:pPr>
      <w:r w:rsidRPr="007E2DE2">
        <w:rPr>
          <w:rFonts w:cs="Times New Roman"/>
          <w:b/>
          <w:sz w:val="20"/>
          <w:szCs w:val="20"/>
        </w:rPr>
        <w:t>Team Members</w:t>
      </w:r>
    </w:p>
    <w:tbl>
      <w:tblPr>
        <w:tblStyle w:val="TableGrid"/>
        <w:tblW w:w="0" w:type="auto"/>
        <w:tblLook w:val="04A0" w:firstRow="1" w:lastRow="0" w:firstColumn="1" w:lastColumn="0" w:noHBand="0" w:noVBand="1"/>
      </w:tblPr>
      <w:tblGrid>
        <w:gridCol w:w="1498"/>
        <w:gridCol w:w="1663"/>
        <w:gridCol w:w="2341"/>
        <w:gridCol w:w="2236"/>
        <w:gridCol w:w="1612"/>
      </w:tblGrid>
      <w:tr w:rsidR="00082A62" w:rsidRPr="007E2DE2" w14:paraId="25E340A1" w14:textId="77777777">
        <w:tc>
          <w:tcPr>
            <w:tcW w:w="576" w:type="dxa"/>
            <w:shd w:val="clear" w:color="auto" w:fill="D9EAF7"/>
            <w:vAlign w:val="center"/>
          </w:tcPr>
          <w:p w14:paraId="0AC263F9" w14:textId="77777777" w:rsidR="00082A62" w:rsidRPr="007E2DE2" w:rsidRDefault="008D60CE">
            <w:pPr>
              <w:spacing w:after="0" w:line="240" w:lineRule="auto"/>
              <w:rPr>
                <w:rFonts w:cs="Times New Roman"/>
                <w:sz w:val="20"/>
                <w:szCs w:val="20"/>
              </w:rPr>
            </w:pPr>
            <w:r w:rsidRPr="007E2DE2">
              <w:rPr>
                <w:rFonts w:cs="Times New Roman"/>
                <w:b/>
                <w:sz w:val="20"/>
                <w:szCs w:val="20"/>
              </w:rPr>
              <w:t>No</w:t>
            </w:r>
          </w:p>
        </w:tc>
        <w:tc>
          <w:tcPr>
            <w:tcW w:w="1440" w:type="dxa"/>
            <w:shd w:val="clear" w:color="auto" w:fill="D9EAF7"/>
            <w:vAlign w:val="center"/>
          </w:tcPr>
          <w:p w14:paraId="5E81FD54" w14:textId="77777777" w:rsidR="00082A62" w:rsidRPr="007E2DE2" w:rsidRDefault="008D60CE">
            <w:pPr>
              <w:spacing w:after="0" w:line="240" w:lineRule="auto"/>
              <w:rPr>
                <w:rFonts w:cs="Times New Roman"/>
                <w:sz w:val="20"/>
                <w:szCs w:val="20"/>
              </w:rPr>
            </w:pPr>
            <w:r w:rsidRPr="007E2DE2">
              <w:rPr>
                <w:rFonts w:cs="Times New Roman"/>
                <w:b/>
                <w:sz w:val="20"/>
                <w:szCs w:val="20"/>
              </w:rPr>
              <w:t>Student ID</w:t>
            </w:r>
          </w:p>
        </w:tc>
        <w:tc>
          <w:tcPr>
            <w:tcW w:w="2880" w:type="dxa"/>
            <w:shd w:val="clear" w:color="auto" w:fill="D9EAF7"/>
            <w:vAlign w:val="center"/>
          </w:tcPr>
          <w:p w14:paraId="3BE0705C" w14:textId="77777777" w:rsidR="00082A62" w:rsidRPr="007E2DE2" w:rsidRDefault="008D60CE">
            <w:pPr>
              <w:spacing w:after="0" w:line="240" w:lineRule="auto"/>
              <w:rPr>
                <w:rFonts w:cs="Times New Roman"/>
                <w:sz w:val="20"/>
                <w:szCs w:val="20"/>
              </w:rPr>
            </w:pPr>
            <w:r w:rsidRPr="007E2DE2">
              <w:rPr>
                <w:rFonts w:cs="Times New Roman"/>
                <w:b/>
                <w:sz w:val="20"/>
                <w:szCs w:val="20"/>
              </w:rPr>
              <w:t>Full Name</w:t>
            </w:r>
          </w:p>
        </w:tc>
        <w:tc>
          <w:tcPr>
            <w:tcW w:w="2304" w:type="dxa"/>
            <w:shd w:val="clear" w:color="auto" w:fill="D9EAF7"/>
            <w:vAlign w:val="center"/>
          </w:tcPr>
          <w:p w14:paraId="2C434207" w14:textId="77777777" w:rsidR="00082A62" w:rsidRPr="007E2DE2" w:rsidRDefault="008D60CE">
            <w:pPr>
              <w:spacing w:after="0" w:line="240" w:lineRule="auto"/>
              <w:rPr>
                <w:rFonts w:cs="Times New Roman"/>
                <w:sz w:val="20"/>
                <w:szCs w:val="20"/>
              </w:rPr>
            </w:pPr>
            <w:r w:rsidRPr="007E2DE2">
              <w:rPr>
                <w:rFonts w:cs="Times New Roman"/>
                <w:b/>
                <w:sz w:val="20"/>
                <w:szCs w:val="20"/>
              </w:rPr>
              <w:t>GitHub Username</w:t>
            </w:r>
          </w:p>
        </w:tc>
        <w:tc>
          <w:tcPr>
            <w:tcW w:w="1440" w:type="dxa"/>
            <w:shd w:val="clear" w:color="auto" w:fill="D9EAF7"/>
            <w:vAlign w:val="center"/>
          </w:tcPr>
          <w:p w14:paraId="2B48E0C2" w14:textId="77777777" w:rsidR="00082A62" w:rsidRPr="007E2DE2" w:rsidRDefault="008D60CE">
            <w:pPr>
              <w:spacing w:after="0" w:line="240" w:lineRule="auto"/>
              <w:rPr>
                <w:rFonts w:cs="Times New Roman"/>
                <w:sz w:val="20"/>
                <w:szCs w:val="20"/>
              </w:rPr>
            </w:pPr>
            <w:r w:rsidRPr="007E2DE2">
              <w:rPr>
                <w:rFonts w:cs="Times New Roman"/>
                <w:b/>
                <w:sz w:val="20"/>
                <w:szCs w:val="20"/>
              </w:rPr>
              <w:t>Role</w:t>
            </w:r>
          </w:p>
        </w:tc>
      </w:tr>
      <w:tr w:rsidR="00082A62" w:rsidRPr="007E2DE2" w14:paraId="3E773410" w14:textId="77777777">
        <w:tc>
          <w:tcPr>
            <w:tcW w:w="1872" w:type="dxa"/>
            <w:vAlign w:val="center"/>
          </w:tcPr>
          <w:p w14:paraId="1A332546" w14:textId="77777777" w:rsidR="00082A62" w:rsidRPr="007E2DE2" w:rsidRDefault="008D60CE">
            <w:pPr>
              <w:spacing w:after="0" w:line="240" w:lineRule="auto"/>
              <w:rPr>
                <w:rFonts w:cs="Times New Roman"/>
                <w:sz w:val="20"/>
                <w:szCs w:val="20"/>
              </w:rPr>
            </w:pPr>
            <w:r w:rsidRPr="007E2DE2">
              <w:rPr>
                <w:rFonts w:cs="Times New Roman"/>
                <w:sz w:val="20"/>
                <w:szCs w:val="20"/>
              </w:rPr>
              <w:t>1</w:t>
            </w:r>
          </w:p>
        </w:tc>
        <w:tc>
          <w:tcPr>
            <w:tcW w:w="1872" w:type="dxa"/>
            <w:vAlign w:val="center"/>
          </w:tcPr>
          <w:p w14:paraId="3729BE87" w14:textId="77777777" w:rsidR="00082A62" w:rsidRPr="007E2DE2" w:rsidRDefault="008D60CE">
            <w:pPr>
              <w:spacing w:after="0" w:line="240" w:lineRule="auto"/>
              <w:rPr>
                <w:rFonts w:cs="Times New Roman"/>
                <w:sz w:val="20"/>
                <w:szCs w:val="20"/>
              </w:rPr>
            </w:pPr>
            <w:r w:rsidRPr="007E2DE2">
              <w:rPr>
                <w:rFonts w:cs="Times New Roman"/>
                <w:sz w:val="20"/>
                <w:szCs w:val="20"/>
              </w:rPr>
              <w:t>DE190330</w:t>
            </w:r>
          </w:p>
        </w:tc>
        <w:tc>
          <w:tcPr>
            <w:tcW w:w="1872" w:type="dxa"/>
            <w:vAlign w:val="center"/>
          </w:tcPr>
          <w:p w14:paraId="577F218D" w14:textId="77777777" w:rsidR="00082A62" w:rsidRPr="007E2DE2" w:rsidRDefault="008D60CE">
            <w:pPr>
              <w:spacing w:after="0" w:line="240" w:lineRule="auto"/>
              <w:rPr>
                <w:rFonts w:cs="Times New Roman"/>
                <w:sz w:val="20"/>
                <w:szCs w:val="20"/>
              </w:rPr>
            </w:pPr>
            <w:r w:rsidRPr="007E2DE2">
              <w:rPr>
                <w:rFonts w:cs="Times New Roman"/>
                <w:sz w:val="20"/>
                <w:szCs w:val="20"/>
              </w:rPr>
              <w:t>Pham Duy Hung</w:t>
            </w:r>
          </w:p>
        </w:tc>
        <w:tc>
          <w:tcPr>
            <w:tcW w:w="1872" w:type="dxa"/>
            <w:vAlign w:val="center"/>
          </w:tcPr>
          <w:p w14:paraId="4336F643" w14:textId="77777777" w:rsidR="00082A62" w:rsidRPr="007E2DE2" w:rsidRDefault="008D60CE">
            <w:pPr>
              <w:spacing w:after="0" w:line="240" w:lineRule="auto"/>
              <w:rPr>
                <w:rFonts w:cs="Times New Roman"/>
                <w:sz w:val="20"/>
                <w:szCs w:val="20"/>
              </w:rPr>
            </w:pPr>
            <w:r w:rsidRPr="007E2DE2">
              <w:rPr>
                <w:rFonts w:cs="Times New Roman"/>
                <w:sz w:val="20"/>
                <w:szCs w:val="20"/>
              </w:rPr>
              <w:t>hung2689</w:t>
            </w:r>
          </w:p>
        </w:tc>
        <w:tc>
          <w:tcPr>
            <w:tcW w:w="1872" w:type="dxa"/>
            <w:vAlign w:val="center"/>
          </w:tcPr>
          <w:p w14:paraId="2E925297" w14:textId="77777777" w:rsidR="00082A62" w:rsidRPr="007E2DE2" w:rsidRDefault="008D60CE">
            <w:pPr>
              <w:spacing w:after="0" w:line="240" w:lineRule="auto"/>
              <w:rPr>
                <w:rFonts w:cs="Times New Roman"/>
                <w:sz w:val="20"/>
                <w:szCs w:val="20"/>
              </w:rPr>
            </w:pPr>
            <w:r w:rsidRPr="007E2DE2">
              <w:rPr>
                <w:rFonts w:cs="Times New Roman"/>
                <w:sz w:val="20"/>
                <w:szCs w:val="20"/>
              </w:rPr>
              <w:t>Leader</w:t>
            </w:r>
          </w:p>
        </w:tc>
      </w:tr>
      <w:tr w:rsidR="00082A62" w:rsidRPr="007E2DE2" w14:paraId="7D110B9D" w14:textId="77777777">
        <w:tc>
          <w:tcPr>
            <w:tcW w:w="1872" w:type="dxa"/>
            <w:vAlign w:val="center"/>
          </w:tcPr>
          <w:p w14:paraId="7E150F0B" w14:textId="77777777" w:rsidR="00082A62" w:rsidRPr="007E2DE2" w:rsidRDefault="008D60CE">
            <w:pPr>
              <w:spacing w:after="0" w:line="240" w:lineRule="auto"/>
              <w:rPr>
                <w:rFonts w:cs="Times New Roman"/>
                <w:sz w:val="20"/>
                <w:szCs w:val="20"/>
              </w:rPr>
            </w:pPr>
            <w:r w:rsidRPr="007E2DE2">
              <w:rPr>
                <w:rFonts w:cs="Times New Roman"/>
                <w:sz w:val="20"/>
                <w:szCs w:val="20"/>
              </w:rPr>
              <w:t>2</w:t>
            </w:r>
          </w:p>
        </w:tc>
        <w:tc>
          <w:tcPr>
            <w:tcW w:w="1872" w:type="dxa"/>
            <w:vAlign w:val="center"/>
          </w:tcPr>
          <w:p w14:paraId="08EF12E8" w14:textId="77777777" w:rsidR="00082A62" w:rsidRPr="007E2DE2" w:rsidRDefault="008D60CE">
            <w:pPr>
              <w:spacing w:after="0" w:line="240" w:lineRule="auto"/>
              <w:rPr>
                <w:rFonts w:cs="Times New Roman"/>
                <w:sz w:val="20"/>
                <w:szCs w:val="20"/>
              </w:rPr>
            </w:pPr>
            <w:r w:rsidRPr="007E2DE2">
              <w:rPr>
                <w:rFonts w:cs="Times New Roman"/>
                <w:sz w:val="20"/>
                <w:szCs w:val="20"/>
              </w:rPr>
              <w:t>DE190465</w:t>
            </w:r>
          </w:p>
        </w:tc>
        <w:tc>
          <w:tcPr>
            <w:tcW w:w="1872" w:type="dxa"/>
            <w:vAlign w:val="center"/>
          </w:tcPr>
          <w:p w14:paraId="56B51623" w14:textId="77777777" w:rsidR="00082A62" w:rsidRPr="007E2DE2" w:rsidRDefault="008D60CE">
            <w:pPr>
              <w:spacing w:after="0" w:line="240" w:lineRule="auto"/>
              <w:rPr>
                <w:rFonts w:cs="Times New Roman"/>
                <w:sz w:val="20"/>
                <w:szCs w:val="20"/>
              </w:rPr>
            </w:pPr>
            <w:r w:rsidRPr="007E2DE2">
              <w:rPr>
                <w:rFonts w:cs="Times New Roman"/>
                <w:sz w:val="20"/>
                <w:szCs w:val="20"/>
              </w:rPr>
              <w:t xml:space="preserve">Nguyen Thanh </w:t>
            </w:r>
            <w:proofErr w:type="spellStart"/>
            <w:r w:rsidRPr="007E2DE2">
              <w:rPr>
                <w:rFonts w:cs="Times New Roman"/>
                <w:sz w:val="20"/>
                <w:szCs w:val="20"/>
              </w:rPr>
              <w:t>Dat</w:t>
            </w:r>
            <w:proofErr w:type="spellEnd"/>
          </w:p>
        </w:tc>
        <w:tc>
          <w:tcPr>
            <w:tcW w:w="1872" w:type="dxa"/>
            <w:vAlign w:val="center"/>
          </w:tcPr>
          <w:p w14:paraId="7C1F1DF8" w14:textId="77777777" w:rsidR="00082A62" w:rsidRPr="007E2DE2" w:rsidRDefault="008D60CE">
            <w:pPr>
              <w:spacing w:after="0" w:line="240" w:lineRule="auto"/>
              <w:rPr>
                <w:rFonts w:cs="Times New Roman"/>
                <w:sz w:val="20"/>
                <w:szCs w:val="20"/>
              </w:rPr>
            </w:pPr>
            <w:r w:rsidRPr="007E2DE2">
              <w:rPr>
                <w:rFonts w:cs="Times New Roman"/>
                <w:sz w:val="20"/>
                <w:szCs w:val="20"/>
              </w:rPr>
              <w:t>NguyenThanhDat3004</w:t>
            </w:r>
          </w:p>
        </w:tc>
        <w:tc>
          <w:tcPr>
            <w:tcW w:w="1872" w:type="dxa"/>
            <w:vAlign w:val="center"/>
          </w:tcPr>
          <w:p w14:paraId="50CDAA74" w14:textId="77777777" w:rsidR="00082A62" w:rsidRPr="007E2DE2" w:rsidRDefault="008D60CE">
            <w:pPr>
              <w:spacing w:after="0" w:line="240" w:lineRule="auto"/>
              <w:rPr>
                <w:rFonts w:cs="Times New Roman"/>
                <w:sz w:val="20"/>
                <w:szCs w:val="20"/>
              </w:rPr>
            </w:pPr>
            <w:r w:rsidRPr="007E2DE2">
              <w:rPr>
                <w:rFonts w:cs="Times New Roman"/>
                <w:sz w:val="20"/>
                <w:szCs w:val="20"/>
              </w:rPr>
              <w:t>Member</w:t>
            </w:r>
          </w:p>
        </w:tc>
      </w:tr>
      <w:tr w:rsidR="00082A62" w:rsidRPr="007E2DE2" w14:paraId="28FF6F87" w14:textId="77777777">
        <w:tc>
          <w:tcPr>
            <w:tcW w:w="1872" w:type="dxa"/>
            <w:vAlign w:val="center"/>
          </w:tcPr>
          <w:p w14:paraId="11F78052" w14:textId="77777777" w:rsidR="00082A62" w:rsidRPr="007E2DE2" w:rsidRDefault="008D60CE">
            <w:pPr>
              <w:spacing w:after="0" w:line="240" w:lineRule="auto"/>
              <w:rPr>
                <w:rFonts w:cs="Times New Roman"/>
                <w:sz w:val="20"/>
                <w:szCs w:val="20"/>
              </w:rPr>
            </w:pPr>
            <w:r w:rsidRPr="007E2DE2">
              <w:rPr>
                <w:rFonts w:cs="Times New Roman"/>
                <w:sz w:val="20"/>
                <w:szCs w:val="20"/>
              </w:rPr>
              <w:t>3</w:t>
            </w:r>
          </w:p>
        </w:tc>
        <w:tc>
          <w:tcPr>
            <w:tcW w:w="1872" w:type="dxa"/>
            <w:vAlign w:val="center"/>
          </w:tcPr>
          <w:p w14:paraId="5F028E0C" w14:textId="77777777" w:rsidR="00082A62" w:rsidRPr="007E2DE2" w:rsidRDefault="008D60CE">
            <w:pPr>
              <w:spacing w:after="0" w:line="240" w:lineRule="auto"/>
              <w:rPr>
                <w:rFonts w:cs="Times New Roman"/>
                <w:sz w:val="20"/>
                <w:szCs w:val="20"/>
              </w:rPr>
            </w:pPr>
            <w:r w:rsidRPr="007E2DE2">
              <w:rPr>
                <w:rFonts w:cs="Times New Roman"/>
                <w:sz w:val="20"/>
                <w:szCs w:val="20"/>
              </w:rPr>
              <w:t>DE190364</w:t>
            </w:r>
          </w:p>
        </w:tc>
        <w:tc>
          <w:tcPr>
            <w:tcW w:w="1872" w:type="dxa"/>
            <w:vAlign w:val="center"/>
          </w:tcPr>
          <w:p w14:paraId="00104E69" w14:textId="77777777" w:rsidR="00082A62" w:rsidRPr="007E2DE2" w:rsidRDefault="008D60CE">
            <w:pPr>
              <w:spacing w:after="0" w:line="240" w:lineRule="auto"/>
              <w:rPr>
                <w:rFonts w:cs="Times New Roman"/>
                <w:sz w:val="20"/>
                <w:szCs w:val="20"/>
              </w:rPr>
            </w:pPr>
            <w:r w:rsidRPr="007E2DE2">
              <w:rPr>
                <w:rFonts w:cs="Times New Roman"/>
                <w:sz w:val="20"/>
                <w:szCs w:val="20"/>
              </w:rPr>
              <w:t xml:space="preserve">Nguyen Le </w:t>
            </w:r>
            <w:proofErr w:type="spellStart"/>
            <w:r w:rsidRPr="007E2DE2">
              <w:rPr>
                <w:rFonts w:cs="Times New Roman"/>
                <w:sz w:val="20"/>
                <w:szCs w:val="20"/>
              </w:rPr>
              <w:t>Trung</w:t>
            </w:r>
            <w:proofErr w:type="spellEnd"/>
            <w:r w:rsidRPr="007E2DE2">
              <w:rPr>
                <w:rFonts w:cs="Times New Roman"/>
                <w:sz w:val="20"/>
                <w:szCs w:val="20"/>
              </w:rPr>
              <w:t xml:space="preserve"> Tin</w:t>
            </w:r>
          </w:p>
        </w:tc>
        <w:tc>
          <w:tcPr>
            <w:tcW w:w="1872" w:type="dxa"/>
            <w:vAlign w:val="center"/>
          </w:tcPr>
          <w:p w14:paraId="0C9CC2C7" w14:textId="77777777" w:rsidR="00082A62" w:rsidRPr="007E2DE2" w:rsidRDefault="008D60CE">
            <w:pPr>
              <w:spacing w:after="0" w:line="240" w:lineRule="auto"/>
              <w:rPr>
                <w:rFonts w:cs="Times New Roman"/>
                <w:sz w:val="20"/>
                <w:szCs w:val="20"/>
              </w:rPr>
            </w:pPr>
            <w:r w:rsidRPr="007E2DE2">
              <w:rPr>
                <w:rFonts w:cs="Times New Roman"/>
                <w:sz w:val="20"/>
                <w:szCs w:val="20"/>
              </w:rPr>
              <w:t>Tinnguyen13-7</w:t>
            </w:r>
          </w:p>
        </w:tc>
        <w:tc>
          <w:tcPr>
            <w:tcW w:w="1872" w:type="dxa"/>
            <w:vAlign w:val="center"/>
          </w:tcPr>
          <w:p w14:paraId="74E8FB59" w14:textId="77777777" w:rsidR="00082A62" w:rsidRPr="007E2DE2" w:rsidRDefault="008D60CE">
            <w:pPr>
              <w:spacing w:after="0" w:line="240" w:lineRule="auto"/>
              <w:rPr>
                <w:rFonts w:cs="Times New Roman"/>
                <w:sz w:val="20"/>
                <w:szCs w:val="20"/>
              </w:rPr>
            </w:pPr>
            <w:r w:rsidRPr="007E2DE2">
              <w:rPr>
                <w:rFonts w:cs="Times New Roman"/>
                <w:sz w:val="20"/>
                <w:szCs w:val="20"/>
              </w:rPr>
              <w:t>Member</w:t>
            </w:r>
          </w:p>
        </w:tc>
      </w:tr>
      <w:tr w:rsidR="00082A62" w:rsidRPr="007E2DE2" w14:paraId="475D443B" w14:textId="77777777">
        <w:tc>
          <w:tcPr>
            <w:tcW w:w="1872" w:type="dxa"/>
            <w:vAlign w:val="center"/>
          </w:tcPr>
          <w:p w14:paraId="6A66488F" w14:textId="77777777" w:rsidR="00082A62" w:rsidRPr="007E2DE2" w:rsidRDefault="008D60CE">
            <w:pPr>
              <w:spacing w:after="0" w:line="240" w:lineRule="auto"/>
              <w:rPr>
                <w:rFonts w:cs="Times New Roman"/>
                <w:sz w:val="20"/>
                <w:szCs w:val="20"/>
              </w:rPr>
            </w:pPr>
            <w:r w:rsidRPr="007E2DE2">
              <w:rPr>
                <w:rFonts w:cs="Times New Roman"/>
                <w:sz w:val="20"/>
                <w:szCs w:val="20"/>
              </w:rPr>
              <w:t>4</w:t>
            </w:r>
          </w:p>
        </w:tc>
        <w:tc>
          <w:tcPr>
            <w:tcW w:w="1872" w:type="dxa"/>
            <w:vAlign w:val="center"/>
          </w:tcPr>
          <w:p w14:paraId="70FA90D4" w14:textId="77777777" w:rsidR="00082A62" w:rsidRPr="007E2DE2" w:rsidRDefault="008D60CE">
            <w:pPr>
              <w:spacing w:after="0" w:line="240" w:lineRule="auto"/>
              <w:rPr>
                <w:rFonts w:cs="Times New Roman"/>
                <w:sz w:val="20"/>
                <w:szCs w:val="20"/>
              </w:rPr>
            </w:pPr>
            <w:r w:rsidRPr="007E2DE2">
              <w:rPr>
                <w:rFonts w:cs="Times New Roman"/>
                <w:sz w:val="20"/>
                <w:szCs w:val="20"/>
              </w:rPr>
              <w:t>DE190313</w:t>
            </w:r>
          </w:p>
        </w:tc>
        <w:tc>
          <w:tcPr>
            <w:tcW w:w="1872" w:type="dxa"/>
            <w:vAlign w:val="center"/>
          </w:tcPr>
          <w:p w14:paraId="57931105" w14:textId="77777777" w:rsidR="00082A62" w:rsidRPr="007E2DE2" w:rsidRDefault="008D60CE">
            <w:pPr>
              <w:spacing w:after="0" w:line="240" w:lineRule="auto"/>
              <w:rPr>
                <w:rFonts w:cs="Times New Roman"/>
                <w:sz w:val="20"/>
                <w:szCs w:val="20"/>
              </w:rPr>
            </w:pPr>
            <w:r w:rsidRPr="007E2DE2">
              <w:rPr>
                <w:rFonts w:cs="Times New Roman"/>
                <w:sz w:val="20"/>
                <w:szCs w:val="20"/>
              </w:rPr>
              <w:t>Tran Cong Tu</w:t>
            </w:r>
          </w:p>
        </w:tc>
        <w:tc>
          <w:tcPr>
            <w:tcW w:w="1872" w:type="dxa"/>
            <w:vAlign w:val="center"/>
          </w:tcPr>
          <w:p w14:paraId="4000DE55" w14:textId="77777777" w:rsidR="00082A62" w:rsidRPr="007E2DE2" w:rsidRDefault="008D60CE">
            <w:pPr>
              <w:spacing w:after="0" w:line="240" w:lineRule="auto"/>
              <w:rPr>
                <w:rFonts w:cs="Times New Roman"/>
                <w:sz w:val="20"/>
                <w:szCs w:val="20"/>
              </w:rPr>
            </w:pPr>
            <w:r w:rsidRPr="007E2DE2">
              <w:rPr>
                <w:rFonts w:cs="Times New Roman"/>
                <w:sz w:val="20"/>
                <w:szCs w:val="20"/>
              </w:rPr>
              <w:t>TuTran205</w:t>
            </w:r>
          </w:p>
        </w:tc>
        <w:tc>
          <w:tcPr>
            <w:tcW w:w="1872" w:type="dxa"/>
            <w:vAlign w:val="center"/>
          </w:tcPr>
          <w:p w14:paraId="7C5E43D5" w14:textId="77777777" w:rsidR="00082A62" w:rsidRPr="007E2DE2" w:rsidRDefault="008D60CE">
            <w:pPr>
              <w:spacing w:after="0" w:line="240" w:lineRule="auto"/>
              <w:rPr>
                <w:rFonts w:cs="Times New Roman"/>
                <w:sz w:val="20"/>
                <w:szCs w:val="20"/>
              </w:rPr>
            </w:pPr>
            <w:r w:rsidRPr="007E2DE2">
              <w:rPr>
                <w:rFonts w:cs="Times New Roman"/>
                <w:sz w:val="20"/>
                <w:szCs w:val="20"/>
              </w:rPr>
              <w:t>Member</w:t>
            </w:r>
          </w:p>
        </w:tc>
      </w:tr>
      <w:tr w:rsidR="00082A62" w:rsidRPr="007E2DE2" w14:paraId="199F5F1A" w14:textId="77777777">
        <w:tc>
          <w:tcPr>
            <w:tcW w:w="1872" w:type="dxa"/>
            <w:vAlign w:val="center"/>
          </w:tcPr>
          <w:p w14:paraId="600F5D07" w14:textId="77777777" w:rsidR="00082A62" w:rsidRPr="007E2DE2" w:rsidRDefault="008D60CE">
            <w:pPr>
              <w:spacing w:after="0" w:line="240" w:lineRule="auto"/>
              <w:rPr>
                <w:rFonts w:cs="Times New Roman"/>
                <w:sz w:val="20"/>
                <w:szCs w:val="20"/>
              </w:rPr>
            </w:pPr>
            <w:r w:rsidRPr="007E2DE2">
              <w:rPr>
                <w:rFonts w:cs="Times New Roman"/>
                <w:sz w:val="20"/>
                <w:szCs w:val="20"/>
              </w:rPr>
              <w:t>5</w:t>
            </w:r>
          </w:p>
        </w:tc>
        <w:tc>
          <w:tcPr>
            <w:tcW w:w="1872" w:type="dxa"/>
            <w:vAlign w:val="center"/>
          </w:tcPr>
          <w:p w14:paraId="4870CE54" w14:textId="77777777" w:rsidR="00082A62" w:rsidRPr="007E2DE2" w:rsidRDefault="008D60CE">
            <w:pPr>
              <w:spacing w:after="0" w:line="240" w:lineRule="auto"/>
              <w:rPr>
                <w:rFonts w:cs="Times New Roman"/>
                <w:sz w:val="20"/>
                <w:szCs w:val="20"/>
              </w:rPr>
            </w:pPr>
            <w:r w:rsidRPr="007E2DE2">
              <w:rPr>
                <w:rFonts w:cs="Times New Roman"/>
                <w:sz w:val="20"/>
                <w:szCs w:val="20"/>
              </w:rPr>
              <w:t>DE200322</w:t>
            </w:r>
          </w:p>
        </w:tc>
        <w:tc>
          <w:tcPr>
            <w:tcW w:w="1872" w:type="dxa"/>
            <w:vAlign w:val="center"/>
          </w:tcPr>
          <w:p w14:paraId="2AA83EDD" w14:textId="77777777" w:rsidR="00082A62" w:rsidRPr="007E2DE2" w:rsidRDefault="008D60CE">
            <w:pPr>
              <w:spacing w:after="0" w:line="240" w:lineRule="auto"/>
              <w:rPr>
                <w:rFonts w:cs="Times New Roman"/>
                <w:sz w:val="20"/>
                <w:szCs w:val="20"/>
              </w:rPr>
            </w:pPr>
            <w:r w:rsidRPr="007E2DE2">
              <w:rPr>
                <w:rFonts w:cs="Times New Roman"/>
                <w:sz w:val="20"/>
                <w:szCs w:val="20"/>
              </w:rPr>
              <w:t xml:space="preserve">Nguyen Minh </w:t>
            </w:r>
            <w:proofErr w:type="spellStart"/>
            <w:r w:rsidRPr="007E2DE2">
              <w:rPr>
                <w:rFonts w:cs="Times New Roman"/>
                <w:sz w:val="20"/>
                <w:szCs w:val="20"/>
              </w:rPr>
              <w:t>Hieu</w:t>
            </w:r>
            <w:proofErr w:type="spellEnd"/>
          </w:p>
        </w:tc>
        <w:tc>
          <w:tcPr>
            <w:tcW w:w="1872" w:type="dxa"/>
            <w:vAlign w:val="center"/>
          </w:tcPr>
          <w:p w14:paraId="13806FAB" w14:textId="77777777" w:rsidR="00082A62" w:rsidRPr="007E2DE2" w:rsidRDefault="008D60CE">
            <w:pPr>
              <w:spacing w:after="0" w:line="240" w:lineRule="auto"/>
              <w:rPr>
                <w:rFonts w:cs="Times New Roman"/>
                <w:sz w:val="20"/>
                <w:szCs w:val="20"/>
              </w:rPr>
            </w:pPr>
            <w:r w:rsidRPr="007E2DE2">
              <w:rPr>
                <w:rFonts w:cs="Times New Roman"/>
                <w:sz w:val="20"/>
                <w:szCs w:val="20"/>
              </w:rPr>
              <w:t>hieu2816</w:t>
            </w:r>
          </w:p>
        </w:tc>
        <w:tc>
          <w:tcPr>
            <w:tcW w:w="1872" w:type="dxa"/>
            <w:vAlign w:val="center"/>
          </w:tcPr>
          <w:p w14:paraId="41489C42" w14:textId="77777777" w:rsidR="00082A62" w:rsidRPr="007E2DE2" w:rsidRDefault="008D60CE">
            <w:pPr>
              <w:spacing w:after="0" w:line="240" w:lineRule="auto"/>
              <w:rPr>
                <w:rFonts w:cs="Times New Roman"/>
                <w:sz w:val="20"/>
                <w:szCs w:val="20"/>
              </w:rPr>
            </w:pPr>
            <w:r w:rsidRPr="007E2DE2">
              <w:rPr>
                <w:rFonts w:cs="Times New Roman"/>
                <w:sz w:val="20"/>
                <w:szCs w:val="20"/>
              </w:rPr>
              <w:t>Member</w:t>
            </w:r>
          </w:p>
        </w:tc>
      </w:tr>
    </w:tbl>
    <w:p w14:paraId="12103B18" w14:textId="77777777" w:rsidR="00082A62" w:rsidRPr="007E2DE2" w:rsidRDefault="00082A62">
      <w:pPr>
        <w:spacing w:after="40"/>
        <w:rPr>
          <w:rFonts w:cs="Times New Roman"/>
          <w:sz w:val="20"/>
          <w:szCs w:val="20"/>
        </w:rPr>
      </w:pPr>
    </w:p>
    <w:p w14:paraId="13B7C89C" w14:textId="77777777" w:rsidR="00082A62" w:rsidRPr="007E2DE2" w:rsidRDefault="008D60CE">
      <w:pPr>
        <w:spacing w:after="120"/>
        <w:jc w:val="center"/>
        <w:rPr>
          <w:rFonts w:cs="Times New Roman"/>
          <w:sz w:val="20"/>
          <w:szCs w:val="20"/>
        </w:rPr>
      </w:pPr>
      <w:r w:rsidRPr="007E2DE2">
        <w:rPr>
          <w:rFonts w:cs="Times New Roman"/>
          <w:sz w:val="20"/>
          <w:szCs w:val="20"/>
        </w:rPr>
        <w:t>Da Nang, June 2026</w:t>
      </w:r>
    </w:p>
    <w:p w14:paraId="0C97C7B1" w14:textId="77777777" w:rsidR="00082A62" w:rsidRPr="007E2DE2" w:rsidRDefault="008D60CE">
      <w:pPr>
        <w:rPr>
          <w:rFonts w:cs="Times New Roman"/>
        </w:rPr>
      </w:pPr>
      <w:r w:rsidRPr="007E2DE2">
        <w:rPr>
          <w:rFonts w:cs="Times New Roman"/>
        </w:rPr>
        <w:br w:type="page"/>
      </w:r>
    </w:p>
    <w:p w14:paraId="29543B72" w14:textId="77777777" w:rsidR="000A22EB" w:rsidRPr="007E2DE2" w:rsidRDefault="008D60CE">
      <w:pPr>
        <w:spacing w:after="80"/>
        <w:rPr>
          <w:rFonts w:cs="Times New Roman"/>
          <w:b/>
          <w:sz w:val="28"/>
        </w:rPr>
      </w:pPr>
      <w:r w:rsidRPr="007E2DE2">
        <w:rPr>
          <w:rFonts w:cs="Times New Roman"/>
          <w:b/>
          <w:sz w:val="28"/>
        </w:rPr>
        <w:lastRenderedPageBreak/>
        <w:t>Table of Contents</w:t>
      </w:r>
    </w:p>
    <w:p w14:paraId="7097F484" w14:textId="26765C57" w:rsidR="000A22EB" w:rsidRPr="007E2DE2" w:rsidRDefault="000A22EB">
      <w:pPr>
        <w:pStyle w:val="TOC1"/>
        <w:tabs>
          <w:tab w:val="right" w:leader="dot" w:pos="9350"/>
        </w:tabs>
        <w:rPr>
          <w:rFonts w:eastAsia="Noto Sans JP" w:cs="Times New Roman"/>
          <w:noProof/>
          <w:lang w:eastAsia="ja-JP"/>
        </w:rPr>
      </w:pPr>
      <w:r w:rsidRPr="007E2DE2">
        <w:rPr>
          <w:rFonts w:cs="Times New Roman"/>
          <w:b/>
          <w:sz w:val="28"/>
        </w:rPr>
        <w:fldChar w:fldCharType="begin"/>
      </w:r>
      <w:r w:rsidRPr="007E2DE2">
        <w:rPr>
          <w:rFonts w:cs="Times New Roman"/>
          <w:b/>
          <w:sz w:val="28"/>
        </w:rPr>
        <w:instrText xml:space="preserve"> TOC \h \z \t "HEI,1,HE1,2,HE1.1,3,HE1.1.1,4,HE1.1.1.1,5" </w:instrText>
      </w:r>
      <w:r w:rsidRPr="007E2DE2">
        <w:rPr>
          <w:rFonts w:cs="Times New Roman"/>
          <w:b/>
          <w:sz w:val="28"/>
        </w:rPr>
        <w:fldChar w:fldCharType="separate"/>
      </w:r>
      <w:hyperlink w:anchor="_Toc232436698" w:history="1">
        <w:r w:rsidRPr="007E2DE2">
          <w:rPr>
            <w:rStyle w:val="Hyperlink"/>
            <w:rFonts w:cs="Times New Roman"/>
            <w:noProof/>
          </w:rPr>
          <w:t>I. Record of Changes</w:t>
        </w:r>
        <w:r w:rsidRPr="007E2DE2">
          <w:rPr>
            <w:rFonts w:cs="Times New Roman"/>
            <w:noProof/>
            <w:webHidden/>
          </w:rPr>
          <w:tab/>
        </w:r>
        <w:r w:rsidRPr="007E2DE2">
          <w:rPr>
            <w:rFonts w:cs="Times New Roman"/>
            <w:noProof/>
            <w:webHidden/>
          </w:rPr>
          <w:fldChar w:fldCharType="begin"/>
        </w:r>
        <w:r w:rsidRPr="007E2DE2">
          <w:rPr>
            <w:rFonts w:cs="Times New Roman"/>
            <w:noProof/>
            <w:webHidden/>
          </w:rPr>
          <w:instrText xml:space="preserve"> PAGEREF _Toc232436698 \h </w:instrText>
        </w:r>
        <w:r w:rsidRPr="007E2DE2">
          <w:rPr>
            <w:rFonts w:cs="Times New Roman"/>
            <w:noProof/>
            <w:webHidden/>
          </w:rPr>
        </w:r>
        <w:r w:rsidRPr="007E2DE2">
          <w:rPr>
            <w:rFonts w:cs="Times New Roman"/>
            <w:noProof/>
            <w:webHidden/>
          </w:rPr>
          <w:fldChar w:fldCharType="separate"/>
        </w:r>
        <w:r w:rsidR="00A22427">
          <w:rPr>
            <w:rFonts w:cs="Times New Roman"/>
            <w:noProof/>
            <w:webHidden/>
          </w:rPr>
          <w:t>1</w:t>
        </w:r>
        <w:r w:rsidRPr="007E2DE2">
          <w:rPr>
            <w:rFonts w:cs="Times New Roman"/>
            <w:noProof/>
            <w:webHidden/>
          </w:rPr>
          <w:fldChar w:fldCharType="end"/>
        </w:r>
      </w:hyperlink>
    </w:p>
    <w:p w14:paraId="108C5A1A" w14:textId="30447519" w:rsidR="000A22EB" w:rsidRPr="007E2DE2" w:rsidRDefault="00F51A62">
      <w:pPr>
        <w:pStyle w:val="TOC1"/>
        <w:tabs>
          <w:tab w:val="right" w:leader="dot" w:pos="9350"/>
        </w:tabs>
        <w:rPr>
          <w:rFonts w:eastAsia="Noto Sans JP" w:cs="Times New Roman"/>
          <w:noProof/>
          <w:lang w:eastAsia="ja-JP"/>
        </w:rPr>
      </w:pPr>
      <w:hyperlink w:anchor="_Toc232436699" w:history="1">
        <w:r w:rsidR="000A22EB" w:rsidRPr="007E2DE2">
          <w:rPr>
            <w:rStyle w:val="Hyperlink"/>
            <w:rFonts w:cs="Times New Roman"/>
            <w:noProof/>
          </w:rPr>
          <w:t>II. Software Requirement Specification</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_Toc232436699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w:t>
        </w:r>
        <w:r w:rsidR="000A22EB" w:rsidRPr="007E2DE2">
          <w:rPr>
            <w:rFonts w:cs="Times New Roman"/>
            <w:noProof/>
            <w:webHidden/>
          </w:rPr>
          <w:fldChar w:fldCharType="end"/>
        </w:r>
      </w:hyperlink>
    </w:p>
    <w:p w14:paraId="73694B85" w14:textId="20CE9115" w:rsidR="000A22EB" w:rsidRPr="007E2DE2" w:rsidRDefault="00F51A62">
      <w:pPr>
        <w:pStyle w:val="TOC2"/>
        <w:tabs>
          <w:tab w:val="right" w:leader="dot" w:pos="9350"/>
        </w:tabs>
        <w:rPr>
          <w:rFonts w:eastAsia="Noto Sans JP" w:cs="Times New Roman"/>
          <w:noProof/>
          <w:lang w:eastAsia="ja-JP"/>
        </w:rPr>
      </w:pPr>
      <w:hyperlink w:anchor="_Toc232436700" w:history="1">
        <w:r w:rsidR="000A22EB" w:rsidRPr="007E2DE2">
          <w:rPr>
            <w:rStyle w:val="Hyperlink"/>
            <w:rFonts w:cs="Times New Roman"/>
            <w:noProof/>
          </w:rPr>
          <w:t>1. Product Overview</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_Toc232436700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w:t>
        </w:r>
        <w:r w:rsidR="000A22EB" w:rsidRPr="007E2DE2">
          <w:rPr>
            <w:rFonts w:cs="Times New Roman"/>
            <w:noProof/>
            <w:webHidden/>
          </w:rPr>
          <w:fldChar w:fldCharType="end"/>
        </w:r>
      </w:hyperlink>
    </w:p>
    <w:p w14:paraId="29831060" w14:textId="3F3C6957" w:rsidR="000A22EB" w:rsidRPr="007E2DE2" w:rsidRDefault="00F51A62">
      <w:pPr>
        <w:pStyle w:val="TOC3"/>
        <w:tabs>
          <w:tab w:val="right" w:leader="dot" w:pos="9350"/>
        </w:tabs>
        <w:rPr>
          <w:rFonts w:eastAsia="Noto Sans JP" w:cs="Times New Roman"/>
          <w:noProof/>
          <w:lang w:eastAsia="ja-JP"/>
        </w:rPr>
      </w:pPr>
      <w:hyperlink w:anchor="_Toc232436701" w:history="1">
        <w:r w:rsidR="000A22EB" w:rsidRPr="007E2DE2">
          <w:rPr>
            <w:rStyle w:val="Hyperlink"/>
            <w:rFonts w:cs="Times New Roman"/>
            <w:noProof/>
          </w:rPr>
          <w:t>1.1 Context Diagram</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_Toc232436701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w:t>
        </w:r>
        <w:r w:rsidR="000A22EB" w:rsidRPr="007E2DE2">
          <w:rPr>
            <w:rFonts w:cs="Times New Roman"/>
            <w:noProof/>
            <w:webHidden/>
          </w:rPr>
          <w:fldChar w:fldCharType="end"/>
        </w:r>
      </w:hyperlink>
    </w:p>
    <w:p w14:paraId="2417EB73" w14:textId="6008A7A8" w:rsidR="000A22EB" w:rsidRPr="007E2DE2" w:rsidRDefault="00F51A62">
      <w:pPr>
        <w:pStyle w:val="TOC2"/>
        <w:tabs>
          <w:tab w:val="right" w:leader="dot" w:pos="9350"/>
        </w:tabs>
        <w:rPr>
          <w:rFonts w:eastAsia="Noto Sans JP" w:cs="Times New Roman"/>
          <w:noProof/>
          <w:lang w:eastAsia="ja-JP"/>
        </w:rPr>
      </w:pPr>
      <w:hyperlink w:anchor="_Toc232436702" w:history="1">
        <w:r w:rsidR="000A22EB" w:rsidRPr="007E2DE2">
          <w:rPr>
            <w:rStyle w:val="Hyperlink"/>
            <w:rFonts w:cs="Times New Roman"/>
            <w:noProof/>
          </w:rPr>
          <w:t>2. User Requirements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_Toc232436702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3</w:t>
        </w:r>
        <w:r w:rsidR="000A22EB" w:rsidRPr="007E2DE2">
          <w:rPr>
            <w:rFonts w:cs="Times New Roman"/>
            <w:noProof/>
            <w:webHidden/>
          </w:rPr>
          <w:fldChar w:fldCharType="end"/>
        </w:r>
      </w:hyperlink>
    </w:p>
    <w:p w14:paraId="44B05393" w14:textId="0242EF4E" w:rsidR="000A22EB" w:rsidRPr="007E2DE2" w:rsidRDefault="00F51A62">
      <w:pPr>
        <w:pStyle w:val="TOC3"/>
        <w:tabs>
          <w:tab w:val="right" w:leader="dot" w:pos="9350"/>
        </w:tabs>
        <w:rPr>
          <w:rFonts w:eastAsia="Noto Sans JP" w:cs="Times New Roman"/>
          <w:noProof/>
          <w:lang w:eastAsia="ja-JP"/>
        </w:rPr>
      </w:pPr>
      <w:hyperlink w:anchor="_Toc232436703" w:history="1">
        <w:r w:rsidR="000A22EB" w:rsidRPr="007E2DE2">
          <w:rPr>
            <w:rStyle w:val="Hyperlink"/>
            <w:rFonts w:cs="Times New Roman"/>
            <w:noProof/>
          </w:rPr>
          <w:t>2.1 Actors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_Toc232436703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3</w:t>
        </w:r>
        <w:r w:rsidR="000A22EB" w:rsidRPr="007E2DE2">
          <w:rPr>
            <w:rFonts w:cs="Times New Roman"/>
            <w:noProof/>
            <w:webHidden/>
          </w:rPr>
          <w:fldChar w:fldCharType="end"/>
        </w:r>
      </w:hyperlink>
    </w:p>
    <w:p w14:paraId="3B82FC1B" w14:textId="1427D653" w:rsidR="000A22EB" w:rsidRPr="007E2DE2" w:rsidRDefault="00F51A62">
      <w:pPr>
        <w:pStyle w:val="TOC3"/>
        <w:tabs>
          <w:tab w:val="right" w:leader="dot" w:pos="9350"/>
        </w:tabs>
        <w:rPr>
          <w:rFonts w:eastAsia="Noto Sans JP" w:cs="Times New Roman"/>
          <w:noProof/>
          <w:lang w:eastAsia="ja-JP"/>
        </w:rPr>
      </w:pPr>
      <w:hyperlink w:anchor="_Toc232436704" w:history="1">
        <w:r w:rsidR="000A22EB" w:rsidRPr="007E2DE2">
          <w:rPr>
            <w:rStyle w:val="Hyperlink"/>
            <w:rFonts w:cs="Times New Roman"/>
            <w:noProof/>
          </w:rPr>
          <w:t>2.2 Use Cases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_Toc232436704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3</w:t>
        </w:r>
        <w:r w:rsidR="000A22EB" w:rsidRPr="007E2DE2">
          <w:rPr>
            <w:rFonts w:cs="Times New Roman"/>
            <w:noProof/>
            <w:webHidden/>
          </w:rPr>
          <w:fldChar w:fldCharType="end"/>
        </w:r>
      </w:hyperlink>
    </w:p>
    <w:p w14:paraId="2B0E5926" w14:textId="17A62DAB" w:rsidR="000A22EB" w:rsidRPr="007E2DE2" w:rsidRDefault="00F51A62">
      <w:pPr>
        <w:pStyle w:val="TOC4"/>
        <w:tabs>
          <w:tab w:val="right" w:leader="dot" w:pos="9350"/>
        </w:tabs>
        <w:rPr>
          <w:rFonts w:eastAsia="Noto Sans JP" w:cs="Times New Roman"/>
          <w:noProof/>
          <w:lang w:eastAsia="ja-JP"/>
        </w:rPr>
      </w:pPr>
      <w:hyperlink w:anchor="_Toc232436705" w:history="1">
        <w:r w:rsidR="000A22EB" w:rsidRPr="007E2DE2">
          <w:rPr>
            <w:rStyle w:val="Hyperlink"/>
            <w:rFonts w:cs="Times New Roman"/>
            <w:noProof/>
          </w:rPr>
          <w:t>2.2.1 Diagram(s)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_Toc232436705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3</w:t>
        </w:r>
        <w:r w:rsidR="000A22EB" w:rsidRPr="007E2DE2">
          <w:rPr>
            <w:rFonts w:cs="Times New Roman"/>
            <w:noProof/>
            <w:webHidden/>
          </w:rPr>
          <w:fldChar w:fldCharType="end"/>
        </w:r>
      </w:hyperlink>
    </w:p>
    <w:p w14:paraId="607EC944" w14:textId="7D089042" w:rsidR="000A22EB" w:rsidRPr="007E2DE2" w:rsidRDefault="00F51A62">
      <w:pPr>
        <w:pStyle w:val="TOC4"/>
        <w:tabs>
          <w:tab w:val="right" w:leader="dot" w:pos="9350"/>
        </w:tabs>
        <w:rPr>
          <w:rFonts w:eastAsia="Noto Sans JP" w:cs="Times New Roman"/>
          <w:noProof/>
          <w:lang w:eastAsia="ja-JP"/>
        </w:rPr>
      </w:pPr>
      <w:hyperlink w:anchor="_Toc232436706" w:history="1">
        <w:r w:rsidR="000A22EB" w:rsidRPr="007E2DE2">
          <w:rPr>
            <w:rStyle w:val="Hyperlink"/>
            <w:rFonts w:cs="Times New Roman"/>
            <w:noProof/>
          </w:rPr>
          <w:t>2.2.2 Descriptions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_Toc232436706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9</w:t>
        </w:r>
        <w:r w:rsidR="000A22EB" w:rsidRPr="007E2DE2">
          <w:rPr>
            <w:rFonts w:cs="Times New Roman"/>
            <w:noProof/>
            <w:webHidden/>
          </w:rPr>
          <w:fldChar w:fldCharType="end"/>
        </w:r>
      </w:hyperlink>
    </w:p>
    <w:p w14:paraId="7AFC13F6" w14:textId="4573C3F9" w:rsidR="000A22EB" w:rsidRPr="007E2DE2" w:rsidRDefault="00F51A62" w:rsidP="007E2DE2">
      <w:pPr>
        <w:pStyle w:val="TOC1"/>
        <w:tabs>
          <w:tab w:val="right" w:leader="dot" w:pos="9350"/>
        </w:tabs>
        <w:rPr>
          <w:rFonts w:eastAsia="Noto Sans JP" w:cs="Times New Roman"/>
          <w:noProof/>
          <w:lang w:eastAsia="ja-JP"/>
        </w:rPr>
      </w:pPr>
      <w:hyperlink w:anchor="_Toc232436707" w:history="1">
        <w:r w:rsidR="000A22EB" w:rsidRPr="007E2DE2">
          <w:rPr>
            <w:rStyle w:val="Hyperlink"/>
            <w:rFonts w:cs="Times New Roman"/>
            <w:noProof/>
          </w:rPr>
          <w:t>3. Functional Requirements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_Toc232436707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12</w:t>
        </w:r>
        <w:r w:rsidR="000A22EB" w:rsidRPr="007E2DE2">
          <w:rPr>
            <w:rFonts w:cs="Times New Roman"/>
            <w:noProof/>
            <w:webHidden/>
          </w:rPr>
          <w:fldChar w:fldCharType="end"/>
        </w:r>
      </w:hyperlink>
    </w:p>
    <w:p w14:paraId="3396B18A" w14:textId="6B85257A" w:rsidR="000A22EB" w:rsidRPr="007E2DE2" w:rsidRDefault="00F51A62">
      <w:pPr>
        <w:pStyle w:val="TOC3"/>
        <w:tabs>
          <w:tab w:val="right" w:leader="dot" w:pos="9350"/>
        </w:tabs>
        <w:rPr>
          <w:rFonts w:eastAsia="Noto Sans JP" w:cs="Times New Roman"/>
          <w:noProof/>
          <w:lang w:eastAsia="ja-JP"/>
        </w:rPr>
      </w:pPr>
      <w:hyperlink w:anchor="_Toc232436708" w:history="1">
        <w:r w:rsidR="000A22EB" w:rsidRPr="007E2DE2">
          <w:rPr>
            <w:rStyle w:val="Hyperlink"/>
            <w:rFonts w:cs="Times New Roman"/>
            <w:noProof/>
          </w:rPr>
          <w:t>3.1 System Functional Overview</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_Toc232436708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12</w:t>
        </w:r>
        <w:r w:rsidR="000A22EB" w:rsidRPr="007E2DE2">
          <w:rPr>
            <w:rFonts w:cs="Times New Roman"/>
            <w:noProof/>
            <w:webHidden/>
          </w:rPr>
          <w:fldChar w:fldCharType="end"/>
        </w:r>
      </w:hyperlink>
    </w:p>
    <w:p w14:paraId="3725C7A3" w14:textId="6951A628" w:rsidR="000A22EB" w:rsidRPr="007E2DE2" w:rsidRDefault="00F51A62">
      <w:pPr>
        <w:pStyle w:val="TOC4"/>
        <w:tabs>
          <w:tab w:val="right" w:leader="dot" w:pos="9350"/>
        </w:tabs>
        <w:rPr>
          <w:rFonts w:eastAsia="Noto Sans JP" w:cs="Times New Roman"/>
          <w:noProof/>
          <w:lang w:eastAsia="ja-JP"/>
        </w:rPr>
      </w:pPr>
      <w:hyperlink w:anchor="_Toc232436709" w:history="1">
        <w:r w:rsidR="000A22EB" w:rsidRPr="007E2DE2">
          <w:rPr>
            <w:rStyle w:val="Hyperlink"/>
            <w:rFonts w:cs="Times New Roman"/>
            <w:noProof/>
          </w:rPr>
          <w:t>3.1.1 Screens Flow</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_Toc232436709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12</w:t>
        </w:r>
        <w:r w:rsidR="000A22EB" w:rsidRPr="007E2DE2">
          <w:rPr>
            <w:rFonts w:cs="Times New Roman"/>
            <w:noProof/>
            <w:webHidden/>
          </w:rPr>
          <w:fldChar w:fldCharType="end"/>
        </w:r>
      </w:hyperlink>
    </w:p>
    <w:p w14:paraId="3F687D26" w14:textId="12D1B7FA" w:rsidR="000A22EB" w:rsidRPr="007E2DE2" w:rsidRDefault="00F51A62">
      <w:pPr>
        <w:pStyle w:val="TOC5"/>
        <w:tabs>
          <w:tab w:val="right" w:leader="dot" w:pos="9350"/>
        </w:tabs>
        <w:rPr>
          <w:rFonts w:eastAsia="Noto Sans JP" w:cs="Times New Roman"/>
          <w:noProof/>
          <w:lang w:eastAsia="ja-JP"/>
        </w:rPr>
      </w:pPr>
      <w:hyperlink w:anchor="_Toc232436710" w:history="1">
        <w:r w:rsidR="000A22EB" w:rsidRPr="007E2DE2">
          <w:rPr>
            <w:rStyle w:val="Hyperlink"/>
            <w:rFonts w:cs="Times New Roman"/>
            <w:noProof/>
          </w:rPr>
          <w:t>3.1.1.1 Screen Flow of Guest/User</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_Toc232436710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12</w:t>
        </w:r>
        <w:r w:rsidR="000A22EB" w:rsidRPr="007E2DE2">
          <w:rPr>
            <w:rFonts w:cs="Times New Roman"/>
            <w:noProof/>
            <w:webHidden/>
          </w:rPr>
          <w:fldChar w:fldCharType="end"/>
        </w:r>
      </w:hyperlink>
    </w:p>
    <w:p w14:paraId="2695F8D7" w14:textId="11D2ABFA" w:rsidR="000A22EB" w:rsidRPr="007E2DE2" w:rsidRDefault="00F51A62">
      <w:pPr>
        <w:pStyle w:val="TOC5"/>
        <w:tabs>
          <w:tab w:val="right" w:leader="dot" w:pos="9350"/>
        </w:tabs>
        <w:rPr>
          <w:rFonts w:eastAsia="Noto Sans JP" w:cs="Times New Roman"/>
          <w:noProof/>
          <w:lang w:eastAsia="ja-JP"/>
        </w:rPr>
      </w:pPr>
      <w:hyperlink w:anchor="_Toc232436711" w:history="1">
        <w:r w:rsidR="000A22EB" w:rsidRPr="007E2DE2">
          <w:rPr>
            <w:rStyle w:val="Hyperlink"/>
            <w:rFonts w:cs="Times New Roman"/>
            <w:noProof/>
          </w:rPr>
          <w:t>3</w:t>
        </w:r>
        <w:r w:rsidR="000A22EB" w:rsidRPr="007E2DE2">
          <w:rPr>
            <w:rStyle w:val="Hyperlink"/>
            <w:rFonts w:cs="Times New Roman"/>
            <w:noProof/>
            <w:lang w:val="vi-VN"/>
          </w:rPr>
          <w:t>.1.1.2</w:t>
        </w:r>
        <w:r w:rsidR="000A22EB" w:rsidRPr="007E2DE2">
          <w:rPr>
            <w:rStyle w:val="Hyperlink"/>
            <w:rFonts w:cs="Times New Roman"/>
            <w:noProof/>
          </w:rPr>
          <w:t xml:space="preserve"> Screen Flow of Project</w:t>
        </w:r>
        <w:r w:rsidR="000A22EB" w:rsidRPr="007E2DE2">
          <w:rPr>
            <w:rStyle w:val="Hyperlink"/>
            <w:rFonts w:cs="Times New Roman"/>
            <w:noProof/>
            <w:lang w:val="vi-VN"/>
          </w:rPr>
          <w:t xml:space="preserve"> Leader</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_Toc232436711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12</w:t>
        </w:r>
        <w:r w:rsidR="000A22EB" w:rsidRPr="007E2DE2">
          <w:rPr>
            <w:rFonts w:cs="Times New Roman"/>
            <w:noProof/>
            <w:webHidden/>
          </w:rPr>
          <w:fldChar w:fldCharType="end"/>
        </w:r>
      </w:hyperlink>
    </w:p>
    <w:p w14:paraId="6278285F" w14:textId="08910D2B" w:rsidR="000A22EB" w:rsidRPr="007E2DE2" w:rsidRDefault="00F51A62">
      <w:pPr>
        <w:pStyle w:val="TOC5"/>
        <w:tabs>
          <w:tab w:val="right" w:leader="dot" w:pos="9350"/>
        </w:tabs>
        <w:rPr>
          <w:rFonts w:eastAsia="Noto Sans JP" w:cs="Times New Roman"/>
          <w:noProof/>
          <w:lang w:eastAsia="ja-JP"/>
        </w:rPr>
      </w:pPr>
      <w:hyperlink w:anchor="_Toc232436712" w:history="1">
        <w:r w:rsidR="000A22EB" w:rsidRPr="007E2DE2">
          <w:rPr>
            <w:rStyle w:val="Hyperlink"/>
            <w:rFonts w:cs="Times New Roman"/>
            <w:noProof/>
          </w:rPr>
          <w:t>3</w:t>
        </w:r>
        <w:r w:rsidR="000A22EB" w:rsidRPr="007E2DE2">
          <w:rPr>
            <w:rStyle w:val="Hyperlink"/>
            <w:rFonts w:cs="Times New Roman"/>
            <w:noProof/>
            <w:lang w:val="vi-VN"/>
          </w:rPr>
          <w:t>.1.1.3</w:t>
        </w:r>
        <w:r w:rsidR="000A22EB" w:rsidRPr="007E2DE2">
          <w:rPr>
            <w:rStyle w:val="Hyperlink"/>
            <w:rFonts w:cs="Times New Roman"/>
            <w:noProof/>
          </w:rPr>
          <w:t xml:space="preserve"> Screen Flow of Team</w:t>
        </w:r>
        <w:r w:rsidR="000A22EB" w:rsidRPr="007E2DE2">
          <w:rPr>
            <w:rStyle w:val="Hyperlink"/>
            <w:rFonts w:cs="Times New Roman"/>
            <w:noProof/>
            <w:lang w:val="vi-VN"/>
          </w:rPr>
          <w:t xml:space="preserve"> Member</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_Toc232436712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13</w:t>
        </w:r>
        <w:r w:rsidR="000A22EB" w:rsidRPr="007E2DE2">
          <w:rPr>
            <w:rFonts w:cs="Times New Roman"/>
            <w:noProof/>
            <w:webHidden/>
          </w:rPr>
          <w:fldChar w:fldCharType="end"/>
        </w:r>
      </w:hyperlink>
    </w:p>
    <w:p w14:paraId="36B19D4D" w14:textId="4A1C4C7B" w:rsidR="000A22EB" w:rsidRPr="007E2DE2" w:rsidRDefault="00F51A62">
      <w:pPr>
        <w:pStyle w:val="TOC5"/>
        <w:tabs>
          <w:tab w:val="right" w:leader="dot" w:pos="9350"/>
        </w:tabs>
        <w:rPr>
          <w:rFonts w:eastAsia="Noto Sans JP" w:cs="Times New Roman"/>
          <w:noProof/>
          <w:lang w:eastAsia="ja-JP"/>
        </w:rPr>
      </w:pPr>
      <w:hyperlink w:anchor="_Toc232436713" w:history="1">
        <w:r w:rsidR="000A22EB" w:rsidRPr="007E2DE2">
          <w:rPr>
            <w:rStyle w:val="Hyperlink"/>
            <w:rFonts w:cs="Times New Roman"/>
            <w:noProof/>
          </w:rPr>
          <w:t>3</w:t>
        </w:r>
        <w:r w:rsidR="000A22EB" w:rsidRPr="007E2DE2">
          <w:rPr>
            <w:rStyle w:val="Hyperlink"/>
            <w:rFonts w:cs="Times New Roman"/>
            <w:noProof/>
            <w:lang w:val="vi-VN"/>
          </w:rPr>
          <w:t>.1.1.3</w:t>
        </w:r>
        <w:r w:rsidR="000A22EB" w:rsidRPr="007E2DE2">
          <w:rPr>
            <w:rStyle w:val="Hyperlink"/>
            <w:rFonts w:cs="Times New Roman"/>
            <w:noProof/>
          </w:rPr>
          <w:t xml:space="preserve"> Screen Flow of Team</w:t>
        </w:r>
        <w:r w:rsidR="000A22EB" w:rsidRPr="007E2DE2">
          <w:rPr>
            <w:rStyle w:val="Hyperlink"/>
            <w:rFonts w:cs="Times New Roman"/>
            <w:noProof/>
            <w:lang w:val="vi-VN"/>
          </w:rPr>
          <w:t xml:space="preserve"> Member</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_Toc232436713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14</w:t>
        </w:r>
        <w:r w:rsidR="000A22EB" w:rsidRPr="007E2DE2">
          <w:rPr>
            <w:rFonts w:cs="Times New Roman"/>
            <w:noProof/>
            <w:webHidden/>
          </w:rPr>
          <w:fldChar w:fldCharType="end"/>
        </w:r>
      </w:hyperlink>
    </w:p>
    <w:p w14:paraId="56EC762D" w14:textId="62B57806" w:rsidR="000A22EB" w:rsidRPr="007E2DE2" w:rsidRDefault="00F51A62">
      <w:pPr>
        <w:pStyle w:val="TOC4"/>
        <w:tabs>
          <w:tab w:val="right" w:leader="dot" w:pos="9350"/>
        </w:tabs>
        <w:rPr>
          <w:rFonts w:eastAsia="Noto Sans JP" w:cs="Times New Roman"/>
          <w:noProof/>
          <w:lang w:eastAsia="ja-JP"/>
        </w:rPr>
      </w:pPr>
      <w:hyperlink w:anchor="_Toc232436714" w:history="1">
        <w:r w:rsidR="000A22EB" w:rsidRPr="007E2DE2">
          <w:rPr>
            <w:rStyle w:val="Hyperlink"/>
            <w:rFonts w:cs="Times New Roman"/>
            <w:noProof/>
          </w:rPr>
          <w:t>3.1.2 Screen Descriptions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_Toc232436714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14</w:t>
        </w:r>
        <w:r w:rsidR="000A22EB" w:rsidRPr="007E2DE2">
          <w:rPr>
            <w:rFonts w:cs="Times New Roman"/>
            <w:noProof/>
            <w:webHidden/>
          </w:rPr>
          <w:fldChar w:fldCharType="end"/>
        </w:r>
      </w:hyperlink>
    </w:p>
    <w:p w14:paraId="487E8912" w14:textId="7BF005DD" w:rsidR="000A22EB" w:rsidRPr="007E2DE2" w:rsidRDefault="00F51A62">
      <w:pPr>
        <w:pStyle w:val="TOC4"/>
        <w:tabs>
          <w:tab w:val="right" w:leader="dot" w:pos="9350"/>
        </w:tabs>
        <w:rPr>
          <w:rFonts w:eastAsia="Noto Sans JP" w:cs="Times New Roman"/>
          <w:noProof/>
          <w:lang w:eastAsia="ja-JP"/>
        </w:rPr>
      </w:pPr>
      <w:hyperlink w:anchor="_Toc232436715" w:history="1">
        <w:r w:rsidR="000A22EB" w:rsidRPr="007E2DE2">
          <w:rPr>
            <w:rStyle w:val="Hyperlink"/>
            <w:rFonts w:cs="Times New Roman"/>
            <w:noProof/>
          </w:rPr>
          <w:t>3.1.3 Screen Authorization</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_Toc232436715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14</w:t>
        </w:r>
        <w:r w:rsidR="000A22EB" w:rsidRPr="007E2DE2">
          <w:rPr>
            <w:rFonts w:cs="Times New Roman"/>
            <w:noProof/>
            <w:webHidden/>
          </w:rPr>
          <w:fldChar w:fldCharType="end"/>
        </w:r>
      </w:hyperlink>
    </w:p>
    <w:p w14:paraId="395D4085" w14:textId="115CA174" w:rsidR="000A22EB" w:rsidRPr="007E2DE2" w:rsidRDefault="00F51A62">
      <w:pPr>
        <w:pStyle w:val="TOC4"/>
        <w:tabs>
          <w:tab w:val="right" w:leader="dot" w:pos="9350"/>
        </w:tabs>
        <w:rPr>
          <w:rFonts w:eastAsia="Noto Sans JP" w:cs="Times New Roman"/>
          <w:noProof/>
          <w:lang w:eastAsia="ja-JP"/>
        </w:rPr>
      </w:pPr>
      <w:hyperlink w:anchor="_Toc232436716" w:history="1">
        <w:r w:rsidR="000A22EB" w:rsidRPr="007E2DE2">
          <w:rPr>
            <w:rStyle w:val="Hyperlink"/>
            <w:rFonts w:cs="Times New Roman"/>
            <w:noProof/>
          </w:rPr>
          <w:t>3.1.4 Non-Screen Functions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_Toc232436716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15</w:t>
        </w:r>
        <w:r w:rsidR="000A22EB" w:rsidRPr="007E2DE2">
          <w:rPr>
            <w:rFonts w:cs="Times New Roman"/>
            <w:noProof/>
            <w:webHidden/>
          </w:rPr>
          <w:fldChar w:fldCharType="end"/>
        </w:r>
      </w:hyperlink>
    </w:p>
    <w:p w14:paraId="49810502" w14:textId="112ED8E8" w:rsidR="000A22EB" w:rsidRPr="007E2DE2" w:rsidRDefault="00F51A62">
      <w:pPr>
        <w:pStyle w:val="TOC4"/>
        <w:tabs>
          <w:tab w:val="right" w:leader="dot" w:pos="9350"/>
        </w:tabs>
        <w:rPr>
          <w:rFonts w:eastAsia="Noto Sans JP" w:cs="Times New Roman"/>
          <w:noProof/>
          <w:lang w:eastAsia="ja-JP"/>
        </w:rPr>
      </w:pPr>
      <w:hyperlink w:anchor="_Toc232436717" w:history="1">
        <w:r w:rsidR="000A22EB" w:rsidRPr="007E2DE2">
          <w:rPr>
            <w:rStyle w:val="Hyperlink"/>
            <w:rFonts w:cs="Times New Roman"/>
            <w:noProof/>
          </w:rPr>
          <w:t>3.1.5 Entity Relationship Diagram</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_Toc232436717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15</w:t>
        </w:r>
        <w:r w:rsidR="000A22EB" w:rsidRPr="007E2DE2">
          <w:rPr>
            <w:rFonts w:cs="Times New Roman"/>
            <w:noProof/>
            <w:webHidden/>
          </w:rPr>
          <w:fldChar w:fldCharType="end"/>
        </w:r>
      </w:hyperlink>
    </w:p>
    <w:p w14:paraId="75A9FDA2" w14:textId="458AB208" w:rsidR="000A22EB" w:rsidRPr="007E2DE2" w:rsidRDefault="00F51A62">
      <w:pPr>
        <w:pStyle w:val="TOC3"/>
        <w:tabs>
          <w:tab w:val="right" w:leader="dot" w:pos="9350"/>
        </w:tabs>
        <w:rPr>
          <w:rFonts w:eastAsia="Noto Sans JP" w:cs="Times New Roman"/>
          <w:noProof/>
          <w:lang w:eastAsia="ja-JP"/>
        </w:rPr>
      </w:pPr>
      <w:hyperlink w:anchor="_Toc232436718" w:history="1">
        <w:r w:rsidR="000A22EB" w:rsidRPr="007E2DE2">
          <w:rPr>
            <w:rStyle w:val="Hyperlink"/>
            <w:rFonts w:cs="Times New Roman"/>
            <w:noProof/>
          </w:rPr>
          <w:t>3.2 Register</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_Toc232436718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16</w:t>
        </w:r>
        <w:r w:rsidR="000A22EB" w:rsidRPr="007E2DE2">
          <w:rPr>
            <w:rFonts w:cs="Times New Roman"/>
            <w:noProof/>
            <w:webHidden/>
          </w:rPr>
          <w:fldChar w:fldCharType="end"/>
        </w:r>
      </w:hyperlink>
    </w:p>
    <w:p w14:paraId="15741CE0" w14:textId="53446495" w:rsidR="000A22EB" w:rsidRPr="007E2DE2" w:rsidRDefault="00F51A62">
      <w:pPr>
        <w:pStyle w:val="TOC3"/>
        <w:tabs>
          <w:tab w:val="right" w:leader="dot" w:pos="9350"/>
        </w:tabs>
        <w:rPr>
          <w:rFonts w:eastAsia="Noto Sans JP" w:cs="Times New Roman"/>
          <w:noProof/>
          <w:lang w:eastAsia="ja-JP"/>
        </w:rPr>
      </w:pPr>
      <w:hyperlink w:anchor="_Toc232436719" w:history="1">
        <w:r w:rsidR="000A22EB" w:rsidRPr="007E2DE2">
          <w:rPr>
            <w:rStyle w:val="Hyperlink"/>
            <w:rFonts w:cs="Times New Roman"/>
            <w:noProof/>
          </w:rPr>
          <w:t>3.3 Login</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_Toc232436719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17</w:t>
        </w:r>
        <w:r w:rsidR="000A22EB" w:rsidRPr="007E2DE2">
          <w:rPr>
            <w:rFonts w:cs="Times New Roman"/>
            <w:noProof/>
            <w:webHidden/>
          </w:rPr>
          <w:fldChar w:fldCharType="end"/>
        </w:r>
      </w:hyperlink>
    </w:p>
    <w:p w14:paraId="22847BF1" w14:textId="2BD745A0" w:rsidR="000A22EB" w:rsidRPr="007E2DE2" w:rsidRDefault="00F51A62">
      <w:pPr>
        <w:pStyle w:val="TOC3"/>
        <w:tabs>
          <w:tab w:val="right" w:leader="dot" w:pos="9350"/>
        </w:tabs>
        <w:rPr>
          <w:rFonts w:eastAsia="Noto Sans JP" w:cs="Times New Roman"/>
          <w:noProof/>
          <w:lang w:eastAsia="ja-JP"/>
        </w:rPr>
      </w:pPr>
      <w:hyperlink w:anchor="_Toc232436720" w:history="1">
        <w:r w:rsidR="000A22EB" w:rsidRPr="007E2DE2">
          <w:rPr>
            <w:rStyle w:val="Hyperlink"/>
            <w:rFonts w:cs="Times New Roman"/>
            <w:noProof/>
          </w:rPr>
          <w:t>3.4 Forgot Password</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_Toc232436720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18</w:t>
        </w:r>
        <w:r w:rsidR="000A22EB" w:rsidRPr="007E2DE2">
          <w:rPr>
            <w:rFonts w:cs="Times New Roman"/>
            <w:noProof/>
            <w:webHidden/>
          </w:rPr>
          <w:fldChar w:fldCharType="end"/>
        </w:r>
      </w:hyperlink>
    </w:p>
    <w:p w14:paraId="4F9399BA" w14:textId="445EFA75" w:rsidR="000A22EB" w:rsidRPr="007E2DE2" w:rsidRDefault="00F51A62">
      <w:pPr>
        <w:pStyle w:val="TOC3"/>
        <w:tabs>
          <w:tab w:val="right" w:leader="dot" w:pos="9350"/>
        </w:tabs>
        <w:rPr>
          <w:rFonts w:eastAsia="Noto Sans JP" w:cs="Times New Roman"/>
          <w:noProof/>
          <w:lang w:eastAsia="ja-JP"/>
        </w:rPr>
      </w:pPr>
      <w:hyperlink w:anchor="_Toc232436721" w:history="1">
        <w:r w:rsidR="000A22EB" w:rsidRPr="007E2DE2">
          <w:rPr>
            <w:rStyle w:val="Hyperlink"/>
            <w:rFonts w:cs="Times New Roman"/>
            <w:noProof/>
          </w:rPr>
          <w:t>3.5 Project Workspace Management</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_Toc232436721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19</w:t>
        </w:r>
        <w:r w:rsidR="000A22EB" w:rsidRPr="007E2DE2">
          <w:rPr>
            <w:rFonts w:cs="Times New Roman"/>
            <w:noProof/>
            <w:webHidden/>
          </w:rPr>
          <w:fldChar w:fldCharType="end"/>
        </w:r>
      </w:hyperlink>
    </w:p>
    <w:p w14:paraId="6C7D51DB" w14:textId="49BFF20E" w:rsidR="000A22EB" w:rsidRPr="007E2DE2" w:rsidRDefault="00F51A62">
      <w:pPr>
        <w:pStyle w:val="TOC3"/>
        <w:tabs>
          <w:tab w:val="right" w:leader="dot" w:pos="9350"/>
        </w:tabs>
        <w:rPr>
          <w:rFonts w:eastAsia="Noto Sans JP" w:cs="Times New Roman"/>
          <w:noProof/>
          <w:lang w:eastAsia="ja-JP"/>
        </w:rPr>
      </w:pPr>
      <w:hyperlink w:anchor="_Toc232436722" w:history="1">
        <w:r w:rsidR="000A22EB" w:rsidRPr="007E2DE2">
          <w:rPr>
            <w:rStyle w:val="Hyperlink"/>
            <w:rFonts w:cs="Times New Roman"/>
            <w:noProof/>
          </w:rPr>
          <w:t>3.6 Requirement Management</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_Toc232436722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20</w:t>
        </w:r>
        <w:r w:rsidR="000A22EB" w:rsidRPr="007E2DE2">
          <w:rPr>
            <w:rFonts w:cs="Times New Roman"/>
            <w:noProof/>
            <w:webHidden/>
          </w:rPr>
          <w:fldChar w:fldCharType="end"/>
        </w:r>
      </w:hyperlink>
    </w:p>
    <w:p w14:paraId="1EBA1DDF" w14:textId="54A3EDDA" w:rsidR="000A22EB" w:rsidRPr="007E2DE2" w:rsidRDefault="00F51A62">
      <w:pPr>
        <w:pStyle w:val="TOC3"/>
        <w:tabs>
          <w:tab w:val="right" w:leader="dot" w:pos="9350"/>
        </w:tabs>
        <w:rPr>
          <w:rFonts w:eastAsia="Noto Sans JP" w:cs="Times New Roman"/>
          <w:noProof/>
          <w:lang w:eastAsia="ja-JP"/>
        </w:rPr>
      </w:pPr>
      <w:hyperlink w:anchor="_Toc232436723" w:history="1">
        <w:r w:rsidR="000A22EB" w:rsidRPr="007E2DE2">
          <w:rPr>
            <w:rStyle w:val="Hyperlink"/>
            <w:rFonts w:cs="Times New Roman"/>
            <w:noProof/>
          </w:rPr>
          <w:t>3.7 Task and Sprint Management</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_Toc232436723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21</w:t>
        </w:r>
        <w:r w:rsidR="000A22EB" w:rsidRPr="007E2DE2">
          <w:rPr>
            <w:rFonts w:cs="Times New Roman"/>
            <w:noProof/>
            <w:webHidden/>
          </w:rPr>
          <w:fldChar w:fldCharType="end"/>
        </w:r>
      </w:hyperlink>
    </w:p>
    <w:p w14:paraId="6518A949" w14:textId="0C92F375" w:rsidR="000A22EB" w:rsidRPr="007E2DE2" w:rsidRDefault="00F51A62">
      <w:pPr>
        <w:pStyle w:val="TOC3"/>
        <w:tabs>
          <w:tab w:val="right" w:leader="dot" w:pos="9350"/>
        </w:tabs>
        <w:rPr>
          <w:rFonts w:eastAsia="Noto Sans JP" w:cs="Times New Roman"/>
          <w:noProof/>
          <w:lang w:eastAsia="ja-JP"/>
        </w:rPr>
      </w:pPr>
      <w:hyperlink w:anchor="_Toc232436724" w:history="1">
        <w:r w:rsidR="000A22EB" w:rsidRPr="007E2DE2">
          <w:rPr>
            <w:rStyle w:val="Hyperlink"/>
            <w:rFonts w:cs="Times New Roman"/>
            <w:noProof/>
          </w:rPr>
          <w:t>3.8 Test Case and Bug Tracking</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_Toc232436724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22</w:t>
        </w:r>
        <w:r w:rsidR="000A22EB" w:rsidRPr="007E2DE2">
          <w:rPr>
            <w:rFonts w:cs="Times New Roman"/>
            <w:noProof/>
            <w:webHidden/>
          </w:rPr>
          <w:fldChar w:fldCharType="end"/>
        </w:r>
      </w:hyperlink>
    </w:p>
    <w:p w14:paraId="7E2334FA" w14:textId="1E91C802" w:rsidR="000A22EB" w:rsidRPr="007E2DE2" w:rsidRDefault="00F51A62">
      <w:pPr>
        <w:pStyle w:val="TOC3"/>
        <w:tabs>
          <w:tab w:val="right" w:leader="dot" w:pos="9350"/>
        </w:tabs>
        <w:rPr>
          <w:rFonts w:eastAsia="Noto Sans JP" w:cs="Times New Roman"/>
          <w:noProof/>
          <w:lang w:eastAsia="ja-JP"/>
        </w:rPr>
      </w:pPr>
      <w:hyperlink w:anchor="_Toc232436725" w:history="1">
        <w:r w:rsidR="000A22EB" w:rsidRPr="007E2DE2">
          <w:rPr>
            <w:rStyle w:val="Hyperlink"/>
            <w:rFonts w:cs="Times New Roman"/>
            <w:noProof/>
          </w:rPr>
          <w:t>3.9 Evidence Vault</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_Toc232436725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23</w:t>
        </w:r>
        <w:r w:rsidR="000A22EB" w:rsidRPr="007E2DE2">
          <w:rPr>
            <w:rFonts w:cs="Times New Roman"/>
            <w:noProof/>
            <w:webHidden/>
          </w:rPr>
          <w:fldChar w:fldCharType="end"/>
        </w:r>
      </w:hyperlink>
    </w:p>
    <w:p w14:paraId="27B44465" w14:textId="39F67601" w:rsidR="000A22EB" w:rsidRPr="007E2DE2" w:rsidRDefault="00F51A62">
      <w:pPr>
        <w:pStyle w:val="TOC3"/>
        <w:tabs>
          <w:tab w:val="right" w:leader="dot" w:pos="9350"/>
        </w:tabs>
        <w:rPr>
          <w:rFonts w:eastAsia="Noto Sans JP" w:cs="Times New Roman"/>
          <w:noProof/>
          <w:lang w:eastAsia="ja-JP"/>
        </w:rPr>
      </w:pPr>
      <w:hyperlink w:anchor="_Toc232436726" w:history="1">
        <w:r w:rsidR="000A22EB" w:rsidRPr="007E2DE2">
          <w:rPr>
            <w:rStyle w:val="Hyperlink"/>
            <w:rFonts w:cs="Times New Roman"/>
            <w:noProof/>
          </w:rPr>
          <w:t>3.10 Requirement Traceability Matrix</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_Toc232436726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24</w:t>
        </w:r>
        <w:r w:rsidR="000A22EB" w:rsidRPr="007E2DE2">
          <w:rPr>
            <w:rFonts w:cs="Times New Roman"/>
            <w:noProof/>
            <w:webHidden/>
          </w:rPr>
          <w:fldChar w:fldCharType="end"/>
        </w:r>
      </w:hyperlink>
    </w:p>
    <w:p w14:paraId="49B0ADFC" w14:textId="603FED9C" w:rsidR="000A22EB" w:rsidRPr="007E2DE2" w:rsidRDefault="00F51A62">
      <w:pPr>
        <w:pStyle w:val="TOC3"/>
        <w:tabs>
          <w:tab w:val="right" w:leader="dot" w:pos="9350"/>
        </w:tabs>
        <w:rPr>
          <w:rFonts w:eastAsia="Noto Sans JP" w:cs="Times New Roman"/>
          <w:noProof/>
          <w:lang w:eastAsia="ja-JP"/>
        </w:rPr>
      </w:pPr>
      <w:hyperlink w:anchor="_Toc232436727" w:history="1">
        <w:r w:rsidR="000A22EB" w:rsidRPr="007E2DE2">
          <w:rPr>
            <w:rStyle w:val="Hyperlink"/>
            <w:rFonts w:cs="Times New Roman"/>
            <w:noProof/>
          </w:rPr>
          <w:t>3.11 Code Insight and GitHub Integration</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_Toc232436727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25</w:t>
        </w:r>
        <w:r w:rsidR="000A22EB" w:rsidRPr="007E2DE2">
          <w:rPr>
            <w:rFonts w:cs="Times New Roman"/>
            <w:noProof/>
            <w:webHidden/>
          </w:rPr>
          <w:fldChar w:fldCharType="end"/>
        </w:r>
      </w:hyperlink>
    </w:p>
    <w:p w14:paraId="1A0F677A" w14:textId="726DF376" w:rsidR="000A22EB" w:rsidRPr="007E2DE2" w:rsidRDefault="00F51A62">
      <w:pPr>
        <w:pStyle w:val="TOC3"/>
        <w:tabs>
          <w:tab w:val="right" w:leader="dot" w:pos="9350"/>
        </w:tabs>
        <w:rPr>
          <w:rFonts w:eastAsia="Noto Sans JP" w:cs="Times New Roman"/>
          <w:noProof/>
          <w:lang w:eastAsia="ja-JP"/>
        </w:rPr>
      </w:pPr>
      <w:hyperlink w:anchor="_Toc232436728" w:history="1">
        <w:r w:rsidR="000A22EB" w:rsidRPr="007E2DE2">
          <w:rPr>
            <w:rStyle w:val="Hyperlink"/>
            <w:rFonts w:cs="Times New Roman"/>
            <w:noProof/>
          </w:rPr>
          <w:t>3.12 AI Engine and Weekly Report</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_Toc232436728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26</w:t>
        </w:r>
        <w:r w:rsidR="000A22EB" w:rsidRPr="007E2DE2">
          <w:rPr>
            <w:rFonts w:cs="Times New Roman"/>
            <w:noProof/>
            <w:webHidden/>
          </w:rPr>
          <w:fldChar w:fldCharType="end"/>
        </w:r>
      </w:hyperlink>
    </w:p>
    <w:p w14:paraId="5C017F5F" w14:textId="538B3210" w:rsidR="000A22EB" w:rsidRPr="007E2DE2" w:rsidRDefault="00F51A62">
      <w:pPr>
        <w:pStyle w:val="TOC3"/>
        <w:tabs>
          <w:tab w:val="right" w:leader="dot" w:pos="9350"/>
        </w:tabs>
        <w:rPr>
          <w:rFonts w:eastAsia="Noto Sans JP" w:cs="Times New Roman"/>
          <w:noProof/>
          <w:lang w:eastAsia="ja-JP"/>
        </w:rPr>
      </w:pPr>
      <w:hyperlink w:anchor="_Toc232436729" w:history="1">
        <w:r w:rsidR="000A22EB" w:rsidRPr="007E2DE2">
          <w:rPr>
            <w:rStyle w:val="Hyperlink"/>
            <w:rFonts w:cs="Times New Roman"/>
            <w:noProof/>
          </w:rPr>
          <w:t>3.13 Mentor Dashboard</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_Toc232436729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27</w:t>
        </w:r>
        <w:r w:rsidR="000A22EB" w:rsidRPr="007E2DE2">
          <w:rPr>
            <w:rFonts w:cs="Times New Roman"/>
            <w:noProof/>
            <w:webHidden/>
          </w:rPr>
          <w:fldChar w:fldCharType="end"/>
        </w:r>
      </w:hyperlink>
    </w:p>
    <w:p w14:paraId="4080475D" w14:textId="5ED62AF9" w:rsidR="000A22EB" w:rsidRPr="007E2DE2" w:rsidRDefault="00F51A62">
      <w:pPr>
        <w:pStyle w:val="TOC2"/>
        <w:tabs>
          <w:tab w:val="right" w:leader="dot" w:pos="9350"/>
        </w:tabs>
        <w:rPr>
          <w:rFonts w:eastAsia="Noto Sans JP" w:cs="Times New Roman"/>
          <w:noProof/>
          <w:lang w:eastAsia="ja-JP"/>
        </w:rPr>
      </w:pPr>
      <w:hyperlink w:anchor="_Toc232436730" w:history="1">
        <w:r w:rsidR="000A22EB" w:rsidRPr="007E2DE2">
          <w:rPr>
            <w:rStyle w:val="Hyperlink"/>
            <w:rFonts w:cs="Times New Roman"/>
            <w:noProof/>
          </w:rPr>
          <w:t>4. System Requirements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_Toc232436730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28</w:t>
        </w:r>
        <w:r w:rsidR="000A22EB" w:rsidRPr="007E2DE2">
          <w:rPr>
            <w:rFonts w:cs="Times New Roman"/>
            <w:noProof/>
            <w:webHidden/>
          </w:rPr>
          <w:fldChar w:fldCharType="end"/>
        </w:r>
      </w:hyperlink>
    </w:p>
    <w:p w14:paraId="143E8B30" w14:textId="5BEF40A7" w:rsidR="000A22EB" w:rsidRPr="007E2DE2" w:rsidRDefault="00F51A62">
      <w:pPr>
        <w:pStyle w:val="TOC3"/>
        <w:tabs>
          <w:tab w:val="right" w:leader="dot" w:pos="9350"/>
        </w:tabs>
        <w:rPr>
          <w:rFonts w:eastAsia="Noto Sans JP" w:cs="Times New Roman"/>
          <w:noProof/>
          <w:lang w:eastAsia="ja-JP"/>
        </w:rPr>
      </w:pPr>
      <w:hyperlink w:anchor="_Toc232436731" w:history="1">
        <w:r w:rsidR="000A22EB" w:rsidRPr="007E2DE2">
          <w:rPr>
            <w:rStyle w:val="Hyperlink"/>
            <w:rFonts w:cs="Times New Roman"/>
            <w:noProof/>
          </w:rPr>
          <w:t>4.1 External Interfaces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_Toc232436731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28</w:t>
        </w:r>
        <w:r w:rsidR="000A22EB" w:rsidRPr="007E2DE2">
          <w:rPr>
            <w:rFonts w:cs="Times New Roman"/>
            <w:noProof/>
            <w:webHidden/>
          </w:rPr>
          <w:fldChar w:fldCharType="end"/>
        </w:r>
      </w:hyperlink>
    </w:p>
    <w:p w14:paraId="3E6E6018" w14:textId="2BAB8554" w:rsidR="000A22EB" w:rsidRPr="007E2DE2" w:rsidRDefault="00F51A62">
      <w:pPr>
        <w:pStyle w:val="TOC4"/>
        <w:tabs>
          <w:tab w:val="right" w:leader="dot" w:pos="9350"/>
        </w:tabs>
        <w:rPr>
          <w:rFonts w:eastAsia="Noto Sans JP" w:cs="Times New Roman"/>
          <w:noProof/>
          <w:lang w:eastAsia="ja-JP"/>
        </w:rPr>
      </w:pPr>
      <w:hyperlink w:anchor="_Toc232436732" w:history="1">
        <w:r w:rsidR="000A22EB" w:rsidRPr="007E2DE2">
          <w:rPr>
            <w:rStyle w:val="Hyperlink"/>
            <w:rFonts w:cs="Times New Roman"/>
            <w:noProof/>
          </w:rPr>
          <w:t>4.1.1 User Interfaces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_Toc232436732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28</w:t>
        </w:r>
        <w:r w:rsidR="000A22EB" w:rsidRPr="007E2DE2">
          <w:rPr>
            <w:rFonts w:cs="Times New Roman"/>
            <w:noProof/>
            <w:webHidden/>
          </w:rPr>
          <w:fldChar w:fldCharType="end"/>
        </w:r>
      </w:hyperlink>
    </w:p>
    <w:p w14:paraId="2B694047" w14:textId="5AC14C2F" w:rsidR="000A22EB" w:rsidRPr="007E2DE2" w:rsidRDefault="00F51A62">
      <w:pPr>
        <w:pStyle w:val="TOC4"/>
        <w:tabs>
          <w:tab w:val="right" w:leader="dot" w:pos="9350"/>
        </w:tabs>
        <w:rPr>
          <w:rFonts w:eastAsia="Noto Sans JP" w:cs="Times New Roman"/>
          <w:noProof/>
          <w:lang w:eastAsia="ja-JP"/>
        </w:rPr>
      </w:pPr>
      <w:hyperlink w:anchor="_Toc232436733" w:history="1">
        <w:r w:rsidR="000A22EB" w:rsidRPr="007E2DE2">
          <w:rPr>
            <w:rStyle w:val="Hyperlink"/>
            <w:rFonts w:cs="Times New Roman"/>
            <w:noProof/>
          </w:rPr>
          <w:t>4.1.2 Software Interfaces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_Toc232436733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28</w:t>
        </w:r>
        <w:r w:rsidR="000A22EB" w:rsidRPr="007E2DE2">
          <w:rPr>
            <w:rFonts w:cs="Times New Roman"/>
            <w:noProof/>
            <w:webHidden/>
          </w:rPr>
          <w:fldChar w:fldCharType="end"/>
        </w:r>
      </w:hyperlink>
    </w:p>
    <w:p w14:paraId="7FD3A92C" w14:textId="13473E79" w:rsidR="000A22EB" w:rsidRPr="007E2DE2" w:rsidRDefault="00F51A62">
      <w:pPr>
        <w:pStyle w:val="TOC3"/>
        <w:tabs>
          <w:tab w:val="right" w:leader="dot" w:pos="9350"/>
        </w:tabs>
        <w:rPr>
          <w:rFonts w:eastAsia="Noto Sans JP" w:cs="Times New Roman"/>
          <w:noProof/>
          <w:lang w:eastAsia="ja-JP"/>
        </w:rPr>
      </w:pPr>
      <w:hyperlink w:anchor="_Toc232436734" w:history="1">
        <w:r w:rsidR="000A22EB" w:rsidRPr="007E2DE2">
          <w:rPr>
            <w:rStyle w:val="Hyperlink"/>
            <w:rFonts w:cs="Times New Roman"/>
            <w:noProof/>
          </w:rPr>
          <w:t>4.2 Quality Attributes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_Toc232436734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28</w:t>
        </w:r>
        <w:r w:rsidR="000A22EB" w:rsidRPr="007E2DE2">
          <w:rPr>
            <w:rFonts w:cs="Times New Roman"/>
            <w:noProof/>
            <w:webHidden/>
          </w:rPr>
          <w:fldChar w:fldCharType="end"/>
        </w:r>
      </w:hyperlink>
    </w:p>
    <w:p w14:paraId="760E04D4" w14:textId="062048F3" w:rsidR="000A22EB" w:rsidRPr="007E2DE2" w:rsidRDefault="00F51A62">
      <w:pPr>
        <w:pStyle w:val="TOC2"/>
        <w:tabs>
          <w:tab w:val="right" w:leader="dot" w:pos="9350"/>
        </w:tabs>
        <w:rPr>
          <w:rFonts w:eastAsia="Noto Sans JP" w:cs="Times New Roman"/>
          <w:noProof/>
          <w:lang w:eastAsia="ja-JP"/>
        </w:rPr>
      </w:pPr>
      <w:hyperlink w:anchor="_Toc232436735" w:history="1">
        <w:r w:rsidR="000A22EB" w:rsidRPr="007E2DE2">
          <w:rPr>
            <w:rStyle w:val="Hyperlink"/>
            <w:rFonts w:cs="Times New Roman"/>
            <w:noProof/>
          </w:rPr>
          <w:t>5. Other Requirements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_Toc232436735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28</w:t>
        </w:r>
        <w:r w:rsidR="000A22EB" w:rsidRPr="007E2DE2">
          <w:rPr>
            <w:rFonts w:cs="Times New Roman"/>
            <w:noProof/>
            <w:webHidden/>
          </w:rPr>
          <w:fldChar w:fldCharType="end"/>
        </w:r>
      </w:hyperlink>
    </w:p>
    <w:p w14:paraId="12DC1EFF" w14:textId="22685371" w:rsidR="000A22EB" w:rsidRPr="007E2DE2" w:rsidRDefault="00F51A62">
      <w:pPr>
        <w:pStyle w:val="TOC3"/>
        <w:tabs>
          <w:tab w:val="right" w:leader="dot" w:pos="9350"/>
        </w:tabs>
        <w:rPr>
          <w:rFonts w:eastAsia="Noto Sans JP" w:cs="Times New Roman"/>
          <w:noProof/>
          <w:lang w:eastAsia="ja-JP"/>
        </w:rPr>
      </w:pPr>
      <w:hyperlink w:anchor="_Toc232436736" w:history="1">
        <w:r w:rsidR="000A22EB" w:rsidRPr="007E2DE2">
          <w:rPr>
            <w:rStyle w:val="Hyperlink"/>
            <w:rFonts w:cs="Times New Roman"/>
            <w:noProof/>
          </w:rPr>
          <w:t>5.1 Business Rules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_Toc232436736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28</w:t>
        </w:r>
        <w:r w:rsidR="000A22EB" w:rsidRPr="007E2DE2">
          <w:rPr>
            <w:rFonts w:cs="Times New Roman"/>
            <w:noProof/>
            <w:webHidden/>
          </w:rPr>
          <w:fldChar w:fldCharType="end"/>
        </w:r>
      </w:hyperlink>
    </w:p>
    <w:p w14:paraId="219DD85B" w14:textId="560C1912" w:rsidR="000A22EB" w:rsidRPr="007E2DE2" w:rsidRDefault="00F51A62">
      <w:pPr>
        <w:pStyle w:val="TOC3"/>
        <w:tabs>
          <w:tab w:val="right" w:leader="dot" w:pos="9350"/>
        </w:tabs>
        <w:rPr>
          <w:rFonts w:eastAsia="Noto Sans JP" w:cs="Times New Roman"/>
          <w:noProof/>
          <w:lang w:eastAsia="ja-JP"/>
        </w:rPr>
      </w:pPr>
      <w:hyperlink w:anchor="_Toc232436737" w:history="1">
        <w:r w:rsidR="000A22EB" w:rsidRPr="007E2DE2">
          <w:rPr>
            <w:rStyle w:val="Hyperlink"/>
            <w:rFonts w:cs="Times New Roman"/>
            <w:noProof/>
          </w:rPr>
          <w:t>5.2 Application Messages List</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_Toc232436737 \h </w:instrText>
        </w:r>
        <w:r w:rsidR="000A22EB" w:rsidRPr="007E2DE2">
          <w:rPr>
            <w:rFonts w:cs="Times New Roman"/>
            <w:noProof/>
            <w:webHidden/>
          </w:rPr>
        </w:r>
        <w:r w:rsidR="000A22EB" w:rsidRPr="007E2DE2">
          <w:rPr>
            <w:rFonts w:cs="Times New Roman"/>
            <w:noProof/>
            <w:webHidden/>
          </w:rPr>
          <w:fldChar w:fldCharType="separate"/>
        </w:r>
        <w:r w:rsidR="00A22427">
          <w:rPr>
            <w:rFonts w:cs="Times New Roman"/>
            <w:noProof/>
            <w:webHidden/>
          </w:rPr>
          <w:t>28</w:t>
        </w:r>
        <w:r w:rsidR="000A22EB" w:rsidRPr="007E2DE2">
          <w:rPr>
            <w:rFonts w:cs="Times New Roman"/>
            <w:noProof/>
            <w:webHidden/>
          </w:rPr>
          <w:fldChar w:fldCharType="end"/>
        </w:r>
      </w:hyperlink>
    </w:p>
    <w:p w14:paraId="67443545" w14:textId="37BA820D" w:rsidR="000A22EB" w:rsidRPr="007E2DE2" w:rsidRDefault="000A22EB" w:rsidP="000A22EB">
      <w:pPr>
        <w:spacing w:after="80"/>
        <w:rPr>
          <w:rFonts w:cs="Times New Roman"/>
        </w:rPr>
      </w:pPr>
      <w:r w:rsidRPr="007E2DE2">
        <w:rPr>
          <w:rFonts w:cs="Times New Roman"/>
          <w:b/>
          <w:sz w:val="28"/>
        </w:rPr>
        <w:fldChar w:fldCharType="end"/>
      </w:r>
      <w:r w:rsidRPr="007E2DE2">
        <w:rPr>
          <w:rFonts w:cs="Times New Roman"/>
          <w:b/>
          <w:sz w:val="28"/>
        </w:rPr>
        <w:t xml:space="preserve"> </w:t>
      </w:r>
    </w:p>
    <w:p w14:paraId="108DE90F" w14:textId="53D6A30F" w:rsidR="000A22EB" w:rsidRPr="007E2DE2" w:rsidRDefault="00911807" w:rsidP="000A22EB">
      <w:pPr>
        <w:spacing w:after="80"/>
        <w:rPr>
          <w:rFonts w:cs="Times New Roman"/>
          <w:b/>
          <w:sz w:val="28"/>
        </w:rPr>
      </w:pPr>
      <w:r w:rsidRPr="007E2DE2">
        <w:rPr>
          <w:rFonts w:cs="Times New Roman"/>
          <w:b/>
          <w:sz w:val="28"/>
        </w:rPr>
        <w:t>List of Figures</w:t>
      </w:r>
    </w:p>
    <w:p w14:paraId="6669C481" w14:textId="5F2DB89B" w:rsidR="004C4F87" w:rsidRPr="004C4F87" w:rsidRDefault="004C4F87">
      <w:pPr>
        <w:pStyle w:val="TableofFigures"/>
        <w:tabs>
          <w:tab w:val="right" w:leader="dot" w:pos="9350"/>
        </w:tabs>
        <w:rPr>
          <w:rFonts w:asciiTheme="minorHAnsi" w:eastAsia="Noto Sans JP" w:hAnsiTheme="minorHAnsi"/>
          <w:noProof/>
          <w:lang w:eastAsia="ja-JP"/>
        </w:rPr>
      </w:pPr>
      <w:r w:rsidRPr="004C4F87">
        <w:rPr>
          <w:rFonts w:cs="Times New Roman"/>
          <w:b/>
          <w:sz w:val="28"/>
        </w:rPr>
        <w:fldChar w:fldCharType="begin"/>
      </w:r>
      <w:r w:rsidRPr="004C4F87">
        <w:rPr>
          <w:rFonts w:cs="Times New Roman"/>
          <w:b/>
          <w:sz w:val="28"/>
        </w:rPr>
        <w:instrText xml:space="preserve"> TOC \h \z \c "Figure" </w:instrText>
      </w:r>
      <w:r w:rsidRPr="004C4F87">
        <w:rPr>
          <w:rFonts w:cs="Times New Roman"/>
          <w:b/>
          <w:sz w:val="28"/>
        </w:rPr>
        <w:fldChar w:fldCharType="separate"/>
      </w:r>
      <w:hyperlink w:anchor="_Toc232451886" w:history="1">
        <w:r w:rsidRPr="004C4F87">
          <w:rPr>
            <w:rStyle w:val="Hyperlink"/>
            <w:noProof/>
          </w:rPr>
          <w:t>Figure 1: Context Diagram for the system</w:t>
        </w:r>
        <w:r w:rsidRPr="004C4F87">
          <w:rPr>
            <w:noProof/>
            <w:webHidden/>
          </w:rPr>
          <w:tab/>
        </w:r>
        <w:r w:rsidRPr="004C4F87">
          <w:rPr>
            <w:noProof/>
            <w:webHidden/>
          </w:rPr>
          <w:fldChar w:fldCharType="begin"/>
        </w:r>
        <w:r w:rsidRPr="004C4F87">
          <w:rPr>
            <w:noProof/>
            <w:webHidden/>
          </w:rPr>
          <w:instrText xml:space="preserve"> PAGEREF _Toc232451886 \h </w:instrText>
        </w:r>
        <w:r w:rsidRPr="004C4F87">
          <w:rPr>
            <w:noProof/>
            <w:webHidden/>
          </w:rPr>
        </w:r>
        <w:r w:rsidRPr="004C4F87">
          <w:rPr>
            <w:noProof/>
            <w:webHidden/>
          </w:rPr>
          <w:fldChar w:fldCharType="separate"/>
        </w:r>
        <w:r w:rsidRPr="004C4F87">
          <w:rPr>
            <w:noProof/>
            <w:webHidden/>
          </w:rPr>
          <w:t>2</w:t>
        </w:r>
        <w:r w:rsidRPr="004C4F87">
          <w:rPr>
            <w:noProof/>
            <w:webHidden/>
          </w:rPr>
          <w:fldChar w:fldCharType="end"/>
        </w:r>
      </w:hyperlink>
    </w:p>
    <w:p w14:paraId="02A47C8E" w14:textId="12C4C1B2"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887" w:history="1">
        <w:r w:rsidRPr="004C4F87">
          <w:rPr>
            <w:rStyle w:val="Hyperlink"/>
            <w:rFonts w:cs="Times New Roman"/>
            <w:noProof/>
          </w:rPr>
          <w:t>Figure 2: Use Case Diagram for Authentication</w:t>
        </w:r>
        <w:r w:rsidRPr="004C4F87">
          <w:rPr>
            <w:noProof/>
            <w:webHidden/>
          </w:rPr>
          <w:tab/>
        </w:r>
        <w:r w:rsidRPr="004C4F87">
          <w:rPr>
            <w:noProof/>
            <w:webHidden/>
          </w:rPr>
          <w:fldChar w:fldCharType="begin"/>
        </w:r>
        <w:r w:rsidRPr="004C4F87">
          <w:rPr>
            <w:noProof/>
            <w:webHidden/>
          </w:rPr>
          <w:instrText xml:space="preserve"> PAGEREF _Toc232451887 \h </w:instrText>
        </w:r>
        <w:r w:rsidRPr="004C4F87">
          <w:rPr>
            <w:noProof/>
            <w:webHidden/>
          </w:rPr>
        </w:r>
        <w:r w:rsidRPr="004C4F87">
          <w:rPr>
            <w:noProof/>
            <w:webHidden/>
          </w:rPr>
          <w:fldChar w:fldCharType="separate"/>
        </w:r>
        <w:r w:rsidRPr="004C4F87">
          <w:rPr>
            <w:noProof/>
            <w:webHidden/>
          </w:rPr>
          <w:t>4</w:t>
        </w:r>
        <w:r w:rsidRPr="004C4F87">
          <w:rPr>
            <w:noProof/>
            <w:webHidden/>
          </w:rPr>
          <w:fldChar w:fldCharType="end"/>
        </w:r>
      </w:hyperlink>
    </w:p>
    <w:p w14:paraId="7B4B1871" w14:textId="2FDB0909"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888" w:history="1">
        <w:r w:rsidRPr="004C4F87">
          <w:rPr>
            <w:rStyle w:val="Hyperlink"/>
            <w:rFonts w:cs="Times New Roman"/>
            <w:noProof/>
          </w:rPr>
          <w:t>Figure 3: Use Case Diagram for Project Workspace</w:t>
        </w:r>
        <w:r w:rsidRPr="004C4F87">
          <w:rPr>
            <w:noProof/>
            <w:webHidden/>
          </w:rPr>
          <w:tab/>
        </w:r>
        <w:r w:rsidRPr="004C4F87">
          <w:rPr>
            <w:noProof/>
            <w:webHidden/>
          </w:rPr>
          <w:fldChar w:fldCharType="begin"/>
        </w:r>
        <w:r w:rsidRPr="004C4F87">
          <w:rPr>
            <w:noProof/>
            <w:webHidden/>
          </w:rPr>
          <w:instrText xml:space="preserve"> PAGEREF _Toc232451888 \h </w:instrText>
        </w:r>
        <w:r w:rsidRPr="004C4F87">
          <w:rPr>
            <w:noProof/>
            <w:webHidden/>
          </w:rPr>
        </w:r>
        <w:r w:rsidRPr="004C4F87">
          <w:rPr>
            <w:noProof/>
            <w:webHidden/>
          </w:rPr>
          <w:fldChar w:fldCharType="separate"/>
        </w:r>
        <w:r w:rsidRPr="004C4F87">
          <w:rPr>
            <w:noProof/>
            <w:webHidden/>
          </w:rPr>
          <w:t>5</w:t>
        </w:r>
        <w:r w:rsidRPr="004C4F87">
          <w:rPr>
            <w:noProof/>
            <w:webHidden/>
          </w:rPr>
          <w:fldChar w:fldCharType="end"/>
        </w:r>
      </w:hyperlink>
    </w:p>
    <w:p w14:paraId="0AF5A47D" w14:textId="53082A3D"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889" w:history="1">
        <w:r w:rsidRPr="004C4F87">
          <w:rPr>
            <w:rStyle w:val="Hyperlink"/>
            <w:rFonts w:cs="Times New Roman"/>
            <w:noProof/>
          </w:rPr>
          <w:t>Figure 4: Use Case Diagram for Requirement and Use Case Management</w:t>
        </w:r>
        <w:r w:rsidRPr="004C4F87">
          <w:rPr>
            <w:noProof/>
            <w:webHidden/>
          </w:rPr>
          <w:tab/>
        </w:r>
        <w:r w:rsidRPr="004C4F87">
          <w:rPr>
            <w:noProof/>
            <w:webHidden/>
          </w:rPr>
          <w:fldChar w:fldCharType="begin"/>
        </w:r>
        <w:r w:rsidRPr="004C4F87">
          <w:rPr>
            <w:noProof/>
            <w:webHidden/>
          </w:rPr>
          <w:instrText xml:space="preserve"> PAGEREF _Toc232451889 \h </w:instrText>
        </w:r>
        <w:r w:rsidRPr="004C4F87">
          <w:rPr>
            <w:noProof/>
            <w:webHidden/>
          </w:rPr>
        </w:r>
        <w:r w:rsidRPr="004C4F87">
          <w:rPr>
            <w:noProof/>
            <w:webHidden/>
          </w:rPr>
          <w:fldChar w:fldCharType="separate"/>
        </w:r>
        <w:r w:rsidRPr="004C4F87">
          <w:rPr>
            <w:noProof/>
            <w:webHidden/>
          </w:rPr>
          <w:t>6</w:t>
        </w:r>
        <w:r w:rsidRPr="004C4F87">
          <w:rPr>
            <w:noProof/>
            <w:webHidden/>
          </w:rPr>
          <w:fldChar w:fldCharType="end"/>
        </w:r>
      </w:hyperlink>
    </w:p>
    <w:p w14:paraId="0CB3F627" w14:textId="440E5B31"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890" w:history="1">
        <w:r w:rsidRPr="004C4F87">
          <w:rPr>
            <w:rStyle w:val="Hyperlink"/>
            <w:rFonts w:cs="Times New Roman"/>
            <w:noProof/>
          </w:rPr>
          <w:t>Figure 5: Use case diagram for Requirement Traceability</w:t>
        </w:r>
        <w:r w:rsidRPr="004C4F87">
          <w:rPr>
            <w:noProof/>
            <w:webHidden/>
          </w:rPr>
          <w:tab/>
        </w:r>
        <w:r w:rsidRPr="004C4F87">
          <w:rPr>
            <w:noProof/>
            <w:webHidden/>
          </w:rPr>
          <w:fldChar w:fldCharType="begin"/>
        </w:r>
        <w:r w:rsidRPr="004C4F87">
          <w:rPr>
            <w:noProof/>
            <w:webHidden/>
          </w:rPr>
          <w:instrText xml:space="preserve"> PAGEREF _Toc232451890 \h </w:instrText>
        </w:r>
        <w:r w:rsidRPr="004C4F87">
          <w:rPr>
            <w:noProof/>
            <w:webHidden/>
          </w:rPr>
        </w:r>
        <w:r w:rsidRPr="004C4F87">
          <w:rPr>
            <w:noProof/>
            <w:webHidden/>
          </w:rPr>
          <w:fldChar w:fldCharType="separate"/>
        </w:r>
        <w:r w:rsidRPr="004C4F87">
          <w:rPr>
            <w:noProof/>
            <w:webHidden/>
          </w:rPr>
          <w:t>7</w:t>
        </w:r>
        <w:r w:rsidRPr="004C4F87">
          <w:rPr>
            <w:noProof/>
            <w:webHidden/>
          </w:rPr>
          <w:fldChar w:fldCharType="end"/>
        </w:r>
      </w:hyperlink>
    </w:p>
    <w:p w14:paraId="6EF6E61F" w14:textId="4EA6D039"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891" w:history="1">
        <w:r w:rsidRPr="004C4F87">
          <w:rPr>
            <w:rStyle w:val="Hyperlink"/>
            <w:rFonts w:cs="Times New Roman"/>
            <w:noProof/>
          </w:rPr>
          <w:t>Figure 6: Use case diagram for Task, Sprint,  Contribution Rules</w:t>
        </w:r>
        <w:r w:rsidRPr="004C4F87">
          <w:rPr>
            <w:noProof/>
            <w:webHidden/>
          </w:rPr>
          <w:tab/>
        </w:r>
        <w:r w:rsidRPr="004C4F87">
          <w:rPr>
            <w:noProof/>
            <w:webHidden/>
          </w:rPr>
          <w:fldChar w:fldCharType="begin"/>
        </w:r>
        <w:r w:rsidRPr="004C4F87">
          <w:rPr>
            <w:noProof/>
            <w:webHidden/>
          </w:rPr>
          <w:instrText xml:space="preserve"> PAGEREF _Toc232451891 \h </w:instrText>
        </w:r>
        <w:r w:rsidRPr="004C4F87">
          <w:rPr>
            <w:noProof/>
            <w:webHidden/>
          </w:rPr>
        </w:r>
        <w:r w:rsidRPr="004C4F87">
          <w:rPr>
            <w:noProof/>
            <w:webHidden/>
          </w:rPr>
          <w:fldChar w:fldCharType="separate"/>
        </w:r>
        <w:r w:rsidRPr="004C4F87">
          <w:rPr>
            <w:noProof/>
            <w:webHidden/>
          </w:rPr>
          <w:t>8</w:t>
        </w:r>
        <w:r w:rsidRPr="004C4F87">
          <w:rPr>
            <w:noProof/>
            <w:webHidden/>
          </w:rPr>
          <w:fldChar w:fldCharType="end"/>
        </w:r>
      </w:hyperlink>
    </w:p>
    <w:p w14:paraId="10E716B2" w14:textId="4641397D"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892" w:history="1">
        <w:r w:rsidRPr="004C4F87">
          <w:rPr>
            <w:rStyle w:val="Hyperlink"/>
            <w:rFonts w:cs="Times New Roman"/>
            <w:noProof/>
          </w:rPr>
          <w:t>Figure 7: Use case diagram for Issue &amp; Bug Tracker</w:t>
        </w:r>
        <w:r w:rsidRPr="004C4F87">
          <w:rPr>
            <w:noProof/>
            <w:webHidden/>
          </w:rPr>
          <w:tab/>
        </w:r>
        <w:r w:rsidRPr="004C4F87">
          <w:rPr>
            <w:noProof/>
            <w:webHidden/>
          </w:rPr>
          <w:fldChar w:fldCharType="begin"/>
        </w:r>
        <w:r w:rsidRPr="004C4F87">
          <w:rPr>
            <w:noProof/>
            <w:webHidden/>
          </w:rPr>
          <w:instrText xml:space="preserve"> PAGEREF _Toc232451892 \h </w:instrText>
        </w:r>
        <w:r w:rsidRPr="004C4F87">
          <w:rPr>
            <w:noProof/>
            <w:webHidden/>
          </w:rPr>
        </w:r>
        <w:r w:rsidRPr="004C4F87">
          <w:rPr>
            <w:noProof/>
            <w:webHidden/>
          </w:rPr>
          <w:fldChar w:fldCharType="separate"/>
        </w:r>
        <w:r w:rsidRPr="004C4F87">
          <w:rPr>
            <w:noProof/>
            <w:webHidden/>
          </w:rPr>
          <w:t>9</w:t>
        </w:r>
        <w:r w:rsidRPr="004C4F87">
          <w:rPr>
            <w:noProof/>
            <w:webHidden/>
          </w:rPr>
          <w:fldChar w:fldCharType="end"/>
        </w:r>
      </w:hyperlink>
    </w:p>
    <w:p w14:paraId="0C5E5FA4" w14:textId="0A384DCB"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893" w:history="1">
        <w:r w:rsidRPr="004C4F87">
          <w:rPr>
            <w:rStyle w:val="Hyperlink"/>
            <w:rFonts w:cs="Times New Roman"/>
            <w:noProof/>
          </w:rPr>
          <w:t>Figure 8</w:t>
        </w:r>
        <w:r w:rsidRPr="004C4F87">
          <w:rPr>
            <w:rStyle w:val="Hyperlink"/>
            <w:rFonts w:cs="Times New Roman"/>
            <w:noProof/>
            <w:lang w:val="vi-VN"/>
          </w:rPr>
          <w:t xml:space="preserve">: </w:t>
        </w:r>
        <w:r w:rsidRPr="004C4F87">
          <w:rPr>
            <w:rStyle w:val="Hyperlink"/>
            <w:rFonts w:cs="Times New Roman"/>
            <w:noProof/>
          </w:rPr>
          <w:t>Screen Flow of Guest/User</w:t>
        </w:r>
        <w:r w:rsidRPr="004C4F87">
          <w:rPr>
            <w:noProof/>
            <w:webHidden/>
          </w:rPr>
          <w:tab/>
        </w:r>
        <w:r w:rsidRPr="004C4F87">
          <w:rPr>
            <w:noProof/>
            <w:webHidden/>
          </w:rPr>
          <w:fldChar w:fldCharType="begin"/>
        </w:r>
        <w:r w:rsidRPr="004C4F87">
          <w:rPr>
            <w:noProof/>
            <w:webHidden/>
          </w:rPr>
          <w:instrText xml:space="preserve"> PAGEREF _Toc232451893 \h </w:instrText>
        </w:r>
        <w:r w:rsidRPr="004C4F87">
          <w:rPr>
            <w:noProof/>
            <w:webHidden/>
          </w:rPr>
        </w:r>
        <w:r w:rsidRPr="004C4F87">
          <w:rPr>
            <w:noProof/>
            <w:webHidden/>
          </w:rPr>
          <w:fldChar w:fldCharType="separate"/>
        </w:r>
        <w:r w:rsidRPr="004C4F87">
          <w:rPr>
            <w:noProof/>
            <w:webHidden/>
          </w:rPr>
          <w:t>12</w:t>
        </w:r>
        <w:r w:rsidRPr="004C4F87">
          <w:rPr>
            <w:noProof/>
            <w:webHidden/>
          </w:rPr>
          <w:fldChar w:fldCharType="end"/>
        </w:r>
      </w:hyperlink>
    </w:p>
    <w:p w14:paraId="1B87DA2A" w14:textId="036C9DCC"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894" w:history="1">
        <w:r w:rsidRPr="004C4F87">
          <w:rPr>
            <w:rStyle w:val="Hyperlink"/>
            <w:rFonts w:cs="Times New Roman"/>
            <w:noProof/>
          </w:rPr>
          <w:t>Figure 9: Screen Flow of Project Leader</w:t>
        </w:r>
        <w:r w:rsidRPr="004C4F87">
          <w:rPr>
            <w:noProof/>
            <w:webHidden/>
          </w:rPr>
          <w:tab/>
        </w:r>
        <w:r w:rsidRPr="004C4F87">
          <w:rPr>
            <w:noProof/>
            <w:webHidden/>
          </w:rPr>
          <w:fldChar w:fldCharType="begin"/>
        </w:r>
        <w:r w:rsidRPr="004C4F87">
          <w:rPr>
            <w:noProof/>
            <w:webHidden/>
          </w:rPr>
          <w:instrText xml:space="preserve"> PAGEREF _Toc232451894 \h </w:instrText>
        </w:r>
        <w:r w:rsidRPr="004C4F87">
          <w:rPr>
            <w:noProof/>
            <w:webHidden/>
          </w:rPr>
        </w:r>
        <w:r w:rsidRPr="004C4F87">
          <w:rPr>
            <w:noProof/>
            <w:webHidden/>
          </w:rPr>
          <w:fldChar w:fldCharType="separate"/>
        </w:r>
        <w:r w:rsidRPr="004C4F87">
          <w:rPr>
            <w:noProof/>
            <w:webHidden/>
          </w:rPr>
          <w:t>13</w:t>
        </w:r>
        <w:r w:rsidRPr="004C4F87">
          <w:rPr>
            <w:noProof/>
            <w:webHidden/>
          </w:rPr>
          <w:fldChar w:fldCharType="end"/>
        </w:r>
      </w:hyperlink>
    </w:p>
    <w:p w14:paraId="45C950F4" w14:textId="3F324AC2"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895" w:history="1">
        <w:r w:rsidRPr="004C4F87">
          <w:rPr>
            <w:rStyle w:val="Hyperlink"/>
            <w:rFonts w:cs="Times New Roman"/>
            <w:noProof/>
          </w:rPr>
          <w:t>Figure 10: Screen Flow of Team Member</w:t>
        </w:r>
        <w:r w:rsidRPr="004C4F87">
          <w:rPr>
            <w:noProof/>
            <w:webHidden/>
          </w:rPr>
          <w:tab/>
        </w:r>
        <w:r w:rsidRPr="004C4F87">
          <w:rPr>
            <w:noProof/>
            <w:webHidden/>
          </w:rPr>
          <w:fldChar w:fldCharType="begin"/>
        </w:r>
        <w:r w:rsidRPr="004C4F87">
          <w:rPr>
            <w:noProof/>
            <w:webHidden/>
          </w:rPr>
          <w:instrText xml:space="preserve"> PAGEREF _Toc232451895 \h </w:instrText>
        </w:r>
        <w:r w:rsidRPr="004C4F87">
          <w:rPr>
            <w:noProof/>
            <w:webHidden/>
          </w:rPr>
        </w:r>
        <w:r w:rsidRPr="004C4F87">
          <w:rPr>
            <w:noProof/>
            <w:webHidden/>
          </w:rPr>
          <w:fldChar w:fldCharType="separate"/>
        </w:r>
        <w:r w:rsidRPr="004C4F87">
          <w:rPr>
            <w:noProof/>
            <w:webHidden/>
          </w:rPr>
          <w:t>13</w:t>
        </w:r>
        <w:r w:rsidRPr="004C4F87">
          <w:rPr>
            <w:noProof/>
            <w:webHidden/>
          </w:rPr>
          <w:fldChar w:fldCharType="end"/>
        </w:r>
      </w:hyperlink>
    </w:p>
    <w:p w14:paraId="5733765C" w14:textId="42CD6AC2"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896" w:history="1">
        <w:r w:rsidRPr="004C4F87">
          <w:rPr>
            <w:rStyle w:val="Hyperlink"/>
            <w:rFonts w:cs="Times New Roman"/>
            <w:noProof/>
          </w:rPr>
          <w:t>Figure 11: Screen Flow of Mentor</w:t>
        </w:r>
        <w:r w:rsidRPr="004C4F87">
          <w:rPr>
            <w:noProof/>
            <w:webHidden/>
          </w:rPr>
          <w:tab/>
        </w:r>
        <w:r w:rsidRPr="004C4F87">
          <w:rPr>
            <w:noProof/>
            <w:webHidden/>
          </w:rPr>
          <w:fldChar w:fldCharType="begin"/>
        </w:r>
        <w:r w:rsidRPr="004C4F87">
          <w:rPr>
            <w:noProof/>
            <w:webHidden/>
          </w:rPr>
          <w:instrText xml:space="preserve"> PAGEREF _Toc232451896 \h </w:instrText>
        </w:r>
        <w:r w:rsidRPr="004C4F87">
          <w:rPr>
            <w:noProof/>
            <w:webHidden/>
          </w:rPr>
        </w:r>
        <w:r w:rsidRPr="004C4F87">
          <w:rPr>
            <w:noProof/>
            <w:webHidden/>
          </w:rPr>
          <w:fldChar w:fldCharType="separate"/>
        </w:r>
        <w:r w:rsidRPr="004C4F87">
          <w:rPr>
            <w:noProof/>
            <w:webHidden/>
          </w:rPr>
          <w:t>14</w:t>
        </w:r>
        <w:r w:rsidRPr="004C4F87">
          <w:rPr>
            <w:noProof/>
            <w:webHidden/>
          </w:rPr>
          <w:fldChar w:fldCharType="end"/>
        </w:r>
      </w:hyperlink>
    </w:p>
    <w:p w14:paraId="6C507977" w14:textId="58CC90DD"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897" w:history="1">
        <w:r w:rsidRPr="004C4F87">
          <w:rPr>
            <w:rStyle w:val="Hyperlink"/>
            <w:rFonts w:cs="Times New Roman"/>
            <w:noProof/>
          </w:rPr>
          <w:t>Figure 12: Entity Relationship Diagram</w:t>
        </w:r>
        <w:r w:rsidRPr="004C4F87">
          <w:rPr>
            <w:noProof/>
            <w:webHidden/>
          </w:rPr>
          <w:tab/>
        </w:r>
        <w:r w:rsidRPr="004C4F87">
          <w:rPr>
            <w:noProof/>
            <w:webHidden/>
          </w:rPr>
          <w:fldChar w:fldCharType="begin"/>
        </w:r>
        <w:r w:rsidRPr="004C4F87">
          <w:rPr>
            <w:noProof/>
            <w:webHidden/>
          </w:rPr>
          <w:instrText xml:space="preserve"> PAGEREF _Toc232451897 \h </w:instrText>
        </w:r>
        <w:r w:rsidRPr="004C4F87">
          <w:rPr>
            <w:noProof/>
            <w:webHidden/>
          </w:rPr>
        </w:r>
        <w:r w:rsidRPr="004C4F87">
          <w:rPr>
            <w:noProof/>
            <w:webHidden/>
          </w:rPr>
          <w:fldChar w:fldCharType="separate"/>
        </w:r>
        <w:r w:rsidRPr="004C4F87">
          <w:rPr>
            <w:noProof/>
            <w:webHidden/>
          </w:rPr>
          <w:t>15</w:t>
        </w:r>
        <w:r w:rsidRPr="004C4F87">
          <w:rPr>
            <w:noProof/>
            <w:webHidden/>
          </w:rPr>
          <w:fldChar w:fldCharType="end"/>
        </w:r>
      </w:hyperlink>
    </w:p>
    <w:p w14:paraId="6650C676" w14:textId="7E6021C1"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898" w:history="1">
        <w:r w:rsidRPr="004C4F87">
          <w:rPr>
            <w:rStyle w:val="Hyperlink"/>
            <w:rFonts w:cs="Times New Roman"/>
            <w:noProof/>
          </w:rPr>
          <w:t>Figure 13</w:t>
        </w:r>
        <w:r w:rsidRPr="004C4F87">
          <w:rPr>
            <w:rStyle w:val="Hyperlink"/>
            <w:rFonts w:cs="Times New Roman"/>
            <w:noProof/>
            <w:lang w:val="vi-VN"/>
          </w:rPr>
          <w:t>: Register page</w:t>
        </w:r>
        <w:r w:rsidRPr="004C4F87">
          <w:rPr>
            <w:noProof/>
            <w:webHidden/>
          </w:rPr>
          <w:tab/>
        </w:r>
        <w:r w:rsidRPr="004C4F87">
          <w:rPr>
            <w:noProof/>
            <w:webHidden/>
          </w:rPr>
          <w:fldChar w:fldCharType="begin"/>
        </w:r>
        <w:r w:rsidRPr="004C4F87">
          <w:rPr>
            <w:noProof/>
            <w:webHidden/>
          </w:rPr>
          <w:instrText xml:space="preserve"> PAGEREF _Toc232451898 \h </w:instrText>
        </w:r>
        <w:r w:rsidRPr="004C4F87">
          <w:rPr>
            <w:noProof/>
            <w:webHidden/>
          </w:rPr>
        </w:r>
        <w:r w:rsidRPr="004C4F87">
          <w:rPr>
            <w:noProof/>
            <w:webHidden/>
          </w:rPr>
          <w:fldChar w:fldCharType="separate"/>
        </w:r>
        <w:r w:rsidRPr="004C4F87">
          <w:rPr>
            <w:noProof/>
            <w:webHidden/>
          </w:rPr>
          <w:t>17</w:t>
        </w:r>
        <w:r w:rsidRPr="004C4F87">
          <w:rPr>
            <w:noProof/>
            <w:webHidden/>
          </w:rPr>
          <w:fldChar w:fldCharType="end"/>
        </w:r>
      </w:hyperlink>
    </w:p>
    <w:p w14:paraId="43DA7D00" w14:textId="4DCCF391"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899" w:history="1">
        <w:r w:rsidRPr="004C4F87">
          <w:rPr>
            <w:rStyle w:val="Hyperlink"/>
            <w:rFonts w:cs="Times New Roman"/>
            <w:noProof/>
          </w:rPr>
          <w:t>Figure 14</w:t>
        </w:r>
        <w:r w:rsidRPr="004C4F87">
          <w:rPr>
            <w:rStyle w:val="Hyperlink"/>
            <w:rFonts w:cs="Times New Roman"/>
            <w:noProof/>
            <w:lang w:val="vi-VN"/>
          </w:rPr>
          <w:t>: Login page</w:t>
        </w:r>
        <w:r w:rsidRPr="004C4F87">
          <w:rPr>
            <w:noProof/>
            <w:webHidden/>
          </w:rPr>
          <w:tab/>
        </w:r>
        <w:r w:rsidRPr="004C4F87">
          <w:rPr>
            <w:noProof/>
            <w:webHidden/>
          </w:rPr>
          <w:fldChar w:fldCharType="begin"/>
        </w:r>
        <w:r w:rsidRPr="004C4F87">
          <w:rPr>
            <w:noProof/>
            <w:webHidden/>
          </w:rPr>
          <w:instrText xml:space="preserve"> PAGEREF _Toc232451899 \h </w:instrText>
        </w:r>
        <w:r w:rsidRPr="004C4F87">
          <w:rPr>
            <w:noProof/>
            <w:webHidden/>
          </w:rPr>
        </w:r>
        <w:r w:rsidRPr="004C4F87">
          <w:rPr>
            <w:noProof/>
            <w:webHidden/>
          </w:rPr>
          <w:fldChar w:fldCharType="separate"/>
        </w:r>
        <w:r w:rsidRPr="004C4F87">
          <w:rPr>
            <w:noProof/>
            <w:webHidden/>
          </w:rPr>
          <w:t>18</w:t>
        </w:r>
        <w:r w:rsidRPr="004C4F87">
          <w:rPr>
            <w:noProof/>
            <w:webHidden/>
          </w:rPr>
          <w:fldChar w:fldCharType="end"/>
        </w:r>
      </w:hyperlink>
    </w:p>
    <w:p w14:paraId="2FFA4490" w14:textId="65AA2316"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900" w:history="1">
        <w:r w:rsidRPr="004C4F87">
          <w:rPr>
            <w:rStyle w:val="Hyperlink"/>
            <w:rFonts w:cs="Times New Roman"/>
            <w:noProof/>
          </w:rPr>
          <w:t>Figure 15</w:t>
        </w:r>
        <w:r w:rsidRPr="004C4F87">
          <w:rPr>
            <w:rStyle w:val="Hyperlink"/>
            <w:rFonts w:cs="Times New Roman"/>
            <w:noProof/>
            <w:lang w:val="vi-VN"/>
          </w:rPr>
          <w:t>: Forgot password page</w:t>
        </w:r>
        <w:r w:rsidRPr="004C4F87">
          <w:rPr>
            <w:noProof/>
            <w:webHidden/>
          </w:rPr>
          <w:tab/>
        </w:r>
        <w:r w:rsidRPr="004C4F87">
          <w:rPr>
            <w:noProof/>
            <w:webHidden/>
          </w:rPr>
          <w:fldChar w:fldCharType="begin"/>
        </w:r>
        <w:r w:rsidRPr="004C4F87">
          <w:rPr>
            <w:noProof/>
            <w:webHidden/>
          </w:rPr>
          <w:instrText xml:space="preserve"> PAGEREF _Toc232451900 \h </w:instrText>
        </w:r>
        <w:r w:rsidRPr="004C4F87">
          <w:rPr>
            <w:noProof/>
            <w:webHidden/>
          </w:rPr>
        </w:r>
        <w:r w:rsidRPr="004C4F87">
          <w:rPr>
            <w:noProof/>
            <w:webHidden/>
          </w:rPr>
          <w:fldChar w:fldCharType="separate"/>
        </w:r>
        <w:r w:rsidRPr="004C4F87">
          <w:rPr>
            <w:noProof/>
            <w:webHidden/>
          </w:rPr>
          <w:t>19</w:t>
        </w:r>
        <w:r w:rsidRPr="004C4F87">
          <w:rPr>
            <w:noProof/>
            <w:webHidden/>
          </w:rPr>
          <w:fldChar w:fldCharType="end"/>
        </w:r>
      </w:hyperlink>
    </w:p>
    <w:p w14:paraId="2F2520CE" w14:textId="4FE9AA0E"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901" w:history="1">
        <w:r w:rsidRPr="004C4F87">
          <w:rPr>
            <w:rStyle w:val="Hyperlink"/>
            <w:rFonts w:cs="Times New Roman"/>
            <w:noProof/>
          </w:rPr>
          <w:t>Figure 16</w:t>
        </w:r>
        <w:r w:rsidRPr="004C4F87">
          <w:rPr>
            <w:rStyle w:val="Hyperlink"/>
            <w:rFonts w:cs="Times New Roman"/>
            <w:noProof/>
            <w:lang w:val="vi-VN"/>
          </w:rPr>
          <w:t>: Project work space</w:t>
        </w:r>
        <w:r w:rsidRPr="004C4F87">
          <w:rPr>
            <w:noProof/>
            <w:webHidden/>
          </w:rPr>
          <w:tab/>
        </w:r>
        <w:r w:rsidRPr="004C4F87">
          <w:rPr>
            <w:noProof/>
            <w:webHidden/>
          </w:rPr>
          <w:fldChar w:fldCharType="begin"/>
        </w:r>
        <w:r w:rsidRPr="004C4F87">
          <w:rPr>
            <w:noProof/>
            <w:webHidden/>
          </w:rPr>
          <w:instrText xml:space="preserve"> PAGEREF _Toc232451901 \h </w:instrText>
        </w:r>
        <w:r w:rsidRPr="004C4F87">
          <w:rPr>
            <w:noProof/>
            <w:webHidden/>
          </w:rPr>
        </w:r>
        <w:r w:rsidRPr="004C4F87">
          <w:rPr>
            <w:noProof/>
            <w:webHidden/>
          </w:rPr>
          <w:fldChar w:fldCharType="separate"/>
        </w:r>
        <w:r w:rsidRPr="004C4F87">
          <w:rPr>
            <w:noProof/>
            <w:webHidden/>
          </w:rPr>
          <w:t>20</w:t>
        </w:r>
        <w:r w:rsidRPr="004C4F87">
          <w:rPr>
            <w:noProof/>
            <w:webHidden/>
          </w:rPr>
          <w:fldChar w:fldCharType="end"/>
        </w:r>
      </w:hyperlink>
    </w:p>
    <w:p w14:paraId="3E68462B" w14:textId="3E2C1A63"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902" w:history="1">
        <w:r w:rsidRPr="004C4F87">
          <w:rPr>
            <w:rStyle w:val="Hyperlink"/>
            <w:rFonts w:cs="Times New Roman"/>
            <w:noProof/>
          </w:rPr>
          <w:t>Figure 17</w:t>
        </w:r>
        <w:r w:rsidRPr="004C4F87">
          <w:rPr>
            <w:rStyle w:val="Hyperlink"/>
            <w:rFonts w:cs="Times New Roman"/>
            <w:noProof/>
            <w:lang w:val="vi-VN"/>
          </w:rPr>
          <w:t>: Requirement list page</w:t>
        </w:r>
        <w:r w:rsidRPr="004C4F87">
          <w:rPr>
            <w:noProof/>
            <w:webHidden/>
          </w:rPr>
          <w:tab/>
        </w:r>
        <w:r w:rsidRPr="004C4F87">
          <w:rPr>
            <w:noProof/>
            <w:webHidden/>
          </w:rPr>
          <w:fldChar w:fldCharType="begin"/>
        </w:r>
        <w:r w:rsidRPr="004C4F87">
          <w:rPr>
            <w:noProof/>
            <w:webHidden/>
          </w:rPr>
          <w:instrText xml:space="preserve"> PAGEREF _Toc232451902 \h </w:instrText>
        </w:r>
        <w:r w:rsidRPr="004C4F87">
          <w:rPr>
            <w:noProof/>
            <w:webHidden/>
          </w:rPr>
        </w:r>
        <w:r w:rsidRPr="004C4F87">
          <w:rPr>
            <w:noProof/>
            <w:webHidden/>
          </w:rPr>
          <w:fldChar w:fldCharType="separate"/>
        </w:r>
        <w:r w:rsidRPr="004C4F87">
          <w:rPr>
            <w:noProof/>
            <w:webHidden/>
          </w:rPr>
          <w:t>21</w:t>
        </w:r>
        <w:r w:rsidRPr="004C4F87">
          <w:rPr>
            <w:noProof/>
            <w:webHidden/>
          </w:rPr>
          <w:fldChar w:fldCharType="end"/>
        </w:r>
      </w:hyperlink>
    </w:p>
    <w:p w14:paraId="4158B677" w14:textId="20C11A4E"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903" w:history="1">
        <w:r w:rsidRPr="004C4F87">
          <w:rPr>
            <w:rStyle w:val="Hyperlink"/>
            <w:rFonts w:cs="Times New Roman"/>
            <w:noProof/>
          </w:rPr>
          <w:t>Figure 18</w:t>
        </w:r>
        <w:r w:rsidRPr="004C4F87">
          <w:rPr>
            <w:rStyle w:val="Hyperlink"/>
            <w:rFonts w:cs="Times New Roman"/>
            <w:noProof/>
            <w:lang w:val="vi-VN"/>
          </w:rPr>
          <w:t>: Task page</w:t>
        </w:r>
        <w:r w:rsidRPr="004C4F87">
          <w:rPr>
            <w:noProof/>
            <w:webHidden/>
          </w:rPr>
          <w:tab/>
        </w:r>
        <w:r w:rsidRPr="004C4F87">
          <w:rPr>
            <w:noProof/>
            <w:webHidden/>
          </w:rPr>
          <w:fldChar w:fldCharType="begin"/>
        </w:r>
        <w:r w:rsidRPr="004C4F87">
          <w:rPr>
            <w:noProof/>
            <w:webHidden/>
          </w:rPr>
          <w:instrText xml:space="preserve"> PAGEREF _Toc232451903 \h </w:instrText>
        </w:r>
        <w:r w:rsidRPr="004C4F87">
          <w:rPr>
            <w:noProof/>
            <w:webHidden/>
          </w:rPr>
        </w:r>
        <w:r w:rsidRPr="004C4F87">
          <w:rPr>
            <w:noProof/>
            <w:webHidden/>
          </w:rPr>
          <w:fldChar w:fldCharType="separate"/>
        </w:r>
        <w:r w:rsidRPr="004C4F87">
          <w:rPr>
            <w:noProof/>
            <w:webHidden/>
          </w:rPr>
          <w:t>22</w:t>
        </w:r>
        <w:r w:rsidRPr="004C4F87">
          <w:rPr>
            <w:noProof/>
            <w:webHidden/>
          </w:rPr>
          <w:fldChar w:fldCharType="end"/>
        </w:r>
      </w:hyperlink>
    </w:p>
    <w:p w14:paraId="035CBAB7" w14:textId="6ADBCB51"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904" w:history="1">
        <w:r w:rsidRPr="004C4F87">
          <w:rPr>
            <w:rStyle w:val="Hyperlink"/>
            <w:rFonts w:cs="Times New Roman"/>
            <w:noProof/>
          </w:rPr>
          <w:t>Figure 19</w:t>
        </w:r>
        <w:r w:rsidRPr="004C4F87">
          <w:rPr>
            <w:rStyle w:val="Hyperlink"/>
            <w:rFonts w:cs="Times New Roman"/>
            <w:noProof/>
            <w:lang w:val="vi-VN"/>
          </w:rPr>
          <w:t>: Sprint page</w:t>
        </w:r>
        <w:r w:rsidRPr="004C4F87">
          <w:rPr>
            <w:noProof/>
            <w:webHidden/>
          </w:rPr>
          <w:tab/>
        </w:r>
        <w:r w:rsidRPr="004C4F87">
          <w:rPr>
            <w:noProof/>
            <w:webHidden/>
          </w:rPr>
          <w:fldChar w:fldCharType="begin"/>
        </w:r>
        <w:r w:rsidRPr="004C4F87">
          <w:rPr>
            <w:noProof/>
            <w:webHidden/>
          </w:rPr>
          <w:instrText xml:space="preserve"> PAGEREF _Toc232451904 \h </w:instrText>
        </w:r>
        <w:r w:rsidRPr="004C4F87">
          <w:rPr>
            <w:noProof/>
            <w:webHidden/>
          </w:rPr>
        </w:r>
        <w:r w:rsidRPr="004C4F87">
          <w:rPr>
            <w:noProof/>
            <w:webHidden/>
          </w:rPr>
          <w:fldChar w:fldCharType="separate"/>
        </w:r>
        <w:r w:rsidRPr="004C4F87">
          <w:rPr>
            <w:noProof/>
            <w:webHidden/>
          </w:rPr>
          <w:t>22</w:t>
        </w:r>
        <w:r w:rsidRPr="004C4F87">
          <w:rPr>
            <w:noProof/>
            <w:webHidden/>
          </w:rPr>
          <w:fldChar w:fldCharType="end"/>
        </w:r>
      </w:hyperlink>
    </w:p>
    <w:p w14:paraId="1773BCE6" w14:textId="42B2265E"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905" w:history="1">
        <w:r w:rsidRPr="004C4F87">
          <w:rPr>
            <w:rStyle w:val="Hyperlink"/>
            <w:rFonts w:cs="Times New Roman"/>
            <w:noProof/>
          </w:rPr>
          <w:t>Figure 20</w:t>
        </w:r>
        <w:r w:rsidRPr="004C4F87">
          <w:rPr>
            <w:rStyle w:val="Hyperlink"/>
            <w:rFonts w:cs="Times New Roman"/>
            <w:noProof/>
            <w:lang w:val="vi-VN"/>
          </w:rPr>
          <w:t>: Evidence vault page</w:t>
        </w:r>
        <w:r w:rsidRPr="004C4F87">
          <w:rPr>
            <w:noProof/>
            <w:webHidden/>
          </w:rPr>
          <w:tab/>
        </w:r>
        <w:r w:rsidRPr="004C4F87">
          <w:rPr>
            <w:noProof/>
            <w:webHidden/>
          </w:rPr>
          <w:fldChar w:fldCharType="begin"/>
        </w:r>
        <w:r w:rsidRPr="004C4F87">
          <w:rPr>
            <w:noProof/>
            <w:webHidden/>
          </w:rPr>
          <w:instrText xml:space="preserve"> PAGEREF _Toc232451905 \h </w:instrText>
        </w:r>
        <w:r w:rsidRPr="004C4F87">
          <w:rPr>
            <w:noProof/>
            <w:webHidden/>
          </w:rPr>
        </w:r>
        <w:r w:rsidRPr="004C4F87">
          <w:rPr>
            <w:noProof/>
            <w:webHidden/>
          </w:rPr>
          <w:fldChar w:fldCharType="separate"/>
        </w:r>
        <w:r w:rsidRPr="004C4F87">
          <w:rPr>
            <w:noProof/>
            <w:webHidden/>
          </w:rPr>
          <w:t>24</w:t>
        </w:r>
        <w:r w:rsidRPr="004C4F87">
          <w:rPr>
            <w:noProof/>
            <w:webHidden/>
          </w:rPr>
          <w:fldChar w:fldCharType="end"/>
        </w:r>
      </w:hyperlink>
    </w:p>
    <w:p w14:paraId="4E2282CB" w14:textId="7450F950"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906" w:history="1">
        <w:r w:rsidRPr="004C4F87">
          <w:rPr>
            <w:rStyle w:val="Hyperlink"/>
            <w:rFonts w:cs="Times New Roman"/>
            <w:noProof/>
          </w:rPr>
          <w:t>Figure 21</w:t>
        </w:r>
        <w:r w:rsidRPr="004C4F87">
          <w:rPr>
            <w:rStyle w:val="Hyperlink"/>
            <w:rFonts w:cs="Times New Roman"/>
            <w:noProof/>
            <w:lang w:val="vi-VN"/>
          </w:rPr>
          <w:t>: Traceability Matrix page</w:t>
        </w:r>
        <w:r w:rsidRPr="004C4F87">
          <w:rPr>
            <w:noProof/>
            <w:webHidden/>
          </w:rPr>
          <w:tab/>
        </w:r>
        <w:r w:rsidRPr="004C4F87">
          <w:rPr>
            <w:noProof/>
            <w:webHidden/>
          </w:rPr>
          <w:fldChar w:fldCharType="begin"/>
        </w:r>
        <w:r w:rsidRPr="004C4F87">
          <w:rPr>
            <w:noProof/>
            <w:webHidden/>
          </w:rPr>
          <w:instrText xml:space="preserve"> PAGEREF _Toc232451906 \h </w:instrText>
        </w:r>
        <w:r w:rsidRPr="004C4F87">
          <w:rPr>
            <w:noProof/>
            <w:webHidden/>
          </w:rPr>
        </w:r>
        <w:r w:rsidRPr="004C4F87">
          <w:rPr>
            <w:noProof/>
            <w:webHidden/>
          </w:rPr>
          <w:fldChar w:fldCharType="separate"/>
        </w:r>
        <w:r w:rsidRPr="004C4F87">
          <w:rPr>
            <w:noProof/>
            <w:webHidden/>
          </w:rPr>
          <w:t>25</w:t>
        </w:r>
        <w:r w:rsidRPr="004C4F87">
          <w:rPr>
            <w:noProof/>
            <w:webHidden/>
          </w:rPr>
          <w:fldChar w:fldCharType="end"/>
        </w:r>
      </w:hyperlink>
    </w:p>
    <w:p w14:paraId="1D008B47" w14:textId="4086C90C"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907" w:history="1">
        <w:r w:rsidRPr="004C4F87">
          <w:rPr>
            <w:rStyle w:val="Hyperlink"/>
            <w:rFonts w:cs="Times New Roman"/>
            <w:noProof/>
          </w:rPr>
          <w:t>Figure 22</w:t>
        </w:r>
        <w:r w:rsidRPr="004C4F87">
          <w:rPr>
            <w:rStyle w:val="Hyperlink"/>
            <w:rFonts w:cs="Times New Roman"/>
            <w:noProof/>
            <w:lang w:val="vi-VN"/>
          </w:rPr>
          <w:t>: Github integration page</w:t>
        </w:r>
        <w:r w:rsidRPr="004C4F87">
          <w:rPr>
            <w:noProof/>
            <w:webHidden/>
          </w:rPr>
          <w:tab/>
        </w:r>
        <w:r w:rsidRPr="004C4F87">
          <w:rPr>
            <w:noProof/>
            <w:webHidden/>
          </w:rPr>
          <w:fldChar w:fldCharType="begin"/>
        </w:r>
        <w:r w:rsidRPr="004C4F87">
          <w:rPr>
            <w:noProof/>
            <w:webHidden/>
          </w:rPr>
          <w:instrText xml:space="preserve"> PAGEREF _Toc232451907 \h </w:instrText>
        </w:r>
        <w:r w:rsidRPr="004C4F87">
          <w:rPr>
            <w:noProof/>
            <w:webHidden/>
          </w:rPr>
        </w:r>
        <w:r w:rsidRPr="004C4F87">
          <w:rPr>
            <w:noProof/>
            <w:webHidden/>
          </w:rPr>
          <w:fldChar w:fldCharType="separate"/>
        </w:r>
        <w:r w:rsidRPr="004C4F87">
          <w:rPr>
            <w:noProof/>
            <w:webHidden/>
          </w:rPr>
          <w:t>26</w:t>
        </w:r>
        <w:r w:rsidRPr="004C4F87">
          <w:rPr>
            <w:noProof/>
            <w:webHidden/>
          </w:rPr>
          <w:fldChar w:fldCharType="end"/>
        </w:r>
      </w:hyperlink>
    </w:p>
    <w:p w14:paraId="38EBDAFD" w14:textId="286BE8DC" w:rsidR="004C4F87" w:rsidRPr="004C4F87" w:rsidRDefault="004C4F87">
      <w:pPr>
        <w:pStyle w:val="TableofFigures"/>
        <w:tabs>
          <w:tab w:val="right" w:leader="dot" w:pos="9350"/>
        </w:tabs>
        <w:rPr>
          <w:rFonts w:asciiTheme="minorHAnsi" w:eastAsia="Noto Sans JP" w:hAnsiTheme="minorHAnsi"/>
          <w:noProof/>
          <w:lang w:eastAsia="ja-JP"/>
        </w:rPr>
      </w:pPr>
      <w:hyperlink w:anchor="_Toc232451908" w:history="1">
        <w:r w:rsidRPr="004C4F87">
          <w:rPr>
            <w:rStyle w:val="Hyperlink"/>
            <w:rFonts w:cs="Times New Roman"/>
            <w:noProof/>
          </w:rPr>
          <w:t>Figure 23</w:t>
        </w:r>
        <w:r w:rsidRPr="004C4F87">
          <w:rPr>
            <w:rStyle w:val="Hyperlink"/>
            <w:rFonts w:cs="Times New Roman"/>
            <w:noProof/>
            <w:lang w:val="vi-VN"/>
          </w:rPr>
          <w:t>: Weekly view page</w:t>
        </w:r>
        <w:r w:rsidRPr="004C4F87">
          <w:rPr>
            <w:noProof/>
            <w:webHidden/>
          </w:rPr>
          <w:tab/>
        </w:r>
        <w:r w:rsidRPr="004C4F87">
          <w:rPr>
            <w:noProof/>
            <w:webHidden/>
          </w:rPr>
          <w:fldChar w:fldCharType="begin"/>
        </w:r>
        <w:r w:rsidRPr="004C4F87">
          <w:rPr>
            <w:noProof/>
            <w:webHidden/>
          </w:rPr>
          <w:instrText xml:space="preserve"> PAGEREF _Toc232451908 \h </w:instrText>
        </w:r>
        <w:r w:rsidRPr="004C4F87">
          <w:rPr>
            <w:noProof/>
            <w:webHidden/>
          </w:rPr>
        </w:r>
        <w:r w:rsidRPr="004C4F87">
          <w:rPr>
            <w:noProof/>
            <w:webHidden/>
          </w:rPr>
          <w:fldChar w:fldCharType="separate"/>
        </w:r>
        <w:r w:rsidRPr="004C4F87">
          <w:rPr>
            <w:noProof/>
            <w:webHidden/>
          </w:rPr>
          <w:t>27</w:t>
        </w:r>
        <w:r w:rsidRPr="004C4F87">
          <w:rPr>
            <w:noProof/>
            <w:webHidden/>
          </w:rPr>
          <w:fldChar w:fldCharType="end"/>
        </w:r>
      </w:hyperlink>
    </w:p>
    <w:p w14:paraId="6C3A4BA5" w14:textId="4B3CFE97" w:rsidR="00911807" w:rsidRPr="007E2DE2" w:rsidRDefault="004C4F87" w:rsidP="000A22EB">
      <w:pPr>
        <w:spacing w:after="80"/>
        <w:rPr>
          <w:rFonts w:cs="Times New Roman"/>
          <w:b/>
          <w:sz w:val="28"/>
        </w:rPr>
      </w:pPr>
      <w:r w:rsidRPr="004C4F87">
        <w:rPr>
          <w:rFonts w:cs="Times New Roman"/>
          <w:b/>
          <w:sz w:val="28"/>
        </w:rPr>
        <w:fldChar w:fldCharType="end"/>
      </w:r>
    </w:p>
    <w:p w14:paraId="20EC875C" w14:textId="5870FBF6" w:rsidR="00F65717" w:rsidRPr="007E2DE2" w:rsidRDefault="00F65717" w:rsidP="000A22EB">
      <w:pPr>
        <w:spacing w:after="80"/>
        <w:rPr>
          <w:rFonts w:cs="Times New Roman"/>
          <w:b/>
          <w:sz w:val="28"/>
        </w:rPr>
      </w:pPr>
      <w:r w:rsidRPr="007E2DE2">
        <w:rPr>
          <w:rFonts w:cs="Times New Roman"/>
          <w:b/>
          <w:sz w:val="28"/>
        </w:rPr>
        <w:t>List of Tables</w:t>
      </w:r>
    </w:p>
    <w:p w14:paraId="5B07A4F3" w14:textId="0CD0A5B9" w:rsidR="00F65717" w:rsidRPr="007E2DE2" w:rsidRDefault="00F65717">
      <w:pPr>
        <w:pStyle w:val="TableofFigures"/>
        <w:tabs>
          <w:tab w:val="right" w:leader="dot" w:pos="9350"/>
        </w:tabs>
        <w:rPr>
          <w:rFonts w:eastAsia="Noto Sans JP" w:cs="Times New Roman"/>
          <w:noProof/>
          <w:lang w:eastAsia="ja-JP"/>
        </w:rPr>
      </w:pPr>
      <w:r w:rsidRPr="007E2DE2">
        <w:rPr>
          <w:rFonts w:cs="Times New Roman"/>
          <w:b/>
          <w:sz w:val="28"/>
        </w:rPr>
        <w:fldChar w:fldCharType="begin"/>
      </w:r>
      <w:r w:rsidRPr="007E2DE2">
        <w:rPr>
          <w:rFonts w:cs="Times New Roman"/>
          <w:b/>
          <w:sz w:val="28"/>
        </w:rPr>
        <w:instrText xml:space="preserve"> TOC \h \z \c "Table" </w:instrText>
      </w:r>
      <w:r w:rsidRPr="007E2DE2">
        <w:rPr>
          <w:rFonts w:cs="Times New Roman"/>
          <w:b/>
          <w:sz w:val="28"/>
        </w:rPr>
        <w:fldChar w:fldCharType="separate"/>
      </w:r>
      <w:hyperlink w:anchor="_Toc232449186" w:history="1">
        <w:r w:rsidRPr="007E2DE2">
          <w:rPr>
            <w:rStyle w:val="Hyperlink"/>
            <w:rFonts w:cs="Times New Roman"/>
            <w:noProof/>
          </w:rPr>
          <w:t>Table 1</w:t>
        </w:r>
        <w:r w:rsidRPr="007E2DE2">
          <w:rPr>
            <w:rStyle w:val="Hyperlink"/>
            <w:rFonts w:cs="Times New Roman"/>
            <w:noProof/>
            <w:lang w:val="vi-VN"/>
          </w:rPr>
          <w:t xml:space="preserve"> </w:t>
        </w:r>
        <w:r w:rsidRPr="007E2DE2">
          <w:rPr>
            <w:rStyle w:val="Hyperlink"/>
            <w:rFonts w:cs="Times New Roman"/>
            <w:noProof/>
          </w:rPr>
          <w:t>- Record of Changes</w:t>
        </w:r>
        <w:r w:rsidRPr="007E2DE2">
          <w:rPr>
            <w:rFonts w:cs="Times New Roman"/>
            <w:noProof/>
            <w:webHidden/>
          </w:rPr>
          <w:tab/>
        </w:r>
        <w:r w:rsidRPr="007E2DE2">
          <w:rPr>
            <w:rFonts w:cs="Times New Roman"/>
            <w:noProof/>
            <w:webHidden/>
          </w:rPr>
          <w:fldChar w:fldCharType="begin"/>
        </w:r>
        <w:r w:rsidRPr="007E2DE2">
          <w:rPr>
            <w:rFonts w:cs="Times New Roman"/>
            <w:noProof/>
            <w:webHidden/>
          </w:rPr>
          <w:instrText xml:space="preserve"> PAGEREF _Toc232449186 \h </w:instrText>
        </w:r>
        <w:r w:rsidRPr="007E2DE2">
          <w:rPr>
            <w:rFonts w:cs="Times New Roman"/>
            <w:noProof/>
            <w:webHidden/>
          </w:rPr>
        </w:r>
        <w:r w:rsidRPr="007E2DE2">
          <w:rPr>
            <w:rFonts w:cs="Times New Roman"/>
            <w:noProof/>
            <w:webHidden/>
          </w:rPr>
          <w:fldChar w:fldCharType="separate"/>
        </w:r>
        <w:r w:rsidR="00A22427">
          <w:rPr>
            <w:rFonts w:cs="Times New Roman"/>
            <w:noProof/>
            <w:webHidden/>
          </w:rPr>
          <w:t>1</w:t>
        </w:r>
        <w:r w:rsidRPr="007E2DE2">
          <w:rPr>
            <w:rFonts w:cs="Times New Roman"/>
            <w:noProof/>
            <w:webHidden/>
          </w:rPr>
          <w:fldChar w:fldCharType="end"/>
        </w:r>
      </w:hyperlink>
    </w:p>
    <w:p w14:paraId="4F4FE647" w14:textId="2B8F8A9F" w:rsidR="00F65717" w:rsidRPr="007E2DE2" w:rsidRDefault="00F51A62">
      <w:pPr>
        <w:pStyle w:val="TableofFigures"/>
        <w:tabs>
          <w:tab w:val="right" w:leader="dot" w:pos="9350"/>
        </w:tabs>
        <w:rPr>
          <w:rFonts w:eastAsia="Noto Sans JP" w:cs="Times New Roman"/>
          <w:noProof/>
          <w:lang w:eastAsia="ja-JP"/>
        </w:rPr>
      </w:pPr>
      <w:hyperlink w:anchor="_Toc232449187" w:history="1">
        <w:r w:rsidR="00F65717" w:rsidRPr="007E2DE2">
          <w:rPr>
            <w:rStyle w:val="Hyperlink"/>
            <w:rFonts w:cs="Times New Roman"/>
            <w:noProof/>
          </w:rPr>
          <w:t>Table 2</w:t>
        </w:r>
        <w:r w:rsidR="00F65717" w:rsidRPr="007E2DE2">
          <w:rPr>
            <w:rStyle w:val="Hyperlink"/>
            <w:rFonts w:cs="Times New Roman"/>
            <w:noProof/>
            <w:lang w:val="vi-VN"/>
          </w:rPr>
          <w:t xml:space="preserve"> - Actors Description</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_Toc232449187 \h </w:instrText>
        </w:r>
        <w:r w:rsidR="00F65717" w:rsidRPr="007E2DE2">
          <w:rPr>
            <w:rFonts w:cs="Times New Roman"/>
            <w:noProof/>
            <w:webHidden/>
          </w:rPr>
        </w:r>
        <w:r w:rsidR="00F65717" w:rsidRPr="007E2DE2">
          <w:rPr>
            <w:rFonts w:cs="Times New Roman"/>
            <w:noProof/>
            <w:webHidden/>
          </w:rPr>
          <w:fldChar w:fldCharType="separate"/>
        </w:r>
        <w:r w:rsidR="00A22427">
          <w:rPr>
            <w:rFonts w:cs="Times New Roman"/>
            <w:noProof/>
            <w:webHidden/>
          </w:rPr>
          <w:t>3</w:t>
        </w:r>
        <w:r w:rsidR="00F65717" w:rsidRPr="007E2DE2">
          <w:rPr>
            <w:rFonts w:cs="Times New Roman"/>
            <w:noProof/>
            <w:webHidden/>
          </w:rPr>
          <w:fldChar w:fldCharType="end"/>
        </w:r>
      </w:hyperlink>
    </w:p>
    <w:p w14:paraId="47421021" w14:textId="094494F1" w:rsidR="00F65717" w:rsidRPr="007E2DE2" w:rsidRDefault="00F51A62">
      <w:pPr>
        <w:pStyle w:val="TableofFigures"/>
        <w:tabs>
          <w:tab w:val="right" w:leader="dot" w:pos="9350"/>
        </w:tabs>
        <w:rPr>
          <w:rFonts w:eastAsia="Noto Sans JP" w:cs="Times New Roman"/>
          <w:noProof/>
          <w:lang w:eastAsia="ja-JP"/>
        </w:rPr>
      </w:pPr>
      <w:hyperlink w:anchor="_Toc232449188" w:history="1">
        <w:r w:rsidR="00F65717" w:rsidRPr="007E2DE2">
          <w:rPr>
            <w:rStyle w:val="Hyperlink"/>
            <w:rFonts w:cs="Times New Roman"/>
            <w:noProof/>
          </w:rPr>
          <w:t>Table 3</w:t>
        </w:r>
        <w:r w:rsidR="00F65717" w:rsidRPr="007E2DE2">
          <w:rPr>
            <w:rStyle w:val="Hyperlink"/>
            <w:rFonts w:cs="Times New Roman"/>
            <w:noProof/>
            <w:lang w:val="vi-VN"/>
          </w:rPr>
          <w:t xml:space="preserve"> - Use Case Description</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_Toc232449188 \h </w:instrText>
        </w:r>
        <w:r w:rsidR="00F65717" w:rsidRPr="007E2DE2">
          <w:rPr>
            <w:rFonts w:cs="Times New Roman"/>
            <w:noProof/>
            <w:webHidden/>
          </w:rPr>
        </w:r>
        <w:r w:rsidR="00F65717" w:rsidRPr="007E2DE2">
          <w:rPr>
            <w:rFonts w:cs="Times New Roman"/>
            <w:noProof/>
            <w:webHidden/>
          </w:rPr>
          <w:fldChar w:fldCharType="separate"/>
        </w:r>
        <w:r w:rsidR="00A22427">
          <w:rPr>
            <w:rFonts w:cs="Times New Roman"/>
            <w:noProof/>
            <w:webHidden/>
          </w:rPr>
          <w:t>12</w:t>
        </w:r>
        <w:r w:rsidR="00F65717" w:rsidRPr="007E2DE2">
          <w:rPr>
            <w:rFonts w:cs="Times New Roman"/>
            <w:noProof/>
            <w:webHidden/>
          </w:rPr>
          <w:fldChar w:fldCharType="end"/>
        </w:r>
      </w:hyperlink>
    </w:p>
    <w:p w14:paraId="4C718FC3" w14:textId="11DFFD35" w:rsidR="00F65717" w:rsidRPr="007E2DE2" w:rsidRDefault="00F51A62">
      <w:pPr>
        <w:pStyle w:val="TableofFigures"/>
        <w:tabs>
          <w:tab w:val="right" w:leader="dot" w:pos="9350"/>
        </w:tabs>
        <w:rPr>
          <w:rFonts w:eastAsia="Noto Sans JP" w:cs="Times New Roman"/>
          <w:noProof/>
          <w:lang w:eastAsia="ja-JP"/>
        </w:rPr>
      </w:pPr>
      <w:hyperlink w:anchor="_Toc232449189" w:history="1">
        <w:r w:rsidR="00F65717" w:rsidRPr="007E2DE2">
          <w:rPr>
            <w:rStyle w:val="Hyperlink"/>
            <w:rFonts w:cs="Times New Roman"/>
            <w:noProof/>
          </w:rPr>
          <w:t>Table 4</w:t>
        </w:r>
        <w:r w:rsidR="00F65717" w:rsidRPr="007E2DE2">
          <w:rPr>
            <w:rStyle w:val="Hyperlink"/>
            <w:rFonts w:cs="Times New Roman"/>
            <w:noProof/>
            <w:lang w:val="vi-VN"/>
          </w:rPr>
          <w:t xml:space="preserve"> - Screen Descriptions</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_Toc232449189 \h </w:instrText>
        </w:r>
        <w:r w:rsidR="00F65717" w:rsidRPr="007E2DE2">
          <w:rPr>
            <w:rFonts w:cs="Times New Roman"/>
            <w:noProof/>
            <w:webHidden/>
          </w:rPr>
        </w:r>
        <w:r w:rsidR="00F65717" w:rsidRPr="007E2DE2">
          <w:rPr>
            <w:rFonts w:cs="Times New Roman"/>
            <w:noProof/>
            <w:webHidden/>
          </w:rPr>
          <w:fldChar w:fldCharType="separate"/>
        </w:r>
        <w:r w:rsidR="00A22427">
          <w:rPr>
            <w:rFonts w:cs="Times New Roman"/>
            <w:noProof/>
            <w:webHidden/>
          </w:rPr>
          <w:t>14</w:t>
        </w:r>
        <w:r w:rsidR="00F65717" w:rsidRPr="007E2DE2">
          <w:rPr>
            <w:rFonts w:cs="Times New Roman"/>
            <w:noProof/>
            <w:webHidden/>
          </w:rPr>
          <w:fldChar w:fldCharType="end"/>
        </w:r>
      </w:hyperlink>
    </w:p>
    <w:p w14:paraId="3BA51A82" w14:textId="2A230211" w:rsidR="00F65717" w:rsidRPr="007E2DE2" w:rsidRDefault="00F51A62">
      <w:pPr>
        <w:pStyle w:val="TableofFigures"/>
        <w:tabs>
          <w:tab w:val="right" w:leader="dot" w:pos="9350"/>
        </w:tabs>
        <w:rPr>
          <w:rFonts w:eastAsia="Noto Sans JP" w:cs="Times New Roman"/>
          <w:noProof/>
          <w:lang w:eastAsia="ja-JP"/>
        </w:rPr>
      </w:pPr>
      <w:hyperlink w:anchor="_Toc232449190" w:history="1">
        <w:r w:rsidR="00F65717" w:rsidRPr="007E2DE2">
          <w:rPr>
            <w:rStyle w:val="Hyperlink"/>
            <w:rFonts w:cs="Times New Roman"/>
            <w:noProof/>
          </w:rPr>
          <w:t>Table 5</w:t>
        </w:r>
        <w:r w:rsidR="00F65717" w:rsidRPr="007E2DE2">
          <w:rPr>
            <w:rStyle w:val="Hyperlink"/>
            <w:rFonts w:cs="Times New Roman"/>
            <w:noProof/>
            <w:lang w:val="vi-VN"/>
          </w:rPr>
          <w:t xml:space="preserve"> -  Screen Authorization</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_Toc232449190 \h </w:instrText>
        </w:r>
        <w:r w:rsidR="00F65717" w:rsidRPr="007E2DE2">
          <w:rPr>
            <w:rFonts w:cs="Times New Roman"/>
            <w:noProof/>
            <w:webHidden/>
          </w:rPr>
        </w:r>
        <w:r w:rsidR="00F65717" w:rsidRPr="007E2DE2">
          <w:rPr>
            <w:rFonts w:cs="Times New Roman"/>
            <w:noProof/>
            <w:webHidden/>
          </w:rPr>
          <w:fldChar w:fldCharType="separate"/>
        </w:r>
        <w:r w:rsidR="00A22427">
          <w:rPr>
            <w:rFonts w:cs="Times New Roman"/>
            <w:noProof/>
            <w:webHidden/>
          </w:rPr>
          <w:t>15</w:t>
        </w:r>
        <w:r w:rsidR="00F65717" w:rsidRPr="007E2DE2">
          <w:rPr>
            <w:rFonts w:cs="Times New Roman"/>
            <w:noProof/>
            <w:webHidden/>
          </w:rPr>
          <w:fldChar w:fldCharType="end"/>
        </w:r>
      </w:hyperlink>
    </w:p>
    <w:p w14:paraId="47F6D1EE" w14:textId="21D1CCE2" w:rsidR="00F65717" w:rsidRPr="007E2DE2" w:rsidRDefault="00F51A62">
      <w:pPr>
        <w:pStyle w:val="TableofFigures"/>
        <w:tabs>
          <w:tab w:val="right" w:leader="dot" w:pos="9350"/>
        </w:tabs>
        <w:rPr>
          <w:rFonts w:eastAsia="Noto Sans JP" w:cs="Times New Roman"/>
          <w:noProof/>
          <w:lang w:eastAsia="ja-JP"/>
        </w:rPr>
      </w:pPr>
      <w:hyperlink w:anchor="_Toc232449191" w:history="1">
        <w:r w:rsidR="00F65717" w:rsidRPr="007E2DE2">
          <w:rPr>
            <w:rStyle w:val="Hyperlink"/>
            <w:rFonts w:cs="Times New Roman"/>
            <w:noProof/>
          </w:rPr>
          <w:t>Table 6</w:t>
        </w:r>
        <w:r w:rsidR="00F65717" w:rsidRPr="007E2DE2">
          <w:rPr>
            <w:rStyle w:val="Hyperlink"/>
            <w:rFonts w:cs="Times New Roman"/>
            <w:noProof/>
            <w:lang w:val="vi-VN"/>
          </w:rPr>
          <w:t xml:space="preserve"> - Non-Screen Functions</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_Toc232449191 \h </w:instrText>
        </w:r>
        <w:r w:rsidR="00F65717" w:rsidRPr="007E2DE2">
          <w:rPr>
            <w:rFonts w:cs="Times New Roman"/>
            <w:noProof/>
            <w:webHidden/>
          </w:rPr>
        </w:r>
        <w:r w:rsidR="00F65717" w:rsidRPr="007E2DE2">
          <w:rPr>
            <w:rFonts w:cs="Times New Roman"/>
            <w:noProof/>
            <w:webHidden/>
          </w:rPr>
          <w:fldChar w:fldCharType="separate"/>
        </w:r>
        <w:r w:rsidR="00A22427">
          <w:rPr>
            <w:rFonts w:cs="Times New Roman"/>
            <w:noProof/>
            <w:webHidden/>
          </w:rPr>
          <w:t>15</w:t>
        </w:r>
        <w:r w:rsidR="00F65717" w:rsidRPr="007E2DE2">
          <w:rPr>
            <w:rFonts w:cs="Times New Roman"/>
            <w:noProof/>
            <w:webHidden/>
          </w:rPr>
          <w:fldChar w:fldCharType="end"/>
        </w:r>
      </w:hyperlink>
    </w:p>
    <w:p w14:paraId="62E07618" w14:textId="0A0E36C3" w:rsidR="00F65717" w:rsidRPr="007E2DE2" w:rsidRDefault="00F51A62">
      <w:pPr>
        <w:pStyle w:val="TableofFigures"/>
        <w:tabs>
          <w:tab w:val="right" w:leader="dot" w:pos="9350"/>
        </w:tabs>
        <w:rPr>
          <w:rFonts w:eastAsia="Noto Sans JP" w:cs="Times New Roman"/>
          <w:noProof/>
          <w:lang w:eastAsia="ja-JP"/>
        </w:rPr>
      </w:pPr>
      <w:hyperlink w:anchor="_Toc232449192" w:history="1">
        <w:r w:rsidR="00F65717" w:rsidRPr="007E2DE2">
          <w:rPr>
            <w:rStyle w:val="Hyperlink"/>
            <w:rFonts w:cs="Times New Roman"/>
            <w:noProof/>
          </w:rPr>
          <w:t>Table 7</w:t>
        </w:r>
        <w:r w:rsidR="00F65717" w:rsidRPr="007E2DE2">
          <w:rPr>
            <w:rStyle w:val="Hyperlink"/>
            <w:rFonts w:cs="Times New Roman"/>
            <w:noProof/>
            <w:lang w:val="vi-VN"/>
          </w:rPr>
          <w:t xml:space="preserve"> - Entities Description</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_Toc232449192 \h </w:instrText>
        </w:r>
        <w:r w:rsidR="00F65717" w:rsidRPr="007E2DE2">
          <w:rPr>
            <w:rFonts w:cs="Times New Roman"/>
            <w:noProof/>
            <w:webHidden/>
          </w:rPr>
        </w:r>
        <w:r w:rsidR="00F65717" w:rsidRPr="007E2DE2">
          <w:rPr>
            <w:rFonts w:cs="Times New Roman"/>
            <w:noProof/>
            <w:webHidden/>
          </w:rPr>
          <w:fldChar w:fldCharType="separate"/>
        </w:r>
        <w:r w:rsidR="00A22427">
          <w:rPr>
            <w:rFonts w:cs="Times New Roman"/>
            <w:noProof/>
            <w:webHidden/>
          </w:rPr>
          <w:t>16</w:t>
        </w:r>
        <w:r w:rsidR="00F65717" w:rsidRPr="007E2DE2">
          <w:rPr>
            <w:rFonts w:cs="Times New Roman"/>
            <w:noProof/>
            <w:webHidden/>
          </w:rPr>
          <w:fldChar w:fldCharType="end"/>
        </w:r>
      </w:hyperlink>
    </w:p>
    <w:p w14:paraId="581F605E" w14:textId="5D095220" w:rsidR="00F65717" w:rsidRPr="007E2DE2" w:rsidRDefault="00F51A62">
      <w:pPr>
        <w:pStyle w:val="TableofFigures"/>
        <w:tabs>
          <w:tab w:val="right" w:leader="dot" w:pos="9350"/>
        </w:tabs>
        <w:rPr>
          <w:rFonts w:eastAsia="Noto Sans JP" w:cs="Times New Roman"/>
          <w:noProof/>
          <w:lang w:eastAsia="ja-JP"/>
        </w:rPr>
      </w:pPr>
      <w:hyperlink w:anchor="_Toc232449193" w:history="1">
        <w:r w:rsidR="00F65717" w:rsidRPr="007E2DE2">
          <w:rPr>
            <w:rStyle w:val="Hyperlink"/>
            <w:rFonts w:cs="Times New Roman"/>
            <w:noProof/>
          </w:rPr>
          <w:t>Table 8</w:t>
        </w:r>
        <w:r w:rsidR="00F65717" w:rsidRPr="007E2DE2">
          <w:rPr>
            <w:rStyle w:val="Hyperlink"/>
            <w:rFonts w:cs="Times New Roman"/>
            <w:noProof/>
            <w:lang w:val="vi-VN"/>
          </w:rPr>
          <w:t xml:space="preserve"> - Software Interfaces</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_Toc232449193 \h </w:instrText>
        </w:r>
        <w:r w:rsidR="00F65717" w:rsidRPr="007E2DE2">
          <w:rPr>
            <w:rFonts w:cs="Times New Roman"/>
            <w:noProof/>
            <w:webHidden/>
          </w:rPr>
        </w:r>
        <w:r w:rsidR="00F65717" w:rsidRPr="007E2DE2">
          <w:rPr>
            <w:rFonts w:cs="Times New Roman"/>
            <w:noProof/>
            <w:webHidden/>
          </w:rPr>
          <w:fldChar w:fldCharType="separate"/>
        </w:r>
        <w:r w:rsidR="00A22427">
          <w:rPr>
            <w:rFonts w:cs="Times New Roman"/>
            <w:noProof/>
            <w:webHidden/>
          </w:rPr>
          <w:t>28</w:t>
        </w:r>
        <w:r w:rsidR="00F65717" w:rsidRPr="007E2DE2">
          <w:rPr>
            <w:rFonts w:cs="Times New Roman"/>
            <w:noProof/>
            <w:webHidden/>
          </w:rPr>
          <w:fldChar w:fldCharType="end"/>
        </w:r>
      </w:hyperlink>
    </w:p>
    <w:p w14:paraId="46C0D455" w14:textId="2D67BCCE" w:rsidR="00F65717" w:rsidRPr="007E2DE2" w:rsidRDefault="00F51A62">
      <w:pPr>
        <w:pStyle w:val="TableofFigures"/>
        <w:tabs>
          <w:tab w:val="right" w:leader="dot" w:pos="9350"/>
        </w:tabs>
        <w:rPr>
          <w:rFonts w:eastAsia="Noto Sans JP" w:cs="Times New Roman"/>
          <w:noProof/>
          <w:lang w:eastAsia="ja-JP"/>
        </w:rPr>
      </w:pPr>
      <w:hyperlink w:anchor="_Toc232449194" w:history="1">
        <w:r w:rsidR="00F65717" w:rsidRPr="007E2DE2">
          <w:rPr>
            <w:rStyle w:val="Hyperlink"/>
            <w:rFonts w:cs="Times New Roman"/>
            <w:noProof/>
          </w:rPr>
          <w:t>Table 9</w:t>
        </w:r>
        <w:r w:rsidR="00F65717" w:rsidRPr="007E2DE2">
          <w:rPr>
            <w:rStyle w:val="Hyperlink"/>
            <w:rFonts w:cs="Times New Roman"/>
            <w:noProof/>
            <w:lang w:val="vi-VN"/>
          </w:rPr>
          <w:t xml:space="preserve"> - Quality Attributes</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_Toc232449194 \h </w:instrText>
        </w:r>
        <w:r w:rsidR="00F65717" w:rsidRPr="007E2DE2">
          <w:rPr>
            <w:rFonts w:cs="Times New Roman"/>
            <w:noProof/>
            <w:webHidden/>
          </w:rPr>
        </w:r>
        <w:r w:rsidR="00F65717" w:rsidRPr="007E2DE2">
          <w:rPr>
            <w:rFonts w:cs="Times New Roman"/>
            <w:noProof/>
            <w:webHidden/>
          </w:rPr>
          <w:fldChar w:fldCharType="separate"/>
        </w:r>
        <w:r w:rsidR="00A22427">
          <w:rPr>
            <w:rFonts w:cs="Times New Roman"/>
            <w:noProof/>
            <w:webHidden/>
          </w:rPr>
          <w:t>28</w:t>
        </w:r>
        <w:r w:rsidR="00F65717" w:rsidRPr="007E2DE2">
          <w:rPr>
            <w:rFonts w:cs="Times New Roman"/>
            <w:noProof/>
            <w:webHidden/>
          </w:rPr>
          <w:fldChar w:fldCharType="end"/>
        </w:r>
      </w:hyperlink>
    </w:p>
    <w:p w14:paraId="6E9EA714" w14:textId="768BDE8B" w:rsidR="00F65717" w:rsidRPr="007E2DE2" w:rsidRDefault="00F51A62">
      <w:pPr>
        <w:pStyle w:val="TableofFigures"/>
        <w:tabs>
          <w:tab w:val="right" w:leader="dot" w:pos="9350"/>
        </w:tabs>
        <w:rPr>
          <w:rFonts w:eastAsia="Noto Sans JP" w:cs="Times New Roman"/>
          <w:noProof/>
          <w:lang w:eastAsia="ja-JP"/>
        </w:rPr>
      </w:pPr>
      <w:hyperlink w:anchor="_Toc232449195" w:history="1">
        <w:r w:rsidR="00F65717" w:rsidRPr="007E2DE2">
          <w:rPr>
            <w:rStyle w:val="Hyperlink"/>
            <w:rFonts w:cs="Times New Roman"/>
            <w:noProof/>
          </w:rPr>
          <w:t>Table 10</w:t>
        </w:r>
        <w:r w:rsidR="00F65717" w:rsidRPr="007E2DE2">
          <w:rPr>
            <w:rStyle w:val="Hyperlink"/>
            <w:rFonts w:cs="Times New Roman"/>
            <w:noProof/>
            <w:lang w:val="vi-VN"/>
          </w:rPr>
          <w:t xml:space="preserve"> - </w:t>
        </w:r>
        <w:r w:rsidR="00F65717" w:rsidRPr="007E2DE2">
          <w:rPr>
            <w:rStyle w:val="Hyperlink"/>
            <w:rFonts w:cs="Times New Roman"/>
            <w:noProof/>
          </w:rPr>
          <w:t>Application Messages List</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_Toc232449195 \h </w:instrText>
        </w:r>
        <w:r w:rsidR="00F65717" w:rsidRPr="007E2DE2">
          <w:rPr>
            <w:rFonts w:cs="Times New Roman"/>
            <w:noProof/>
            <w:webHidden/>
          </w:rPr>
        </w:r>
        <w:r w:rsidR="00F65717" w:rsidRPr="007E2DE2">
          <w:rPr>
            <w:rFonts w:cs="Times New Roman"/>
            <w:noProof/>
            <w:webHidden/>
          </w:rPr>
          <w:fldChar w:fldCharType="separate"/>
        </w:r>
        <w:r w:rsidR="00A22427">
          <w:rPr>
            <w:rFonts w:cs="Times New Roman"/>
            <w:noProof/>
            <w:webHidden/>
          </w:rPr>
          <w:t>29</w:t>
        </w:r>
        <w:r w:rsidR="00F65717" w:rsidRPr="007E2DE2">
          <w:rPr>
            <w:rFonts w:cs="Times New Roman"/>
            <w:noProof/>
            <w:webHidden/>
          </w:rPr>
          <w:fldChar w:fldCharType="end"/>
        </w:r>
      </w:hyperlink>
    </w:p>
    <w:p w14:paraId="017F03A8" w14:textId="577CA12D" w:rsidR="00F65717" w:rsidRPr="007E2DE2" w:rsidRDefault="00F65717" w:rsidP="000A22EB">
      <w:pPr>
        <w:spacing w:after="80"/>
        <w:rPr>
          <w:rFonts w:cs="Times New Roman"/>
          <w:b/>
          <w:sz w:val="28"/>
        </w:rPr>
      </w:pPr>
      <w:r w:rsidRPr="007E2DE2">
        <w:rPr>
          <w:rFonts w:cs="Times New Roman"/>
          <w:b/>
          <w:sz w:val="28"/>
        </w:rPr>
        <w:fldChar w:fldCharType="end"/>
      </w:r>
    </w:p>
    <w:p w14:paraId="7FD4BC38" w14:textId="25F6BC50" w:rsidR="004C4F87" w:rsidRDefault="004C4F87">
      <w:pPr>
        <w:spacing w:after="0" w:line="240" w:lineRule="auto"/>
        <w:rPr>
          <w:rFonts w:cs="Times New Roman"/>
        </w:rPr>
      </w:pPr>
      <w:r>
        <w:rPr>
          <w:rFonts w:cs="Times New Roman"/>
        </w:rPr>
        <w:br w:type="page"/>
      </w:r>
    </w:p>
    <w:p w14:paraId="05A30DC7" w14:textId="77777777" w:rsidR="00C07DA4" w:rsidRPr="007E2DE2" w:rsidRDefault="00C07DA4" w:rsidP="004C4F87">
      <w:pPr>
        <w:spacing w:after="0" w:line="240" w:lineRule="auto"/>
        <w:rPr>
          <w:rFonts w:cs="Times New Roman"/>
        </w:rPr>
        <w:sectPr w:rsidR="00C07DA4" w:rsidRPr="007E2DE2">
          <w:pgSz w:w="12240" w:h="15840"/>
          <w:pgMar w:top="1440" w:right="1440" w:bottom="1440" w:left="1440" w:header="720" w:footer="720" w:gutter="0"/>
          <w:cols w:space="720"/>
          <w:docGrid w:linePitch="360"/>
        </w:sectPr>
      </w:pPr>
    </w:p>
    <w:p w14:paraId="621CEFE9" w14:textId="77777777" w:rsidR="005258EF" w:rsidRDefault="005258EF">
      <w:pPr>
        <w:spacing w:after="80"/>
        <w:rPr>
          <w:rFonts w:cs="Times New Roman"/>
        </w:rPr>
        <w:sectPr w:rsidR="005258EF" w:rsidSect="00C07DA4">
          <w:footerReference w:type="default" r:id="rId9"/>
          <w:type w:val="continuous"/>
          <w:pgSz w:w="12240" w:h="15840"/>
          <w:pgMar w:top="1440" w:right="1440" w:bottom="1440" w:left="1440" w:header="720" w:footer="720" w:gutter="0"/>
          <w:pgNumType w:start="1"/>
          <w:cols w:space="720"/>
          <w:docGrid w:linePitch="360"/>
        </w:sectPr>
      </w:pPr>
    </w:p>
    <w:p w14:paraId="25F4CD3A" w14:textId="0288E261" w:rsidR="005258EF" w:rsidRDefault="005258EF">
      <w:pPr>
        <w:spacing w:after="80"/>
        <w:rPr>
          <w:rFonts w:cs="Times New Roman"/>
        </w:rPr>
        <w:sectPr w:rsidR="005258EF" w:rsidSect="00C07DA4">
          <w:type w:val="continuous"/>
          <w:pgSz w:w="12240" w:h="15840"/>
          <w:pgMar w:top="1440" w:right="1440" w:bottom="1440" w:left="1440" w:header="720" w:footer="720" w:gutter="0"/>
          <w:pgNumType w:start="1"/>
          <w:cols w:space="720"/>
          <w:docGrid w:linePitch="360"/>
        </w:sectPr>
      </w:pPr>
    </w:p>
    <w:p w14:paraId="35D47B90" w14:textId="642CCE57" w:rsidR="00082A62" w:rsidRPr="007E2DE2" w:rsidRDefault="00082A62">
      <w:pPr>
        <w:spacing w:after="80"/>
        <w:rPr>
          <w:rFonts w:cs="Times New Roman"/>
        </w:rPr>
      </w:pPr>
    </w:p>
    <w:p w14:paraId="5B2853A4" w14:textId="77777777" w:rsidR="00082A62" w:rsidRPr="007E2DE2" w:rsidRDefault="008D60CE" w:rsidP="007B1769">
      <w:pPr>
        <w:pStyle w:val="HEI"/>
        <w:rPr>
          <w:rFonts w:cs="Times New Roman"/>
        </w:rPr>
      </w:pPr>
      <w:bookmarkStart w:id="0" w:name="_Toc232436499"/>
      <w:bookmarkStart w:id="1" w:name="_Toc232436698"/>
      <w:r w:rsidRPr="007E2DE2">
        <w:rPr>
          <w:rFonts w:cs="Times New Roman"/>
        </w:rPr>
        <w:t>I. Record of Changes</w:t>
      </w:r>
      <w:bookmarkEnd w:id="0"/>
      <w:bookmarkEnd w:id="1"/>
    </w:p>
    <w:tbl>
      <w:tblPr>
        <w:tblStyle w:val="TableGrid"/>
        <w:tblW w:w="0" w:type="auto"/>
        <w:tblLook w:val="04A0" w:firstRow="1" w:lastRow="0" w:firstColumn="1" w:lastColumn="0" w:noHBand="0" w:noVBand="1"/>
      </w:tblPr>
      <w:tblGrid>
        <w:gridCol w:w="1499"/>
        <w:gridCol w:w="1573"/>
        <w:gridCol w:w="1479"/>
        <w:gridCol w:w="1464"/>
        <w:gridCol w:w="3335"/>
      </w:tblGrid>
      <w:tr w:rsidR="00082A62" w:rsidRPr="007E2DE2" w14:paraId="2B0D6364" w14:textId="77777777" w:rsidTr="00911807">
        <w:tc>
          <w:tcPr>
            <w:tcW w:w="1537" w:type="dxa"/>
            <w:shd w:val="clear" w:color="auto" w:fill="D9EAF7"/>
            <w:vAlign w:val="center"/>
          </w:tcPr>
          <w:p w14:paraId="351DB1CA" w14:textId="77777777" w:rsidR="00082A62" w:rsidRPr="00DF6560" w:rsidRDefault="008D60CE">
            <w:pPr>
              <w:spacing w:after="0" w:line="240" w:lineRule="auto"/>
              <w:rPr>
                <w:rFonts w:cs="Times New Roman"/>
                <w:sz w:val="20"/>
                <w:szCs w:val="20"/>
              </w:rPr>
            </w:pPr>
            <w:r w:rsidRPr="00DF6560">
              <w:rPr>
                <w:rFonts w:cs="Times New Roman"/>
                <w:b/>
                <w:sz w:val="20"/>
                <w:szCs w:val="20"/>
              </w:rPr>
              <w:t>Version</w:t>
            </w:r>
          </w:p>
        </w:tc>
        <w:tc>
          <w:tcPr>
            <w:tcW w:w="1601" w:type="dxa"/>
            <w:shd w:val="clear" w:color="auto" w:fill="D9EAF7"/>
            <w:vAlign w:val="center"/>
          </w:tcPr>
          <w:p w14:paraId="4F3A6BD9" w14:textId="77777777" w:rsidR="00082A62" w:rsidRPr="00DF6560" w:rsidRDefault="008D60CE">
            <w:pPr>
              <w:spacing w:after="0" w:line="240" w:lineRule="auto"/>
              <w:rPr>
                <w:rFonts w:cs="Times New Roman"/>
                <w:sz w:val="20"/>
                <w:szCs w:val="20"/>
              </w:rPr>
            </w:pPr>
            <w:r w:rsidRPr="00DF6560">
              <w:rPr>
                <w:rFonts w:cs="Times New Roman"/>
                <w:b/>
                <w:sz w:val="20"/>
                <w:szCs w:val="20"/>
              </w:rPr>
              <w:t>Date</w:t>
            </w:r>
          </w:p>
        </w:tc>
        <w:tc>
          <w:tcPr>
            <w:tcW w:w="1519" w:type="dxa"/>
            <w:shd w:val="clear" w:color="auto" w:fill="D9EAF7"/>
            <w:vAlign w:val="center"/>
          </w:tcPr>
          <w:p w14:paraId="0F483907" w14:textId="77777777" w:rsidR="00082A62" w:rsidRPr="00DF6560" w:rsidRDefault="008D60CE">
            <w:pPr>
              <w:spacing w:after="0" w:line="240" w:lineRule="auto"/>
              <w:rPr>
                <w:rFonts w:cs="Times New Roman"/>
                <w:sz w:val="20"/>
                <w:szCs w:val="20"/>
              </w:rPr>
            </w:pPr>
            <w:r w:rsidRPr="00DF6560">
              <w:rPr>
                <w:rFonts w:cs="Times New Roman"/>
                <w:b/>
                <w:sz w:val="20"/>
                <w:szCs w:val="20"/>
              </w:rPr>
              <w:t>Author</w:t>
            </w:r>
          </w:p>
        </w:tc>
        <w:tc>
          <w:tcPr>
            <w:tcW w:w="1505" w:type="dxa"/>
            <w:shd w:val="clear" w:color="auto" w:fill="D9EAF7"/>
            <w:vAlign w:val="center"/>
          </w:tcPr>
          <w:p w14:paraId="60C0892C" w14:textId="77777777" w:rsidR="00082A62" w:rsidRPr="00DF6560" w:rsidRDefault="008D60CE">
            <w:pPr>
              <w:spacing w:after="0" w:line="240" w:lineRule="auto"/>
              <w:rPr>
                <w:rFonts w:cs="Times New Roman"/>
                <w:sz w:val="20"/>
                <w:szCs w:val="20"/>
              </w:rPr>
            </w:pPr>
            <w:r w:rsidRPr="00DF6560">
              <w:rPr>
                <w:rFonts w:cs="Times New Roman"/>
                <w:b/>
                <w:sz w:val="20"/>
                <w:szCs w:val="20"/>
              </w:rPr>
              <w:t>A/M/D</w:t>
            </w:r>
          </w:p>
        </w:tc>
        <w:tc>
          <w:tcPr>
            <w:tcW w:w="3414" w:type="dxa"/>
            <w:shd w:val="clear" w:color="auto" w:fill="D9EAF7"/>
            <w:vAlign w:val="center"/>
          </w:tcPr>
          <w:p w14:paraId="555B4FB3" w14:textId="77777777" w:rsidR="00082A62" w:rsidRPr="00DF6560" w:rsidRDefault="008D60CE">
            <w:pPr>
              <w:spacing w:after="0" w:line="240" w:lineRule="auto"/>
              <w:rPr>
                <w:rFonts w:cs="Times New Roman"/>
                <w:sz w:val="20"/>
                <w:szCs w:val="20"/>
              </w:rPr>
            </w:pPr>
            <w:r w:rsidRPr="00DF6560">
              <w:rPr>
                <w:rFonts w:cs="Times New Roman"/>
                <w:b/>
                <w:sz w:val="20"/>
                <w:szCs w:val="20"/>
              </w:rPr>
              <w:t>Change Description</w:t>
            </w:r>
          </w:p>
        </w:tc>
      </w:tr>
      <w:tr w:rsidR="00082A62" w:rsidRPr="007E2DE2" w14:paraId="0D2B0C30" w14:textId="77777777" w:rsidTr="00911807">
        <w:tc>
          <w:tcPr>
            <w:tcW w:w="1537" w:type="dxa"/>
            <w:vAlign w:val="center"/>
          </w:tcPr>
          <w:p w14:paraId="3BAAB33E" w14:textId="77777777" w:rsidR="00082A62" w:rsidRPr="00DF6560" w:rsidRDefault="008D60CE">
            <w:pPr>
              <w:spacing w:after="0" w:line="240" w:lineRule="auto"/>
              <w:rPr>
                <w:rFonts w:cs="Times New Roman"/>
                <w:sz w:val="20"/>
                <w:szCs w:val="20"/>
              </w:rPr>
            </w:pPr>
            <w:r w:rsidRPr="00DF6560">
              <w:rPr>
                <w:rFonts w:cs="Times New Roman"/>
                <w:sz w:val="20"/>
                <w:szCs w:val="20"/>
              </w:rPr>
              <w:t>1.0</w:t>
            </w:r>
          </w:p>
        </w:tc>
        <w:tc>
          <w:tcPr>
            <w:tcW w:w="1601" w:type="dxa"/>
            <w:vAlign w:val="center"/>
          </w:tcPr>
          <w:p w14:paraId="1EAB290B" w14:textId="194509B5" w:rsidR="00082A62" w:rsidRPr="00DF6560" w:rsidRDefault="00911807">
            <w:pPr>
              <w:spacing w:after="0" w:line="240" w:lineRule="auto"/>
              <w:rPr>
                <w:rFonts w:cs="Times New Roman"/>
                <w:sz w:val="20"/>
                <w:szCs w:val="20"/>
              </w:rPr>
            </w:pPr>
            <w:r w:rsidRPr="00DF6560">
              <w:rPr>
                <w:rFonts w:cs="Times New Roman"/>
                <w:sz w:val="20"/>
                <w:szCs w:val="20"/>
              </w:rPr>
              <w:t>10</w:t>
            </w:r>
            <w:r w:rsidR="008D60CE" w:rsidRPr="00DF6560">
              <w:rPr>
                <w:rFonts w:cs="Times New Roman"/>
                <w:sz w:val="20"/>
                <w:szCs w:val="20"/>
              </w:rPr>
              <w:t>/06/2026</w:t>
            </w:r>
          </w:p>
        </w:tc>
        <w:tc>
          <w:tcPr>
            <w:tcW w:w="1519" w:type="dxa"/>
            <w:vAlign w:val="center"/>
          </w:tcPr>
          <w:p w14:paraId="27524478" w14:textId="7E0EA5CC" w:rsidR="00082A62" w:rsidRPr="00DF6560" w:rsidRDefault="00911807">
            <w:pPr>
              <w:spacing w:after="0" w:line="240" w:lineRule="auto"/>
              <w:rPr>
                <w:rFonts w:cs="Times New Roman"/>
                <w:sz w:val="20"/>
                <w:szCs w:val="20"/>
                <w:lang w:val="vi-VN"/>
              </w:rPr>
            </w:pPr>
            <w:proofErr w:type="spellStart"/>
            <w:r w:rsidRPr="00DF6560">
              <w:rPr>
                <w:rFonts w:cs="Times New Roman"/>
                <w:sz w:val="20"/>
                <w:szCs w:val="20"/>
              </w:rPr>
              <w:t>Nguyễn</w:t>
            </w:r>
            <w:proofErr w:type="spellEnd"/>
            <w:r w:rsidRPr="00DF6560">
              <w:rPr>
                <w:rFonts w:cs="Times New Roman"/>
                <w:sz w:val="20"/>
                <w:szCs w:val="20"/>
              </w:rPr>
              <w:t xml:space="preserve"> Lê </w:t>
            </w:r>
            <w:proofErr w:type="spellStart"/>
            <w:r w:rsidRPr="00DF6560">
              <w:rPr>
                <w:rFonts w:cs="Times New Roman"/>
                <w:sz w:val="20"/>
                <w:szCs w:val="20"/>
              </w:rPr>
              <w:t>Trung</w:t>
            </w:r>
            <w:proofErr w:type="spellEnd"/>
            <w:r w:rsidRPr="00DF6560">
              <w:rPr>
                <w:rFonts w:cs="Times New Roman"/>
                <w:sz w:val="20"/>
                <w:szCs w:val="20"/>
              </w:rPr>
              <w:t xml:space="preserve"> </w:t>
            </w:r>
            <w:proofErr w:type="spellStart"/>
            <w:r w:rsidRPr="00DF6560">
              <w:rPr>
                <w:rFonts w:cs="Times New Roman"/>
                <w:sz w:val="20"/>
                <w:szCs w:val="20"/>
              </w:rPr>
              <w:t>Tín</w:t>
            </w:r>
            <w:proofErr w:type="spellEnd"/>
          </w:p>
        </w:tc>
        <w:tc>
          <w:tcPr>
            <w:tcW w:w="1505" w:type="dxa"/>
            <w:vAlign w:val="center"/>
          </w:tcPr>
          <w:p w14:paraId="1A196F49" w14:textId="77777777" w:rsidR="00082A62" w:rsidRPr="00DF6560" w:rsidRDefault="008D60CE">
            <w:pPr>
              <w:spacing w:after="0" w:line="240" w:lineRule="auto"/>
              <w:rPr>
                <w:rFonts w:cs="Times New Roman"/>
                <w:sz w:val="20"/>
                <w:szCs w:val="20"/>
              </w:rPr>
            </w:pPr>
            <w:r w:rsidRPr="00DF6560">
              <w:rPr>
                <w:rFonts w:cs="Times New Roman"/>
                <w:sz w:val="20"/>
                <w:szCs w:val="20"/>
              </w:rPr>
              <w:t>A</w:t>
            </w:r>
          </w:p>
        </w:tc>
        <w:tc>
          <w:tcPr>
            <w:tcW w:w="3414" w:type="dxa"/>
            <w:vAlign w:val="center"/>
          </w:tcPr>
          <w:p w14:paraId="5CCF0621" w14:textId="77777777" w:rsidR="00082A62" w:rsidRPr="00DF6560" w:rsidRDefault="008D60CE">
            <w:pPr>
              <w:spacing w:after="0" w:line="240" w:lineRule="auto"/>
              <w:rPr>
                <w:rFonts w:cs="Times New Roman"/>
                <w:sz w:val="20"/>
                <w:szCs w:val="20"/>
              </w:rPr>
            </w:pPr>
            <w:r w:rsidRPr="00DF6560">
              <w:rPr>
                <w:rFonts w:cs="Times New Roman"/>
                <w:sz w:val="20"/>
                <w:szCs w:val="20"/>
              </w:rPr>
              <w:t xml:space="preserve">Create </w:t>
            </w:r>
            <w:proofErr w:type="spellStart"/>
            <w:r w:rsidRPr="00DF6560">
              <w:rPr>
                <w:rFonts w:cs="Times New Roman"/>
                <w:sz w:val="20"/>
                <w:szCs w:val="20"/>
              </w:rPr>
              <w:t>DevTrack</w:t>
            </w:r>
            <w:proofErr w:type="spellEnd"/>
            <w:r w:rsidRPr="00DF6560">
              <w:rPr>
                <w:rFonts w:cs="Times New Roman"/>
                <w:sz w:val="20"/>
                <w:szCs w:val="20"/>
              </w:rPr>
              <w:t xml:space="preserve"> AI SRS based on provided DOCX template, PDF sample, Markdown feature report, and source code.</w:t>
            </w:r>
          </w:p>
        </w:tc>
      </w:tr>
      <w:tr w:rsidR="00911807" w:rsidRPr="007E2DE2" w14:paraId="5447FDAE" w14:textId="77777777" w:rsidTr="00911807">
        <w:tc>
          <w:tcPr>
            <w:tcW w:w="1537" w:type="dxa"/>
            <w:vAlign w:val="center"/>
          </w:tcPr>
          <w:p w14:paraId="477F4C01" w14:textId="77777777" w:rsidR="00911807" w:rsidRPr="00DF6560" w:rsidRDefault="00911807" w:rsidP="00911807">
            <w:pPr>
              <w:spacing w:after="0" w:line="240" w:lineRule="auto"/>
              <w:rPr>
                <w:rFonts w:cs="Times New Roman"/>
                <w:sz w:val="20"/>
                <w:szCs w:val="20"/>
              </w:rPr>
            </w:pPr>
            <w:r w:rsidRPr="00DF6560">
              <w:rPr>
                <w:rFonts w:cs="Times New Roman"/>
                <w:sz w:val="20"/>
                <w:szCs w:val="20"/>
              </w:rPr>
              <w:t>1.1</w:t>
            </w:r>
          </w:p>
        </w:tc>
        <w:tc>
          <w:tcPr>
            <w:tcW w:w="1601" w:type="dxa"/>
            <w:vAlign w:val="center"/>
          </w:tcPr>
          <w:p w14:paraId="79938F89" w14:textId="7C382EE0" w:rsidR="00911807" w:rsidRPr="00DF6560" w:rsidRDefault="00911807" w:rsidP="00911807">
            <w:pPr>
              <w:spacing w:after="0" w:line="240" w:lineRule="auto"/>
              <w:rPr>
                <w:rFonts w:cs="Times New Roman"/>
                <w:sz w:val="20"/>
                <w:szCs w:val="20"/>
              </w:rPr>
            </w:pPr>
            <w:r w:rsidRPr="00DF6560">
              <w:rPr>
                <w:rFonts w:cs="Times New Roman"/>
                <w:sz w:val="20"/>
                <w:szCs w:val="20"/>
              </w:rPr>
              <w:t>12/06/2026</w:t>
            </w:r>
          </w:p>
        </w:tc>
        <w:tc>
          <w:tcPr>
            <w:tcW w:w="1519" w:type="dxa"/>
            <w:vAlign w:val="center"/>
          </w:tcPr>
          <w:p w14:paraId="2CF67E6C" w14:textId="4F631DBC" w:rsidR="00911807" w:rsidRPr="00DF6560" w:rsidRDefault="00911807" w:rsidP="00911807">
            <w:pPr>
              <w:spacing w:after="0" w:line="240" w:lineRule="auto"/>
              <w:rPr>
                <w:rFonts w:cs="Times New Roman"/>
                <w:sz w:val="20"/>
                <w:szCs w:val="20"/>
                <w:lang w:val="vi-VN"/>
              </w:rPr>
            </w:pPr>
            <w:proofErr w:type="spellStart"/>
            <w:r w:rsidRPr="00DF6560">
              <w:rPr>
                <w:rFonts w:cs="Times New Roman"/>
                <w:sz w:val="20"/>
                <w:szCs w:val="20"/>
              </w:rPr>
              <w:t>Trần</w:t>
            </w:r>
            <w:proofErr w:type="spellEnd"/>
            <w:r w:rsidRPr="00DF6560">
              <w:rPr>
                <w:rFonts w:cs="Times New Roman"/>
                <w:sz w:val="20"/>
                <w:szCs w:val="20"/>
                <w:lang w:val="vi-VN"/>
              </w:rPr>
              <w:t xml:space="preserve"> Công Tú</w:t>
            </w:r>
          </w:p>
        </w:tc>
        <w:tc>
          <w:tcPr>
            <w:tcW w:w="1505" w:type="dxa"/>
            <w:vAlign w:val="center"/>
          </w:tcPr>
          <w:p w14:paraId="075CAE42" w14:textId="77777777" w:rsidR="00911807" w:rsidRPr="00DF6560" w:rsidRDefault="00911807" w:rsidP="00911807">
            <w:pPr>
              <w:spacing w:after="0" w:line="240" w:lineRule="auto"/>
              <w:rPr>
                <w:rFonts w:cs="Times New Roman"/>
                <w:sz w:val="20"/>
                <w:szCs w:val="20"/>
              </w:rPr>
            </w:pPr>
            <w:r w:rsidRPr="00DF6560">
              <w:rPr>
                <w:rFonts w:cs="Times New Roman"/>
                <w:sz w:val="20"/>
                <w:szCs w:val="20"/>
              </w:rPr>
              <w:t>M</w:t>
            </w:r>
          </w:p>
        </w:tc>
        <w:tc>
          <w:tcPr>
            <w:tcW w:w="3414" w:type="dxa"/>
            <w:vAlign w:val="center"/>
          </w:tcPr>
          <w:p w14:paraId="0995D639" w14:textId="77777777" w:rsidR="00911807" w:rsidRPr="00DF6560" w:rsidRDefault="00911807" w:rsidP="00911807">
            <w:pPr>
              <w:keepNext/>
              <w:spacing w:after="0" w:line="240" w:lineRule="auto"/>
              <w:rPr>
                <w:rFonts w:cs="Times New Roman"/>
                <w:sz w:val="20"/>
                <w:szCs w:val="20"/>
              </w:rPr>
            </w:pPr>
            <w:r w:rsidRPr="00DF6560">
              <w:rPr>
                <w:rFonts w:cs="Times New Roman"/>
                <w:sz w:val="20"/>
                <w:szCs w:val="20"/>
              </w:rPr>
              <w:t xml:space="preserve">Replace unrelated sample content about candidate/company/job posting with </w:t>
            </w:r>
            <w:proofErr w:type="spellStart"/>
            <w:r w:rsidRPr="00DF6560">
              <w:rPr>
                <w:rFonts w:cs="Times New Roman"/>
                <w:sz w:val="20"/>
                <w:szCs w:val="20"/>
              </w:rPr>
              <w:t>DevTrack</w:t>
            </w:r>
            <w:proofErr w:type="spellEnd"/>
            <w:r w:rsidRPr="00DF6560">
              <w:rPr>
                <w:rFonts w:cs="Times New Roman"/>
                <w:sz w:val="20"/>
                <w:szCs w:val="20"/>
              </w:rPr>
              <w:t xml:space="preserve"> AI content.</w:t>
            </w:r>
          </w:p>
        </w:tc>
      </w:tr>
      <w:tr w:rsidR="00911807" w:rsidRPr="007E2DE2" w14:paraId="47B7239E" w14:textId="77777777" w:rsidTr="00911807">
        <w:tc>
          <w:tcPr>
            <w:tcW w:w="1537" w:type="dxa"/>
            <w:vAlign w:val="center"/>
          </w:tcPr>
          <w:p w14:paraId="15A83FA7" w14:textId="3B03AFB2" w:rsidR="00911807" w:rsidRPr="00DF6560" w:rsidRDefault="00911807" w:rsidP="00911807">
            <w:pPr>
              <w:spacing w:after="0" w:line="240" w:lineRule="auto"/>
              <w:rPr>
                <w:rFonts w:cs="Times New Roman"/>
                <w:sz w:val="20"/>
                <w:szCs w:val="20"/>
                <w:lang w:val="vi-VN"/>
              </w:rPr>
            </w:pPr>
            <w:r w:rsidRPr="00DF6560">
              <w:rPr>
                <w:rFonts w:cs="Times New Roman"/>
                <w:sz w:val="20"/>
                <w:szCs w:val="20"/>
                <w:lang w:val="vi-VN"/>
              </w:rPr>
              <w:t>1.2</w:t>
            </w:r>
          </w:p>
        </w:tc>
        <w:tc>
          <w:tcPr>
            <w:tcW w:w="1601" w:type="dxa"/>
            <w:vAlign w:val="center"/>
          </w:tcPr>
          <w:p w14:paraId="729E9AAB" w14:textId="4099C2CC" w:rsidR="00911807" w:rsidRPr="00DF6560" w:rsidRDefault="00911807" w:rsidP="00911807">
            <w:pPr>
              <w:spacing w:after="0" w:line="240" w:lineRule="auto"/>
              <w:rPr>
                <w:rFonts w:cs="Times New Roman"/>
                <w:sz w:val="20"/>
                <w:szCs w:val="20"/>
              </w:rPr>
            </w:pPr>
            <w:r w:rsidRPr="00DF6560">
              <w:rPr>
                <w:rFonts w:cs="Times New Roman"/>
                <w:sz w:val="20"/>
                <w:szCs w:val="20"/>
              </w:rPr>
              <w:t>12/06/2026</w:t>
            </w:r>
          </w:p>
        </w:tc>
        <w:tc>
          <w:tcPr>
            <w:tcW w:w="1519" w:type="dxa"/>
            <w:vAlign w:val="center"/>
          </w:tcPr>
          <w:p w14:paraId="49A08A61" w14:textId="2BC9FD45" w:rsidR="00911807" w:rsidRPr="00DF6560" w:rsidRDefault="00911807" w:rsidP="00911807">
            <w:pPr>
              <w:spacing w:after="0" w:line="240" w:lineRule="auto"/>
              <w:rPr>
                <w:rFonts w:cs="Times New Roman"/>
                <w:sz w:val="20"/>
                <w:szCs w:val="20"/>
                <w:lang w:val="vi-VN"/>
              </w:rPr>
            </w:pPr>
            <w:r w:rsidRPr="00DF6560">
              <w:rPr>
                <w:rFonts w:cs="Times New Roman"/>
                <w:sz w:val="20"/>
                <w:szCs w:val="20"/>
              </w:rPr>
              <w:t>Phạm</w:t>
            </w:r>
            <w:r w:rsidRPr="00DF6560">
              <w:rPr>
                <w:rFonts w:cs="Times New Roman"/>
                <w:sz w:val="20"/>
                <w:szCs w:val="20"/>
                <w:lang w:val="vi-VN"/>
              </w:rPr>
              <w:t xml:space="preserve"> Duy Hưng</w:t>
            </w:r>
          </w:p>
        </w:tc>
        <w:tc>
          <w:tcPr>
            <w:tcW w:w="1505" w:type="dxa"/>
            <w:vAlign w:val="center"/>
          </w:tcPr>
          <w:p w14:paraId="2EE9999C" w14:textId="5A9891B6" w:rsidR="00911807" w:rsidRPr="00DF6560" w:rsidRDefault="00911807" w:rsidP="00911807">
            <w:pPr>
              <w:spacing w:after="0" w:line="240" w:lineRule="auto"/>
              <w:rPr>
                <w:rFonts w:cs="Times New Roman"/>
                <w:sz w:val="20"/>
                <w:szCs w:val="20"/>
              </w:rPr>
            </w:pPr>
            <w:r w:rsidRPr="00DF6560">
              <w:rPr>
                <w:rFonts w:cs="Times New Roman"/>
                <w:sz w:val="20"/>
                <w:szCs w:val="20"/>
              </w:rPr>
              <w:t>A</w:t>
            </w:r>
          </w:p>
        </w:tc>
        <w:tc>
          <w:tcPr>
            <w:tcW w:w="3414" w:type="dxa"/>
            <w:vAlign w:val="center"/>
          </w:tcPr>
          <w:p w14:paraId="43D17680" w14:textId="77777777" w:rsidR="00911807" w:rsidRPr="00DF6560" w:rsidRDefault="00911807" w:rsidP="00911807">
            <w:pPr>
              <w:spacing w:after="0" w:line="240" w:lineRule="auto"/>
              <w:rPr>
                <w:rFonts w:eastAsia="Times New Roman" w:cs="Times New Roman"/>
                <w:sz w:val="20"/>
                <w:szCs w:val="20"/>
                <w:lang w:eastAsia="ja-JP"/>
              </w:rPr>
            </w:pPr>
            <w:r w:rsidRPr="00DF6560">
              <w:rPr>
                <w:rFonts w:cs="Times New Roman"/>
                <w:sz w:val="20"/>
                <w:szCs w:val="20"/>
              </w:rPr>
              <w:t>Added UI Screen Flow, Use Case Diagrams, Use Case Specifications, and Database Design documentation.</w:t>
            </w:r>
          </w:p>
          <w:p w14:paraId="52B6BE80" w14:textId="77777777" w:rsidR="00911807" w:rsidRPr="00DF6560" w:rsidRDefault="00911807" w:rsidP="00911807">
            <w:pPr>
              <w:keepNext/>
              <w:spacing w:after="0" w:line="240" w:lineRule="auto"/>
              <w:rPr>
                <w:rFonts w:cs="Times New Roman"/>
                <w:sz w:val="20"/>
                <w:szCs w:val="20"/>
              </w:rPr>
            </w:pPr>
          </w:p>
        </w:tc>
      </w:tr>
    </w:tbl>
    <w:p w14:paraId="68DBE628" w14:textId="1B5BA0E8" w:rsidR="00082A62" w:rsidRPr="007E2DE2" w:rsidRDefault="003A07B3" w:rsidP="003A07B3">
      <w:pPr>
        <w:pStyle w:val="Caption"/>
        <w:jc w:val="center"/>
        <w:rPr>
          <w:rFonts w:cs="Times New Roman"/>
          <w:i/>
          <w:iCs/>
        </w:rPr>
      </w:pPr>
      <w:bookmarkStart w:id="2" w:name="_Toc232449186"/>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A22427">
        <w:rPr>
          <w:rFonts w:cs="Times New Roman"/>
          <w:i/>
          <w:iCs/>
          <w:noProof/>
        </w:rPr>
        <w:t>1</w:t>
      </w:r>
      <w:r w:rsidRPr="007E2DE2">
        <w:rPr>
          <w:rFonts w:cs="Times New Roman"/>
          <w:i/>
          <w:iCs/>
        </w:rPr>
        <w:fldChar w:fldCharType="end"/>
      </w:r>
      <w:r w:rsidRPr="007E2DE2">
        <w:rPr>
          <w:rFonts w:cs="Times New Roman"/>
          <w:i/>
          <w:iCs/>
          <w:lang w:val="vi-VN"/>
        </w:rPr>
        <w:t xml:space="preserve"> </w:t>
      </w:r>
      <w:r w:rsidRPr="007E2DE2">
        <w:rPr>
          <w:rFonts w:cs="Times New Roman"/>
          <w:i/>
          <w:iCs/>
        </w:rPr>
        <w:t>- Record of Changes</w:t>
      </w:r>
      <w:bookmarkEnd w:id="2"/>
    </w:p>
    <w:p w14:paraId="57198697" w14:textId="77777777" w:rsidR="00082A62" w:rsidRPr="007E2DE2" w:rsidRDefault="008D60CE">
      <w:pPr>
        <w:spacing w:after="120"/>
        <w:rPr>
          <w:rFonts w:cs="Times New Roman"/>
        </w:rPr>
      </w:pPr>
      <w:r w:rsidRPr="007E2DE2">
        <w:rPr>
          <w:rFonts w:cs="Times New Roman"/>
          <w:i/>
        </w:rPr>
        <w:t>*A - Added    M - Modified    D - Deleted</w:t>
      </w:r>
    </w:p>
    <w:p w14:paraId="094D2494" w14:textId="77777777" w:rsidR="00082A62" w:rsidRPr="007E2DE2" w:rsidRDefault="008D60CE">
      <w:pPr>
        <w:rPr>
          <w:rFonts w:cs="Times New Roman"/>
        </w:rPr>
      </w:pPr>
      <w:r w:rsidRPr="007E2DE2">
        <w:rPr>
          <w:rFonts w:cs="Times New Roman"/>
        </w:rPr>
        <w:br w:type="page"/>
      </w:r>
    </w:p>
    <w:p w14:paraId="6F80ED72" w14:textId="77777777" w:rsidR="00082A62" w:rsidRPr="007E2DE2" w:rsidRDefault="008D60CE" w:rsidP="006B4DD7">
      <w:pPr>
        <w:pStyle w:val="HEI"/>
        <w:rPr>
          <w:rFonts w:cs="Times New Roman"/>
        </w:rPr>
      </w:pPr>
      <w:bookmarkStart w:id="3" w:name="_Toc232436500"/>
      <w:bookmarkStart w:id="4" w:name="_Toc232436699"/>
      <w:r w:rsidRPr="007E2DE2">
        <w:rPr>
          <w:rFonts w:cs="Times New Roman"/>
        </w:rPr>
        <w:lastRenderedPageBreak/>
        <w:t>II. Software Requirement Specification</w:t>
      </w:r>
      <w:bookmarkEnd w:id="3"/>
      <w:bookmarkEnd w:id="4"/>
    </w:p>
    <w:p w14:paraId="40222AA5" w14:textId="77777777" w:rsidR="00082A62" w:rsidRPr="007E2DE2" w:rsidRDefault="008D60CE" w:rsidP="006B4DD7">
      <w:pPr>
        <w:pStyle w:val="HE1"/>
        <w:rPr>
          <w:rFonts w:cs="Times New Roman"/>
        </w:rPr>
      </w:pPr>
      <w:bookmarkStart w:id="5" w:name="_Toc232436501"/>
      <w:bookmarkStart w:id="6" w:name="_Toc232436700"/>
      <w:r w:rsidRPr="007E2DE2">
        <w:rPr>
          <w:rFonts w:cs="Times New Roman"/>
        </w:rPr>
        <w:t>1. Product Overview</w:t>
      </w:r>
      <w:bookmarkEnd w:id="5"/>
      <w:bookmarkEnd w:id="6"/>
    </w:p>
    <w:p w14:paraId="79CADC12" w14:textId="77777777" w:rsidR="00082A62" w:rsidRPr="007E2DE2" w:rsidRDefault="008D60CE" w:rsidP="007B1769">
      <w:pPr>
        <w:pStyle w:val="HE11"/>
        <w:rPr>
          <w:rFonts w:cs="Times New Roman"/>
        </w:rPr>
      </w:pPr>
      <w:bookmarkStart w:id="7" w:name="_Toc232436502"/>
      <w:bookmarkStart w:id="8" w:name="_Toc232436701"/>
      <w:r w:rsidRPr="007E2DE2">
        <w:rPr>
          <w:rFonts w:cs="Times New Roman"/>
        </w:rPr>
        <w:t>1.1 Context Diagram</w:t>
      </w:r>
      <w:bookmarkEnd w:id="7"/>
      <w:bookmarkEnd w:id="8"/>
    </w:p>
    <w:p w14:paraId="7669A076" w14:textId="77777777" w:rsidR="00082A62" w:rsidRPr="00DF6560" w:rsidRDefault="008D60CE"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proofErr w:type="spellStart"/>
      <w:r w:rsidRPr="00DF6560">
        <w:rPr>
          <w:rFonts w:eastAsia="sans-serif"/>
          <w:color w:val="1F1F1F"/>
          <w:sz w:val="20"/>
          <w:szCs w:val="20"/>
        </w:rPr>
        <w:t>DevTrack</w:t>
      </w:r>
      <w:proofErr w:type="spellEnd"/>
      <w:r w:rsidRPr="00DF6560">
        <w:rPr>
          <w:rFonts w:eastAsia="sans-serif"/>
          <w:color w:val="1F1F1F"/>
          <w:sz w:val="20"/>
          <w:szCs w:val="20"/>
        </w:rPr>
        <w:t xml:space="preserve"> AI is a specialized workspace designed to optimize the academic project management process for IT student teams. While traditional management tools are often generic, </w:t>
      </w:r>
      <w:proofErr w:type="spellStart"/>
      <w:r w:rsidRPr="00DF6560">
        <w:rPr>
          <w:rFonts w:eastAsia="sans-serif"/>
          <w:color w:val="1F1F1F"/>
          <w:sz w:val="20"/>
          <w:szCs w:val="20"/>
        </w:rPr>
        <w:t>DevTrack</w:t>
      </w:r>
      <w:proofErr w:type="spellEnd"/>
      <w:r w:rsidRPr="00DF6560">
        <w:rPr>
          <w:rFonts w:eastAsia="sans-serif"/>
          <w:color w:val="1F1F1F"/>
          <w:sz w:val="20"/>
          <w:szCs w:val="20"/>
        </w:rPr>
        <w:t xml:space="preserve"> AI uses end-to-end traceability combined with proactive AI to create a more transparent and practical working environment.</w:t>
      </w:r>
    </w:p>
    <w:p w14:paraId="4D3DCDDF" w14:textId="77777777" w:rsidR="00082A62" w:rsidRPr="00DF6560" w:rsidRDefault="008D60CE"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r w:rsidRPr="00DF6560">
        <w:rPr>
          <w:rFonts w:eastAsia="sans-serif"/>
          <w:color w:val="1F1F1F"/>
          <w:sz w:val="20"/>
          <w:szCs w:val="20"/>
        </w:rPr>
        <w:t>Our platform helps development teams easily break down requirements, assign tasks, and closely track progress. At the same time, members can execute test cases, report bugs, and store work evidence directly on the system to verify their actual contributions.</w:t>
      </w:r>
    </w:p>
    <w:p w14:paraId="570FB95B" w14:textId="77777777" w:rsidR="00082A62" w:rsidRPr="00DF6560" w:rsidRDefault="008D60CE"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proofErr w:type="spellStart"/>
      <w:r w:rsidRPr="00DF6560">
        <w:rPr>
          <w:rFonts w:eastAsia="sans-serif"/>
          <w:color w:val="1F1F1F"/>
          <w:sz w:val="20"/>
          <w:szCs w:val="20"/>
        </w:rPr>
        <w:t>DevTrack</w:t>
      </w:r>
      <w:proofErr w:type="spellEnd"/>
      <w:r w:rsidRPr="00DF6560">
        <w:rPr>
          <w:rFonts w:eastAsia="sans-serif"/>
          <w:color w:val="1F1F1F"/>
          <w:sz w:val="20"/>
          <w:szCs w:val="20"/>
        </w:rPr>
        <w:t xml:space="preserve"> AI provides an intuitive Kanban board interface closely linked to specific project requirements. Users can create projects associated with their courses, set overall deadlines, and track the entire project status through the Requirement Traceability Matrix (RTM). The system strictly controls the workflow, requiring users to provide valid evidence or receive confirmation from another member before closing a task.</w:t>
      </w:r>
    </w:p>
    <w:p w14:paraId="1146ADA1" w14:textId="77777777" w:rsidR="00082A62" w:rsidRPr="00DF6560" w:rsidRDefault="008D60CE"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r w:rsidRPr="00DF6560">
        <w:rPr>
          <w:rFonts w:eastAsia="sans-serif"/>
          <w:color w:val="1F1F1F"/>
          <w:sz w:val="20"/>
          <w:szCs w:val="20"/>
        </w:rPr>
        <w:t>Users can also leverage AI features to automatically analyze assignments into task lists and suggest test cases. The Code Insight system automatically extracts evidence from GitHub commits, while background AI proactively detects missing artifacts and warns of risks. Additionally, the platform automatically generates weekly progress reports in natural language and provides a multi-dimensional contribution analytics dashboard for each individual.</w:t>
      </w:r>
    </w:p>
    <w:p w14:paraId="5F7FBD99" w14:textId="77777777" w:rsidR="00082A62" w:rsidRPr="00DF6560" w:rsidRDefault="008D60CE"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r w:rsidRPr="00DF6560">
        <w:rPr>
          <w:rFonts w:eastAsia="sans-serif"/>
          <w:color w:val="1F1F1F"/>
          <w:sz w:val="20"/>
          <w:szCs w:val="20"/>
        </w:rPr>
        <w:t>Supervisors or Mentors have a dedicated, read-only dashboard to oversee the entire system. They can accurately grasp progress via the RTM, compare students' contribution charts, and leave comments directly on specific projects or tasks.</w:t>
      </w:r>
    </w:p>
    <w:p w14:paraId="429974B1" w14:textId="492CE883" w:rsidR="00082A62" w:rsidRDefault="008D60CE"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proofErr w:type="spellStart"/>
      <w:r w:rsidRPr="00DF6560">
        <w:rPr>
          <w:rFonts w:eastAsia="sans-serif"/>
          <w:color w:val="1F1F1F"/>
          <w:sz w:val="20"/>
          <w:szCs w:val="20"/>
        </w:rPr>
        <w:t>DevTrack</w:t>
      </w:r>
      <w:proofErr w:type="spellEnd"/>
      <w:r w:rsidRPr="00DF6560">
        <w:rPr>
          <w:rFonts w:eastAsia="sans-serif"/>
          <w:color w:val="1F1F1F"/>
          <w:sz w:val="20"/>
          <w:szCs w:val="20"/>
        </w:rPr>
        <w:t xml:space="preserve"> AI is designed to make the academic project workflow </w:t>
      </w:r>
      <w:proofErr w:type="gramStart"/>
      <w:r w:rsidRPr="00DF6560">
        <w:rPr>
          <w:rFonts w:eastAsia="sans-serif"/>
          <w:color w:val="1F1F1F"/>
          <w:sz w:val="20"/>
          <w:szCs w:val="20"/>
        </w:rPr>
        <w:t>more professional and fair</w:t>
      </w:r>
      <w:proofErr w:type="gramEnd"/>
      <w:r w:rsidRPr="00DF6560">
        <w:rPr>
          <w:rFonts w:eastAsia="sans-serif"/>
          <w:color w:val="1F1F1F"/>
          <w:sz w:val="20"/>
          <w:szCs w:val="20"/>
        </w:rPr>
        <w:t xml:space="preserve">. Whether you are a student striving to perfect source code or a lecturer needing to monitor actual quality, </w:t>
      </w:r>
      <w:proofErr w:type="spellStart"/>
      <w:r w:rsidRPr="00DF6560">
        <w:rPr>
          <w:rFonts w:eastAsia="sans-serif"/>
          <w:color w:val="1F1F1F"/>
          <w:sz w:val="20"/>
          <w:szCs w:val="20"/>
        </w:rPr>
        <w:t>DevTrack</w:t>
      </w:r>
      <w:proofErr w:type="spellEnd"/>
      <w:r w:rsidRPr="00DF6560">
        <w:rPr>
          <w:rFonts w:eastAsia="sans-serif"/>
          <w:color w:val="1F1F1F"/>
          <w:sz w:val="20"/>
          <w:szCs w:val="20"/>
        </w:rPr>
        <w:t xml:space="preserve"> AI provides all the necessary tools to support your project completion journey.</w:t>
      </w:r>
    </w:p>
    <w:p w14:paraId="5AE0B471" w14:textId="77777777" w:rsidR="00A26771" w:rsidRPr="00DF6560" w:rsidRDefault="00A26771"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p>
    <w:p w14:paraId="6F861E5A" w14:textId="09EC403D" w:rsidR="00521BB9" w:rsidRDefault="00521BB9">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rPr>
          <w:rFonts w:eastAsia="sans-serif"/>
          <w:color w:val="1F1F1F"/>
          <w:sz w:val="20"/>
          <w:szCs w:val="20"/>
        </w:rPr>
      </w:pPr>
    </w:p>
    <w:p w14:paraId="47691AEF" w14:textId="77777777" w:rsidR="00A26771" w:rsidRPr="00DF6560" w:rsidRDefault="00A26771">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rPr>
          <w:rFonts w:eastAsia="sans-serif"/>
          <w:color w:val="1F1F1F"/>
          <w:sz w:val="20"/>
          <w:szCs w:val="20"/>
        </w:rPr>
      </w:pPr>
    </w:p>
    <w:p w14:paraId="4A7C4A61" w14:textId="454810CC" w:rsidR="00A26771" w:rsidRDefault="00A26771" w:rsidP="00A26771">
      <w:pPr>
        <w:keepNext/>
        <w:spacing w:after="160"/>
        <w:jc w:val="center"/>
      </w:pPr>
      <w:r>
        <w:rPr>
          <w:rFonts w:cs="Times New Roman"/>
          <w:noProof/>
        </w:rPr>
        <w:drawing>
          <wp:inline distT="0" distB="0" distL="0" distR="0" wp14:anchorId="3A171BA9" wp14:editId="606D29E5">
            <wp:extent cx="5174739" cy="341884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174739" cy="3418840"/>
                    </a:xfrm>
                    <a:prstGeom prst="rect">
                      <a:avLst/>
                    </a:prstGeom>
                  </pic:spPr>
                </pic:pic>
              </a:graphicData>
            </a:graphic>
          </wp:inline>
        </w:drawing>
      </w:r>
    </w:p>
    <w:p w14:paraId="6F5DD009" w14:textId="450FA1CD" w:rsidR="00521BB9" w:rsidRPr="00A26771" w:rsidRDefault="00A26771" w:rsidP="00A26771">
      <w:pPr>
        <w:pStyle w:val="Caption"/>
        <w:jc w:val="center"/>
        <w:rPr>
          <w:rFonts w:cs="Times New Roman"/>
          <w:i/>
          <w:iCs/>
        </w:rPr>
      </w:pPr>
      <w:bookmarkStart w:id="9" w:name="_Toc232451886"/>
      <w:r w:rsidRPr="00A26771">
        <w:rPr>
          <w:i/>
          <w:iCs/>
        </w:rPr>
        <w:t xml:space="preserve">Figure </w:t>
      </w:r>
      <w:r w:rsidRPr="00A26771">
        <w:rPr>
          <w:i/>
          <w:iCs/>
        </w:rPr>
        <w:fldChar w:fldCharType="begin"/>
      </w:r>
      <w:r w:rsidRPr="00A26771">
        <w:rPr>
          <w:i/>
          <w:iCs/>
        </w:rPr>
        <w:instrText xml:space="preserve"> SEQ Figure \* ARABIC </w:instrText>
      </w:r>
      <w:r w:rsidRPr="00A26771">
        <w:rPr>
          <w:i/>
          <w:iCs/>
        </w:rPr>
        <w:fldChar w:fldCharType="separate"/>
      </w:r>
      <w:r w:rsidR="00A22427">
        <w:rPr>
          <w:i/>
          <w:iCs/>
          <w:noProof/>
        </w:rPr>
        <w:t>1</w:t>
      </w:r>
      <w:r w:rsidRPr="00A26771">
        <w:rPr>
          <w:i/>
          <w:iCs/>
        </w:rPr>
        <w:fldChar w:fldCharType="end"/>
      </w:r>
      <w:r w:rsidRPr="00A26771">
        <w:rPr>
          <w:i/>
          <w:iCs/>
        </w:rPr>
        <w:t>: Context Diagram for the system</w:t>
      </w:r>
      <w:bookmarkEnd w:id="9"/>
    </w:p>
    <w:p w14:paraId="141E898A" w14:textId="1B10D23B" w:rsidR="00082A62" w:rsidRPr="007E2DE2" w:rsidRDefault="008D60CE">
      <w:pPr>
        <w:spacing w:after="160"/>
        <w:jc w:val="center"/>
        <w:rPr>
          <w:rFonts w:cs="Times New Roman"/>
        </w:rPr>
      </w:pPr>
      <w:r w:rsidRPr="007E2DE2">
        <w:rPr>
          <w:rFonts w:cs="Times New Roman"/>
          <w:b/>
          <w:sz w:val="20"/>
        </w:rPr>
        <w:t xml:space="preserve"> </w:t>
      </w:r>
    </w:p>
    <w:p w14:paraId="728F2170" w14:textId="77777777" w:rsidR="00082A62" w:rsidRPr="007E2DE2" w:rsidRDefault="008D60CE" w:rsidP="006B4DD7">
      <w:pPr>
        <w:pStyle w:val="HE1"/>
        <w:rPr>
          <w:rFonts w:cs="Times New Roman"/>
        </w:rPr>
      </w:pPr>
      <w:bookmarkStart w:id="10" w:name="_Toc232436503"/>
      <w:bookmarkStart w:id="11" w:name="_Toc232436702"/>
      <w:r w:rsidRPr="007E2DE2">
        <w:rPr>
          <w:rFonts w:cs="Times New Roman"/>
        </w:rPr>
        <w:lastRenderedPageBreak/>
        <w:t>2. User Requirements</w:t>
      </w:r>
      <w:bookmarkEnd w:id="10"/>
      <w:bookmarkEnd w:id="11"/>
    </w:p>
    <w:p w14:paraId="7802A944" w14:textId="77777777" w:rsidR="00082A62" w:rsidRPr="007E2DE2" w:rsidRDefault="008D60CE" w:rsidP="006B4DD7">
      <w:pPr>
        <w:pStyle w:val="HE11"/>
        <w:rPr>
          <w:rFonts w:cs="Times New Roman"/>
        </w:rPr>
      </w:pPr>
      <w:bookmarkStart w:id="12" w:name="_Toc232436504"/>
      <w:bookmarkStart w:id="13" w:name="_Toc232436703"/>
      <w:r w:rsidRPr="007E2DE2">
        <w:rPr>
          <w:rFonts w:cs="Times New Roman"/>
        </w:rPr>
        <w:t>2.1 Actors</w:t>
      </w:r>
      <w:bookmarkEnd w:id="12"/>
      <w:bookmarkEnd w:id="13"/>
    </w:p>
    <w:tbl>
      <w:tblPr>
        <w:tblStyle w:val="TableGrid"/>
        <w:tblW w:w="10343" w:type="dxa"/>
        <w:tblLook w:val="04A0" w:firstRow="1" w:lastRow="0" w:firstColumn="1" w:lastColumn="0" w:noHBand="0" w:noVBand="1"/>
      </w:tblPr>
      <w:tblGrid>
        <w:gridCol w:w="1413"/>
        <w:gridCol w:w="4390"/>
        <w:gridCol w:w="4540"/>
      </w:tblGrid>
      <w:tr w:rsidR="00082A62" w:rsidRPr="007E2DE2" w14:paraId="5447F4FA" w14:textId="77777777" w:rsidTr="007C2228">
        <w:tc>
          <w:tcPr>
            <w:tcW w:w="1413" w:type="dxa"/>
            <w:shd w:val="clear" w:color="auto" w:fill="D9EAF7"/>
            <w:vAlign w:val="center"/>
          </w:tcPr>
          <w:p w14:paraId="19247EFB" w14:textId="77777777" w:rsidR="00082A62" w:rsidRPr="00DF6560" w:rsidRDefault="008D60CE">
            <w:pPr>
              <w:spacing w:after="0" w:line="240" w:lineRule="auto"/>
              <w:rPr>
                <w:rFonts w:cs="Times New Roman"/>
                <w:sz w:val="20"/>
                <w:szCs w:val="20"/>
              </w:rPr>
            </w:pPr>
            <w:r w:rsidRPr="00DF6560">
              <w:rPr>
                <w:rFonts w:cs="Times New Roman"/>
                <w:b/>
                <w:sz w:val="20"/>
                <w:szCs w:val="20"/>
              </w:rPr>
              <w:t>Actor</w:t>
            </w:r>
          </w:p>
        </w:tc>
        <w:tc>
          <w:tcPr>
            <w:tcW w:w="4390" w:type="dxa"/>
            <w:shd w:val="clear" w:color="auto" w:fill="D9EAF7"/>
            <w:vAlign w:val="center"/>
          </w:tcPr>
          <w:p w14:paraId="28281E9A" w14:textId="77777777" w:rsidR="00082A62" w:rsidRPr="00DF6560" w:rsidRDefault="008D60CE">
            <w:pPr>
              <w:spacing w:after="0" w:line="240" w:lineRule="auto"/>
              <w:rPr>
                <w:rFonts w:cs="Times New Roman"/>
                <w:sz w:val="20"/>
                <w:szCs w:val="20"/>
              </w:rPr>
            </w:pPr>
            <w:r w:rsidRPr="00DF6560">
              <w:rPr>
                <w:rFonts w:cs="Times New Roman"/>
                <w:b/>
                <w:sz w:val="20"/>
                <w:szCs w:val="20"/>
              </w:rPr>
              <w:t>Description</w:t>
            </w:r>
          </w:p>
        </w:tc>
        <w:tc>
          <w:tcPr>
            <w:tcW w:w="4540" w:type="dxa"/>
            <w:shd w:val="clear" w:color="auto" w:fill="D9EAF7"/>
            <w:vAlign w:val="center"/>
          </w:tcPr>
          <w:p w14:paraId="262AD55C" w14:textId="77777777" w:rsidR="00082A62" w:rsidRPr="00DF6560" w:rsidRDefault="008D60CE">
            <w:pPr>
              <w:spacing w:after="0" w:line="240" w:lineRule="auto"/>
              <w:rPr>
                <w:rFonts w:cs="Times New Roman"/>
                <w:sz w:val="20"/>
                <w:szCs w:val="20"/>
              </w:rPr>
            </w:pPr>
            <w:r w:rsidRPr="00DF6560">
              <w:rPr>
                <w:rFonts w:cs="Times New Roman"/>
                <w:b/>
                <w:sz w:val="20"/>
                <w:szCs w:val="20"/>
              </w:rPr>
              <w:t>Main Permissions</w:t>
            </w:r>
          </w:p>
        </w:tc>
      </w:tr>
      <w:tr w:rsidR="00082A62" w:rsidRPr="007E2DE2" w14:paraId="128B1F20" w14:textId="77777777" w:rsidTr="007C2228">
        <w:tc>
          <w:tcPr>
            <w:tcW w:w="1413" w:type="dxa"/>
            <w:vAlign w:val="center"/>
          </w:tcPr>
          <w:p w14:paraId="678DEA64" w14:textId="77777777" w:rsidR="00082A62" w:rsidRPr="00DF6560" w:rsidRDefault="008D60CE">
            <w:pPr>
              <w:spacing w:after="0" w:line="240" w:lineRule="auto"/>
              <w:rPr>
                <w:rFonts w:cs="Times New Roman"/>
                <w:sz w:val="20"/>
                <w:szCs w:val="20"/>
              </w:rPr>
            </w:pPr>
            <w:r w:rsidRPr="00DF6560">
              <w:rPr>
                <w:rFonts w:cs="Times New Roman"/>
                <w:sz w:val="20"/>
                <w:szCs w:val="20"/>
              </w:rPr>
              <w:t>Guest</w:t>
            </w:r>
          </w:p>
        </w:tc>
        <w:tc>
          <w:tcPr>
            <w:tcW w:w="4390" w:type="dxa"/>
            <w:vAlign w:val="center"/>
          </w:tcPr>
          <w:p w14:paraId="4A65FAC9" w14:textId="77777777" w:rsidR="00082A62" w:rsidRPr="00DF6560" w:rsidRDefault="008D60CE">
            <w:pPr>
              <w:spacing w:after="0" w:line="240" w:lineRule="auto"/>
              <w:rPr>
                <w:rFonts w:cs="Times New Roman"/>
                <w:sz w:val="20"/>
                <w:szCs w:val="20"/>
              </w:rPr>
            </w:pPr>
            <w:r w:rsidRPr="00DF6560">
              <w:rPr>
                <w:rFonts w:cs="Times New Roman"/>
                <w:sz w:val="20"/>
                <w:szCs w:val="20"/>
              </w:rPr>
              <w:t>A user who has not logged in or has not created an account yet. This actor can only access public authentication-related features before becoming a registered user</w:t>
            </w:r>
          </w:p>
        </w:tc>
        <w:tc>
          <w:tcPr>
            <w:tcW w:w="4540" w:type="dxa"/>
            <w:vAlign w:val="center"/>
          </w:tcPr>
          <w:p w14:paraId="4552BF8B" w14:textId="77777777" w:rsidR="00082A62" w:rsidRPr="00DF6560" w:rsidRDefault="008D60CE">
            <w:pPr>
              <w:spacing w:after="0" w:line="240" w:lineRule="auto"/>
              <w:rPr>
                <w:rFonts w:cs="Times New Roman"/>
                <w:sz w:val="20"/>
                <w:szCs w:val="20"/>
              </w:rPr>
            </w:pPr>
            <w:r w:rsidRPr="00DF6560">
              <w:rPr>
                <w:rFonts w:cs="Times New Roman"/>
                <w:sz w:val="20"/>
                <w:szCs w:val="20"/>
              </w:rPr>
              <w:t>Register a new account, verify OTP, login, and request password reset.</w:t>
            </w:r>
          </w:p>
        </w:tc>
      </w:tr>
      <w:tr w:rsidR="00082A62" w:rsidRPr="007E2DE2" w14:paraId="6134BBBF" w14:textId="77777777" w:rsidTr="007C2228">
        <w:tc>
          <w:tcPr>
            <w:tcW w:w="1413" w:type="dxa"/>
            <w:vAlign w:val="center"/>
          </w:tcPr>
          <w:p w14:paraId="7E35CA1D" w14:textId="77777777" w:rsidR="00082A62" w:rsidRPr="00DF6560" w:rsidRDefault="008D60CE">
            <w:pPr>
              <w:spacing w:after="0" w:line="240" w:lineRule="auto"/>
              <w:rPr>
                <w:rFonts w:cs="Times New Roman"/>
                <w:sz w:val="20"/>
                <w:szCs w:val="20"/>
              </w:rPr>
            </w:pPr>
            <w:r w:rsidRPr="00DF6560">
              <w:rPr>
                <w:rFonts w:cs="Times New Roman"/>
                <w:sz w:val="20"/>
                <w:szCs w:val="20"/>
              </w:rPr>
              <w:t>Admin</w:t>
            </w:r>
          </w:p>
        </w:tc>
        <w:tc>
          <w:tcPr>
            <w:tcW w:w="4390" w:type="dxa"/>
            <w:vAlign w:val="center"/>
          </w:tcPr>
          <w:p w14:paraId="7097C347" w14:textId="77777777" w:rsidR="00082A62" w:rsidRPr="00DF6560" w:rsidRDefault="008D60CE">
            <w:pPr>
              <w:spacing w:after="0" w:line="240" w:lineRule="auto"/>
              <w:rPr>
                <w:rFonts w:cs="Times New Roman"/>
                <w:sz w:val="20"/>
                <w:szCs w:val="20"/>
              </w:rPr>
            </w:pPr>
            <w:r w:rsidRPr="00DF6560">
              <w:rPr>
                <w:rFonts w:cs="Times New Roman"/>
                <w:sz w:val="20"/>
                <w:szCs w:val="20"/>
              </w:rPr>
              <w:t xml:space="preserve">The system administrator responsible for maintaining the whole </w:t>
            </w:r>
            <w:proofErr w:type="spellStart"/>
            <w:r w:rsidRPr="00DF6560">
              <w:rPr>
                <w:rFonts w:cs="Times New Roman"/>
                <w:sz w:val="20"/>
                <w:szCs w:val="20"/>
              </w:rPr>
              <w:t>DevTrack</w:t>
            </w:r>
            <w:proofErr w:type="spellEnd"/>
            <w:r w:rsidRPr="00DF6560">
              <w:rPr>
                <w:rFonts w:cs="Times New Roman"/>
                <w:sz w:val="20"/>
                <w:szCs w:val="20"/>
              </w:rPr>
              <w:t xml:space="preserve"> AI platform. Admin ensures that user accounts, system activities, and moderation functions operate correctly.</w:t>
            </w:r>
          </w:p>
        </w:tc>
        <w:tc>
          <w:tcPr>
            <w:tcW w:w="4540" w:type="dxa"/>
            <w:vAlign w:val="center"/>
          </w:tcPr>
          <w:p w14:paraId="092B67AB" w14:textId="77777777" w:rsidR="00082A62" w:rsidRPr="00DF6560" w:rsidRDefault="008D60CE">
            <w:pPr>
              <w:spacing w:after="0" w:line="240" w:lineRule="auto"/>
              <w:rPr>
                <w:rFonts w:cs="Times New Roman"/>
                <w:sz w:val="20"/>
                <w:szCs w:val="20"/>
              </w:rPr>
            </w:pPr>
            <w:r w:rsidRPr="00DF6560">
              <w:rPr>
                <w:rFonts w:cs="Times New Roman"/>
                <w:sz w:val="20"/>
                <w:szCs w:val="20"/>
              </w:rPr>
              <w:t>Manage users, monitor system activity, handle moderation, and support system-level administration.</w:t>
            </w:r>
          </w:p>
        </w:tc>
      </w:tr>
      <w:tr w:rsidR="00082A62" w:rsidRPr="007E2DE2" w14:paraId="30D380BD" w14:textId="77777777" w:rsidTr="007C2228">
        <w:tc>
          <w:tcPr>
            <w:tcW w:w="1413" w:type="dxa"/>
            <w:vAlign w:val="center"/>
          </w:tcPr>
          <w:p w14:paraId="3F138A2B"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4390" w:type="dxa"/>
            <w:vAlign w:val="center"/>
          </w:tcPr>
          <w:p w14:paraId="6BA87028" w14:textId="77777777" w:rsidR="00082A62" w:rsidRPr="00DF6560" w:rsidRDefault="008D60CE">
            <w:pPr>
              <w:spacing w:after="0" w:line="240" w:lineRule="auto"/>
              <w:rPr>
                <w:rFonts w:cs="Times New Roman"/>
                <w:sz w:val="20"/>
                <w:szCs w:val="20"/>
              </w:rPr>
            </w:pPr>
            <w:r w:rsidRPr="00DF6560">
              <w:rPr>
                <w:rFonts w:cs="Times New Roman"/>
                <w:sz w:val="20"/>
                <w:szCs w:val="20"/>
              </w:rPr>
              <w:t>Create and update projects, invite members, manage requirements, assign tasks, manage sprints, review evidence, and generate reports.</w:t>
            </w:r>
          </w:p>
        </w:tc>
        <w:tc>
          <w:tcPr>
            <w:tcW w:w="4540" w:type="dxa"/>
            <w:vAlign w:val="center"/>
          </w:tcPr>
          <w:p w14:paraId="37E394E2" w14:textId="77777777" w:rsidR="00082A62" w:rsidRPr="00DF6560" w:rsidRDefault="008D60CE">
            <w:pPr>
              <w:spacing w:after="0" w:line="240" w:lineRule="auto"/>
              <w:rPr>
                <w:rFonts w:cs="Times New Roman"/>
                <w:sz w:val="20"/>
                <w:szCs w:val="20"/>
              </w:rPr>
            </w:pPr>
            <w:r w:rsidRPr="00DF6560">
              <w:rPr>
                <w:rFonts w:cs="Times New Roman"/>
                <w:sz w:val="20"/>
                <w:szCs w:val="20"/>
              </w:rPr>
              <w:t>Create and update projects, invite members, manage requirements, assign tasks, manage sprints, review evidence, and generate reports.</w:t>
            </w:r>
          </w:p>
        </w:tc>
      </w:tr>
      <w:tr w:rsidR="00082A62" w:rsidRPr="007E2DE2" w14:paraId="4AB04D11" w14:textId="77777777" w:rsidTr="007C2228">
        <w:tc>
          <w:tcPr>
            <w:tcW w:w="1413" w:type="dxa"/>
            <w:vAlign w:val="center"/>
          </w:tcPr>
          <w:p w14:paraId="3CFE95F2" w14:textId="77777777" w:rsidR="00082A62" w:rsidRPr="00DF6560" w:rsidRDefault="008D60CE">
            <w:pPr>
              <w:spacing w:after="0" w:line="240" w:lineRule="auto"/>
              <w:rPr>
                <w:rFonts w:cs="Times New Roman"/>
                <w:sz w:val="20"/>
                <w:szCs w:val="20"/>
              </w:rPr>
            </w:pPr>
            <w:r w:rsidRPr="00DF6560">
              <w:rPr>
                <w:rFonts w:cs="Times New Roman"/>
                <w:sz w:val="20"/>
                <w:szCs w:val="20"/>
              </w:rPr>
              <w:t>Team Member</w:t>
            </w:r>
          </w:p>
        </w:tc>
        <w:tc>
          <w:tcPr>
            <w:tcW w:w="4390" w:type="dxa"/>
            <w:vAlign w:val="center"/>
          </w:tcPr>
          <w:p w14:paraId="0DCB431A" w14:textId="77777777" w:rsidR="00082A62" w:rsidRPr="00DF6560" w:rsidRDefault="008D60CE">
            <w:pPr>
              <w:spacing w:after="0" w:line="240" w:lineRule="auto"/>
              <w:rPr>
                <w:rFonts w:cs="Times New Roman"/>
                <w:sz w:val="20"/>
                <w:szCs w:val="20"/>
              </w:rPr>
            </w:pPr>
            <w:r w:rsidRPr="00DF6560">
              <w:rPr>
                <w:rFonts w:cs="Times New Roman"/>
                <w:sz w:val="20"/>
                <w:szCs w:val="20"/>
              </w:rPr>
              <w:t>A student who participates in a project as a working member. Team Members are responsible for completing assigned tasks, providing evidence, creating tests, and reporting issues during development.</w:t>
            </w:r>
          </w:p>
        </w:tc>
        <w:tc>
          <w:tcPr>
            <w:tcW w:w="4540" w:type="dxa"/>
            <w:vAlign w:val="center"/>
          </w:tcPr>
          <w:p w14:paraId="49D9FC49" w14:textId="77777777" w:rsidR="00082A62" w:rsidRPr="00DF6560" w:rsidRDefault="008D60CE">
            <w:pPr>
              <w:spacing w:after="0" w:line="240" w:lineRule="auto"/>
              <w:rPr>
                <w:rFonts w:cs="Times New Roman"/>
                <w:sz w:val="20"/>
                <w:szCs w:val="20"/>
              </w:rPr>
            </w:pPr>
            <w:r w:rsidRPr="00DF6560">
              <w:rPr>
                <w:rFonts w:cs="Times New Roman"/>
                <w:sz w:val="20"/>
                <w:szCs w:val="20"/>
              </w:rPr>
              <w:t>View project workspace, update assigned tasks, upload evidence, create test cases, execute tests, report bugs, and comment on project artifacts.</w:t>
            </w:r>
          </w:p>
        </w:tc>
      </w:tr>
      <w:tr w:rsidR="00082A62" w:rsidRPr="007E2DE2" w14:paraId="70A1820D" w14:textId="77777777" w:rsidTr="007C2228">
        <w:tc>
          <w:tcPr>
            <w:tcW w:w="1413" w:type="dxa"/>
            <w:vAlign w:val="center"/>
          </w:tcPr>
          <w:p w14:paraId="68896921" w14:textId="77777777" w:rsidR="00082A62" w:rsidRPr="00DF6560" w:rsidRDefault="008D60CE">
            <w:pPr>
              <w:spacing w:after="0" w:line="240" w:lineRule="auto"/>
              <w:rPr>
                <w:rFonts w:cs="Times New Roman"/>
                <w:sz w:val="20"/>
                <w:szCs w:val="20"/>
              </w:rPr>
            </w:pPr>
            <w:r w:rsidRPr="00DF6560">
              <w:rPr>
                <w:rFonts w:cs="Times New Roman"/>
                <w:sz w:val="20"/>
                <w:szCs w:val="20"/>
              </w:rPr>
              <w:t>Mentor</w:t>
            </w:r>
          </w:p>
        </w:tc>
        <w:tc>
          <w:tcPr>
            <w:tcW w:w="4390" w:type="dxa"/>
            <w:vAlign w:val="center"/>
          </w:tcPr>
          <w:p w14:paraId="7A92FCAA" w14:textId="77777777" w:rsidR="00082A62" w:rsidRPr="00DF6560" w:rsidRDefault="008D60CE">
            <w:pPr>
              <w:spacing w:after="0" w:line="240" w:lineRule="auto"/>
              <w:rPr>
                <w:rFonts w:cs="Times New Roman"/>
                <w:sz w:val="20"/>
                <w:szCs w:val="20"/>
              </w:rPr>
            </w:pPr>
            <w:r w:rsidRPr="00DF6560">
              <w:rPr>
                <w:rFonts w:cs="Times New Roman"/>
                <w:sz w:val="20"/>
                <w:szCs w:val="20"/>
              </w:rPr>
              <w:t>A lecturer, supervisor, or academic reviewer who monitors project progress without directly editing the team’s working data. Mentor focuses on reviewing traceability, contribution, evidence, and reports.</w:t>
            </w:r>
          </w:p>
        </w:tc>
        <w:tc>
          <w:tcPr>
            <w:tcW w:w="4540" w:type="dxa"/>
            <w:vAlign w:val="center"/>
          </w:tcPr>
          <w:p w14:paraId="73F3F240" w14:textId="77777777" w:rsidR="00082A62" w:rsidRPr="00DF6560" w:rsidRDefault="008D60CE">
            <w:pPr>
              <w:spacing w:after="0" w:line="240" w:lineRule="auto"/>
              <w:rPr>
                <w:rFonts w:cs="Times New Roman"/>
                <w:sz w:val="20"/>
                <w:szCs w:val="20"/>
              </w:rPr>
            </w:pPr>
            <w:r w:rsidRPr="00DF6560">
              <w:rPr>
                <w:rFonts w:cs="Times New Roman"/>
                <w:sz w:val="20"/>
                <w:szCs w:val="20"/>
              </w:rPr>
              <w:t>View project data, inspect RTM, view contribution analytics, review evidence, read weekly reports, and leave comments or feedback.</w:t>
            </w:r>
          </w:p>
        </w:tc>
      </w:tr>
      <w:tr w:rsidR="00082A62" w:rsidRPr="007E2DE2" w14:paraId="7E60FF50" w14:textId="77777777" w:rsidTr="007C2228">
        <w:tc>
          <w:tcPr>
            <w:tcW w:w="1413" w:type="dxa"/>
            <w:vAlign w:val="center"/>
          </w:tcPr>
          <w:p w14:paraId="7F070FD9" w14:textId="77777777" w:rsidR="00082A62" w:rsidRPr="00DF6560" w:rsidRDefault="008D60CE">
            <w:pPr>
              <w:spacing w:after="0" w:line="240" w:lineRule="auto"/>
              <w:rPr>
                <w:rFonts w:cs="Times New Roman"/>
                <w:sz w:val="20"/>
                <w:szCs w:val="20"/>
              </w:rPr>
            </w:pPr>
            <w:r w:rsidRPr="00DF6560">
              <w:rPr>
                <w:rFonts w:cs="Times New Roman"/>
                <w:sz w:val="20"/>
                <w:szCs w:val="20"/>
              </w:rPr>
              <w:t>AI Service</w:t>
            </w:r>
          </w:p>
        </w:tc>
        <w:tc>
          <w:tcPr>
            <w:tcW w:w="4390" w:type="dxa"/>
            <w:vAlign w:val="center"/>
          </w:tcPr>
          <w:p w14:paraId="4CF80406" w14:textId="77777777" w:rsidR="00082A62" w:rsidRPr="00DF6560" w:rsidRDefault="008D60CE">
            <w:pPr>
              <w:spacing w:after="0" w:line="240" w:lineRule="auto"/>
              <w:rPr>
                <w:rFonts w:cs="Times New Roman"/>
                <w:sz w:val="20"/>
                <w:szCs w:val="20"/>
              </w:rPr>
            </w:pPr>
            <w:r w:rsidRPr="00DF6560">
              <w:rPr>
                <w:rFonts w:cs="Times New Roman"/>
                <w:sz w:val="20"/>
                <w:szCs w:val="20"/>
              </w:rPr>
              <w:t xml:space="preserve">An external or internal AI-supported service used by </w:t>
            </w:r>
            <w:proofErr w:type="spellStart"/>
            <w:r w:rsidRPr="00DF6560">
              <w:rPr>
                <w:rFonts w:cs="Times New Roman"/>
                <w:sz w:val="20"/>
                <w:szCs w:val="20"/>
              </w:rPr>
              <w:t>DevTrack</w:t>
            </w:r>
            <w:proofErr w:type="spellEnd"/>
            <w:r w:rsidRPr="00DF6560">
              <w:rPr>
                <w:rFonts w:cs="Times New Roman"/>
                <w:sz w:val="20"/>
                <w:szCs w:val="20"/>
              </w:rPr>
              <w:t xml:space="preserve"> AI to assist the team during planning, testing, risk detection, and reporting. AI output is treated as a suggestion and should be reviewed by users.</w:t>
            </w:r>
          </w:p>
        </w:tc>
        <w:tc>
          <w:tcPr>
            <w:tcW w:w="4540" w:type="dxa"/>
            <w:vAlign w:val="center"/>
          </w:tcPr>
          <w:p w14:paraId="61BF2E53" w14:textId="77777777" w:rsidR="00082A62" w:rsidRPr="00DF6560" w:rsidRDefault="008D60CE">
            <w:pPr>
              <w:spacing w:after="0" w:line="240" w:lineRule="auto"/>
              <w:rPr>
                <w:rFonts w:cs="Times New Roman"/>
                <w:sz w:val="20"/>
                <w:szCs w:val="20"/>
              </w:rPr>
            </w:pPr>
            <w:r w:rsidRPr="00DF6560">
              <w:rPr>
                <w:rFonts w:cs="Times New Roman"/>
                <w:sz w:val="20"/>
                <w:szCs w:val="20"/>
              </w:rPr>
              <w:t>Generate task suggestions, suggest test cases, summarize missing artifacts, identify risk patterns, and draft weekly progress reports.</w:t>
            </w:r>
          </w:p>
        </w:tc>
      </w:tr>
      <w:tr w:rsidR="00082A62" w:rsidRPr="007E2DE2" w14:paraId="55E356A2" w14:textId="77777777" w:rsidTr="007C2228">
        <w:tc>
          <w:tcPr>
            <w:tcW w:w="1413" w:type="dxa"/>
            <w:vAlign w:val="center"/>
          </w:tcPr>
          <w:p w14:paraId="6A2FA61B" w14:textId="77777777" w:rsidR="00082A62" w:rsidRPr="00DF6560" w:rsidRDefault="008D60CE">
            <w:pPr>
              <w:spacing w:after="0" w:line="240" w:lineRule="auto"/>
              <w:rPr>
                <w:rFonts w:cs="Times New Roman"/>
                <w:sz w:val="20"/>
                <w:szCs w:val="20"/>
              </w:rPr>
            </w:pPr>
            <w:r w:rsidRPr="00DF6560">
              <w:rPr>
                <w:rFonts w:cs="Times New Roman"/>
                <w:sz w:val="20"/>
                <w:szCs w:val="20"/>
              </w:rPr>
              <w:t>GitHub Integration</w:t>
            </w:r>
          </w:p>
        </w:tc>
        <w:tc>
          <w:tcPr>
            <w:tcW w:w="4390" w:type="dxa"/>
            <w:vAlign w:val="center"/>
          </w:tcPr>
          <w:p w14:paraId="4104585D" w14:textId="77777777" w:rsidR="00082A62" w:rsidRPr="00DF6560" w:rsidRDefault="008D60CE">
            <w:pPr>
              <w:spacing w:after="0" w:line="240" w:lineRule="auto"/>
              <w:rPr>
                <w:rFonts w:cs="Times New Roman"/>
                <w:sz w:val="20"/>
                <w:szCs w:val="20"/>
              </w:rPr>
            </w:pPr>
            <w:r w:rsidRPr="00DF6560">
              <w:rPr>
                <w:rFonts w:cs="Times New Roman"/>
                <w:sz w:val="20"/>
                <w:szCs w:val="20"/>
              </w:rPr>
              <w:t xml:space="preserve">An external repository integration that connects </w:t>
            </w:r>
            <w:proofErr w:type="spellStart"/>
            <w:r w:rsidRPr="00DF6560">
              <w:rPr>
                <w:rFonts w:cs="Times New Roman"/>
                <w:sz w:val="20"/>
                <w:szCs w:val="20"/>
              </w:rPr>
              <w:t>DevTrack</w:t>
            </w:r>
            <w:proofErr w:type="spellEnd"/>
            <w:r w:rsidRPr="00DF6560">
              <w:rPr>
                <w:rFonts w:cs="Times New Roman"/>
                <w:sz w:val="20"/>
                <w:szCs w:val="20"/>
              </w:rPr>
              <w:t xml:space="preserve"> AI with the team’s GitHub source code repository. It helps collect commit metadata and convert development activity into traceable evidence.</w:t>
            </w:r>
          </w:p>
        </w:tc>
        <w:tc>
          <w:tcPr>
            <w:tcW w:w="4540" w:type="dxa"/>
            <w:vAlign w:val="center"/>
          </w:tcPr>
          <w:p w14:paraId="5EBEB99B" w14:textId="77777777" w:rsidR="00082A62" w:rsidRPr="00DF6560" w:rsidRDefault="008D60CE" w:rsidP="003A07B3">
            <w:pPr>
              <w:keepNext/>
              <w:spacing w:after="0" w:line="240" w:lineRule="auto"/>
              <w:rPr>
                <w:rFonts w:cs="Times New Roman"/>
                <w:sz w:val="20"/>
                <w:szCs w:val="20"/>
              </w:rPr>
            </w:pPr>
            <w:r w:rsidRPr="00DF6560">
              <w:rPr>
                <w:rFonts w:cs="Times New Roman"/>
                <w:sz w:val="20"/>
                <w:szCs w:val="20"/>
              </w:rPr>
              <w:t>Provide commit metadata, repository activity, changed-file information, contribution signals, and code-related evidence.</w:t>
            </w:r>
          </w:p>
        </w:tc>
      </w:tr>
    </w:tbl>
    <w:p w14:paraId="0D7F7134" w14:textId="7C91E6F6" w:rsidR="00082A62" w:rsidRPr="007E2DE2" w:rsidRDefault="003A07B3" w:rsidP="003A07B3">
      <w:pPr>
        <w:pStyle w:val="Caption"/>
        <w:jc w:val="center"/>
        <w:rPr>
          <w:rFonts w:cs="Times New Roman"/>
          <w:i/>
          <w:iCs/>
        </w:rPr>
      </w:pPr>
      <w:bookmarkStart w:id="14" w:name="_Toc232449187"/>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A22427">
        <w:rPr>
          <w:rFonts w:cs="Times New Roman"/>
          <w:i/>
          <w:iCs/>
          <w:noProof/>
        </w:rPr>
        <w:t>2</w:t>
      </w:r>
      <w:r w:rsidRPr="007E2DE2">
        <w:rPr>
          <w:rFonts w:cs="Times New Roman"/>
          <w:i/>
          <w:iCs/>
        </w:rPr>
        <w:fldChar w:fldCharType="end"/>
      </w:r>
      <w:r w:rsidRPr="007E2DE2">
        <w:rPr>
          <w:rFonts w:cs="Times New Roman"/>
          <w:i/>
          <w:iCs/>
          <w:lang w:val="vi-VN"/>
        </w:rPr>
        <w:t xml:space="preserve"> - Actors Description</w:t>
      </w:r>
      <w:bookmarkEnd w:id="14"/>
    </w:p>
    <w:p w14:paraId="6D267E07" w14:textId="77777777" w:rsidR="00082A62" w:rsidRPr="007E2DE2" w:rsidRDefault="008D60CE" w:rsidP="006B4DD7">
      <w:pPr>
        <w:pStyle w:val="HE11"/>
        <w:rPr>
          <w:rFonts w:cs="Times New Roman"/>
        </w:rPr>
      </w:pPr>
      <w:bookmarkStart w:id="15" w:name="_Toc232436505"/>
      <w:bookmarkStart w:id="16" w:name="_Toc232436704"/>
      <w:r w:rsidRPr="007E2DE2">
        <w:rPr>
          <w:rFonts w:cs="Times New Roman"/>
        </w:rPr>
        <w:t>2.2 Use Cases</w:t>
      </w:r>
      <w:bookmarkEnd w:id="15"/>
      <w:bookmarkEnd w:id="16"/>
    </w:p>
    <w:p w14:paraId="78BDBDD6" w14:textId="77777777" w:rsidR="00082A62" w:rsidRPr="007E2DE2" w:rsidRDefault="008D60CE" w:rsidP="006B4DD7">
      <w:pPr>
        <w:pStyle w:val="HE111"/>
        <w:rPr>
          <w:rFonts w:cs="Times New Roman"/>
        </w:rPr>
      </w:pPr>
      <w:bookmarkStart w:id="17" w:name="_Toc232436506"/>
      <w:bookmarkStart w:id="18" w:name="_Toc232436705"/>
      <w:r w:rsidRPr="007E2DE2">
        <w:rPr>
          <w:rFonts w:cs="Times New Roman"/>
        </w:rPr>
        <w:t>2.2.1 Diagram(s)</w:t>
      </w:r>
      <w:bookmarkEnd w:id="17"/>
      <w:bookmarkEnd w:id="18"/>
    </w:p>
    <w:p w14:paraId="133D99DD" w14:textId="77777777" w:rsidR="00521BB9" w:rsidRPr="007E2DE2" w:rsidRDefault="008D60CE" w:rsidP="00521BB9">
      <w:pPr>
        <w:keepNext/>
        <w:spacing w:after="160"/>
        <w:jc w:val="center"/>
        <w:rPr>
          <w:rFonts w:cs="Times New Roman"/>
        </w:rPr>
      </w:pPr>
      <w:r w:rsidRPr="007E2DE2">
        <w:rPr>
          <w:rFonts w:cs="Times New Roman"/>
          <w:noProof/>
        </w:rPr>
        <w:lastRenderedPageBreak/>
        <w:drawing>
          <wp:inline distT="0" distB="0" distL="114300" distR="114300" wp14:anchorId="217BEBED" wp14:editId="2A169FCB">
            <wp:extent cx="5534025" cy="4648200"/>
            <wp:effectExtent l="0" t="0" r="13335" b="0"/>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pic:cNvPicPr>
                      <a:picLocks noChangeAspect="1"/>
                    </pic:cNvPicPr>
                  </pic:nvPicPr>
                  <pic:blipFill>
                    <a:blip r:embed="rId11"/>
                    <a:stretch>
                      <a:fillRect/>
                    </a:stretch>
                  </pic:blipFill>
                  <pic:spPr>
                    <a:xfrm>
                      <a:off x="0" y="0"/>
                      <a:ext cx="5534025" cy="4648200"/>
                    </a:xfrm>
                    <a:prstGeom prst="rect">
                      <a:avLst/>
                    </a:prstGeom>
                    <a:noFill/>
                    <a:ln>
                      <a:noFill/>
                    </a:ln>
                  </pic:spPr>
                </pic:pic>
              </a:graphicData>
            </a:graphic>
          </wp:inline>
        </w:drawing>
      </w:r>
    </w:p>
    <w:p w14:paraId="3D44772C" w14:textId="36AB30D9" w:rsidR="00521BB9" w:rsidRPr="007E2DE2" w:rsidRDefault="00521BB9" w:rsidP="00521BB9">
      <w:pPr>
        <w:pStyle w:val="Caption"/>
        <w:jc w:val="center"/>
        <w:rPr>
          <w:rFonts w:cs="Times New Roman"/>
          <w:i/>
          <w:iCs/>
        </w:rPr>
      </w:pPr>
      <w:bookmarkStart w:id="19" w:name="_Toc232436886"/>
      <w:bookmarkStart w:id="20" w:name="_Toc232436933"/>
      <w:bookmarkStart w:id="21" w:name="_Toc232440315"/>
      <w:bookmarkStart w:id="22" w:name="_Toc232449128"/>
      <w:bookmarkStart w:id="23" w:name="_Toc232451887"/>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2427">
        <w:rPr>
          <w:rFonts w:cs="Times New Roman"/>
          <w:i/>
          <w:iCs/>
          <w:noProof/>
        </w:rPr>
        <w:t>2</w:t>
      </w:r>
      <w:r w:rsidRPr="007E2DE2">
        <w:rPr>
          <w:rFonts w:cs="Times New Roman"/>
          <w:i/>
          <w:iCs/>
        </w:rPr>
        <w:fldChar w:fldCharType="end"/>
      </w:r>
      <w:r w:rsidRPr="007E2DE2">
        <w:rPr>
          <w:rFonts w:cs="Times New Roman"/>
          <w:i/>
          <w:iCs/>
        </w:rPr>
        <w:t>: Use Case Diagram for Authentication</w:t>
      </w:r>
      <w:bookmarkEnd w:id="19"/>
      <w:bookmarkEnd w:id="20"/>
      <w:bookmarkEnd w:id="21"/>
      <w:bookmarkEnd w:id="22"/>
      <w:bookmarkEnd w:id="23"/>
    </w:p>
    <w:p w14:paraId="2228BF25" w14:textId="0D8DC7FB" w:rsidR="00082A62" w:rsidRPr="007E2DE2" w:rsidRDefault="008D60CE">
      <w:pPr>
        <w:spacing w:after="160"/>
        <w:jc w:val="center"/>
        <w:rPr>
          <w:rFonts w:cs="Times New Roman"/>
        </w:rPr>
      </w:pPr>
      <w:r w:rsidRPr="007E2DE2">
        <w:rPr>
          <w:rFonts w:cs="Times New Roman"/>
        </w:rPr>
        <w:br/>
      </w:r>
    </w:p>
    <w:p w14:paraId="73A310AB" w14:textId="77777777" w:rsidR="00521BB9" w:rsidRPr="007E2DE2" w:rsidRDefault="008D60CE" w:rsidP="00521BB9">
      <w:pPr>
        <w:keepNext/>
        <w:spacing w:after="160"/>
        <w:jc w:val="center"/>
        <w:rPr>
          <w:rFonts w:cs="Times New Roman"/>
        </w:rPr>
      </w:pPr>
      <w:r w:rsidRPr="007E2DE2">
        <w:rPr>
          <w:rFonts w:cs="Times New Roman"/>
          <w:noProof/>
        </w:rPr>
        <w:lastRenderedPageBreak/>
        <w:drawing>
          <wp:inline distT="0" distB="0" distL="114300" distR="114300" wp14:anchorId="40FCE72B" wp14:editId="413D2DD8">
            <wp:extent cx="6249670" cy="4180840"/>
            <wp:effectExtent l="0" t="0" r="13970" b="1016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pic:cNvPicPr>
                  </pic:nvPicPr>
                  <pic:blipFill>
                    <a:blip r:embed="rId12"/>
                    <a:stretch>
                      <a:fillRect/>
                    </a:stretch>
                  </pic:blipFill>
                  <pic:spPr>
                    <a:xfrm>
                      <a:off x="0" y="0"/>
                      <a:ext cx="6249670" cy="4180840"/>
                    </a:xfrm>
                    <a:prstGeom prst="rect">
                      <a:avLst/>
                    </a:prstGeom>
                    <a:noFill/>
                    <a:ln>
                      <a:noFill/>
                    </a:ln>
                  </pic:spPr>
                </pic:pic>
              </a:graphicData>
            </a:graphic>
          </wp:inline>
        </w:drawing>
      </w:r>
    </w:p>
    <w:p w14:paraId="1039A06C" w14:textId="14D2389A" w:rsidR="00082A62" w:rsidRPr="007E2DE2" w:rsidRDefault="00521BB9" w:rsidP="00521BB9">
      <w:pPr>
        <w:pStyle w:val="Caption"/>
        <w:jc w:val="center"/>
        <w:rPr>
          <w:rFonts w:cs="Times New Roman"/>
          <w:i/>
          <w:iCs/>
        </w:rPr>
      </w:pPr>
      <w:bookmarkStart w:id="24" w:name="_Toc232436887"/>
      <w:bookmarkStart w:id="25" w:name="_Toc232436934"/>
      <w:bookmarkStart w:id="26" w:name="_Toc232440316"/>
      <w:bookmarkStart w:id="27" w:name="_Toc232449129"/>
      <w:bookmarkStart w:id="28" w:name="_Toc232451888"/>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2427">
        <w:rPr>
          <w:rFonts w:cs="Times New Roman"/>
          <w:i/>
          <w:iCs/>
          <w:noProof/>
        </w:rPr>
        <w:t>3</w:t>
      </w:r>
      <w:r w:rsidRPr="007E2DE2">
        <w:rPr>
          <w:rFonts w:cs="Times New Roman"/>
          <w:i/>
          <w:iCs/>
        </w:rPr>
        <w:fldChar w:fldCharType="end"/>
      </w:r>
      <w:r w:rsidRPr="007E2DE2">
        <w:rPr>
          <w:rFonts w:cs="Times New Roman"/>
          <w:i/>
          <w:iCs/>
        </w:rPr>
        <w:t>: Use Case Diagram for Project Workspace</w:t>
      </w:r>
      <w:bookmarkEnd w:id="24"/>
      <w:bookmarkEnd w:id="25"/>
      <w:bookmarkEnd w:id="26"/>
      <w:bookmarkEnd w:id="27"/>
      <w:bookmarkEnd w:id="28"/>
    </w:p>
    <w:p w14:paraId="488906A1" w14:textId="77777777" w:rsidR="00521BB9" w:rsidRPr="007E2DE2" w:rsidRDefault="008D60CE" w:rsidP="00521BB9">
      <w:pPr>
        <w:keepNext/>
        <w:spacing w:after="160"/>
        <w:jc w:val="center"/>
        <w:rPr>
          <w:rFonts w:cs="Times New Roman"/>
        </w:rPr>
      </w:pPr>
      <w:r w:rsidRPr="007E2DE2">
        <w:rPr>
          <w:rFonts w:cs="Times New Roman"/>
          <w:noProof/>
        </w:rPr>
        <w:lastRenderedPageBreak/>
        <w:drawing>
          <wp:inline distT="0" distB="0" distL="114300" distR="114300" wp14:anchorId="63148D69" wp14:editId="2681DC19">
            <wp:extent cx="6250305" cy="4357370"/>
            <wp:effectExtent l="0" t="0" r="13335" b="127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13"/>
                    <a:stretch>
                      <a:fillRect/>
                    </a:stretch>
                  </pic:blipFill>
                  <pic:spPr>
                    <a:xfrm>
                      <a:off x="0" y="0"/>
                      <a:ext cx="6250305" cy="4357370"/>
                    </a:xfrm>
                    <a:prstGeom prst="rect">
                      <a:avLst/>
                    </a:prstGeom>
                    <a:noFill/>
                    <a:ln>
                      <a:noFill/>
                    </a:ln>
                  </pic:spPr>
                </pic:pic>
              </a:graphicData>
            </a:graphic>
          </wp:inline>
        </w:drawing>
      </w:r>
    </w:p>
    <w:p w14:paraId="4BD02DB9" w14:textId="6BCFD083" w:rsidR="00521BB9" w:rsidRPr="007E2DE2" w:rsidRDefault="00521BB9" w:rsidP="00521BB9">
      <w:pPr>
        <w:pStyle w:val="Caption"/>
        <w:jc w:val="center"/>
        <w:rPr>
          <w:rFonts w:cs="Times New Roman"/>
          <w:i/>
          <w:iCs/>
        </w:rPr>
      </w:pPr>
      <w:bookmarkStart w:id="29" w:name="_Toc232436888"/>
      <w:bookmarkStart w:id="30" w:name="_Toc232436935"/>
      <w:bookmarkStart w:id="31" w:name="_Toc232440317"/>
      <w:bookmarkStart w:id="32" w:name="_Toc232449130"/>
      <w:bookmarkStart w:id="33" w:name="_Toc232451889"/>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2427">
        <w:rPr>
          <w:rFonts w:cs="Times New Roman"/>
          <w:i/>
          <w:iCs/>
          <w:noProof/>
        </w:rPr>
        <w:t>4</w:t>
      </w:r>
      <w:r w:rsidRPr="007E2DE2">
        <w:rPr>
          <w:rFonts w:cs="Times New Roman"/>
          <w:i/>
          <w:iCs/>
        </w:rPr>
        <w:fldChar w:fldCharType="end"/>
      </w:r>
      <w:r w:rsidRPr="007E2DE2">
        <w:rPr>
          <w:rFonts w:cs="Times New Roman"/>
          <w:i/>
          <w:iCs/>
        </w:rPr>
        <w:t>: Use Case Diagram for Requirement and Use Case Management</w:t>
      </w:r>
      <w:bookmarkEnd w:id="29"/>
      <w:bookmarkEnd w:id="30"/>
      <w:bookmarkEnd w:id="31"/>
      <w:bookmarkEnd w:id="32"/>
      <w:bookmarkEnd w:id="33"/>
    </w:p>
    <w:p w14:paraId="0DCC08A2" w14:textId="72B29848" w:rsidR="00082A62" w:rsidRPr="007E2DE2" w:rsidRDefault="008D60CE">
      <w:pPr>
        <w:spacing w:after="160"/>
        <w:jc w:val="center"/>
        <w:rPr>
          <w:rFonts w:cs="Times New Roman"/>
          <w:lang w:val="vi-VN"/>
        </w:rPr>
      </w:pPr>
      <w:r w:rsidRPr="007E2DE2">
        <w:rPr>
          <w:rFonts w:cs="Times New Roman"/>
          <w:b/>
          <w:sz w:val="20"/>
        </w:rPr>
        <w:br/>
      </w:r>
      <w:r w:rsidR="00521BB9" w:rsidRPr="007E2DE2">
        <w:rPr>
          <w:rFonts w:cs="Times New Roman"/>
          <w:b/>
          <w:sz w:val="20"/>
          <w:lang w:val="vi-VN"/>
        </w:rPr>
        <w:t xml:space="preserve"> </w:t>
      </w:r>
    </w:p>
    <w:p w14:paraId="3387219D" w14:textId="77777777" w:rsidR="00521BB9" w:rsidRPr="007E2DE2" w:rsidRDefault="008D60CE" w:rsidP="00521BB9">
      <w:pPr>
        <w:keepNext/>
        <w:widowControl w:val="0"/>
        <w:spacing w:before="33" w:after="0" w:line="205" w:lineRule="auto"/>
        <w:ind w:left="20" w:right="2447"/>
        <w:jc w:val="center"/>
        <w:rPr>
          <w:rFonts w:cs="Times New Roman"/>
        </w:rPr>
      </w:pPr>
      <w:r w:rsidRPr="007E2DE2">
        <w:rPr>
          <w:rFonts w:cs="Times New Roman"/>
          <w:noProof/>
        </w:rPr>
        <w:lastRenderedPageBreak/>
        <w:drawing>
          <wp:inline distT="0" distB="0" distL="114300" distR="114300" wp14:anchorId="5EE57496" wp14:editId="4F8872E5">
            <wp:extent cx="6249670" cy="4505325"/>
            <wp:effectExtent l="0" t="0" r="13970" b="5715"/>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pic:cNvPicPr>
                      <a:picLocks noChangeAspect="1"/>
                    </pic:cNvPicPr>
                  </pic:nvPicPr>
                  <pic:blipFill>
                    <a:blip r:embed="rId14"/>
                    <a:stretch>
                      <a:fillRect/>
                    </a:stretch>
                  </pic:blipFill>
                  <pic:spPr>
                    <a:xfrm>
                      <a:off x="0" y="0"/>
                      <a:ext cx="6249670" cy="4505325"/>
                    </a:xfrm>
                    <a:prstGeom prst="rect">
                      <a:avLst/>
                    </a:prstGeom>
                    <a:noFill/>
                    <a:ln>
                      <a:noFill/>
                    </a:ln>
                  </pic:spPr>
                </pic:pic>
              </a:graphicData>
            </a:graphic>
          </wp:inline>
        </w:drawing>
      </w:r>
    </w:p>
    <w:p w14:paraId="62214AB1" w14:textId="40C93DC6" w:rsidR="00521BB9" w:rsidRPr="007E2DE2" w:rsidRDefault="00521BB9" w:rsidP="00521BB9">
      <w:pPr>
        <w:pStyle w:val="Caption"/>
        <w:jc w:val="center"/>
        <w:rPr>
          <w:rFonts w:cs="Times New Roman"/>
          <w:i/>
          <w:iCs/>
        </w:rPr>
      </w:pPr>
      <w:bookmarkStart w:id="34" w:name="_Toc232436889"/>
      <w:bookmarkStart w:id="35" w:name="_Toc232436936"/>
      <w:bookmarkStart w:id="36" w:name="_Toc232440318"/>
      <w:bookmarkStart w:id="37" w:name="_Toc232449131"/>
      <w:bookmarkStart w:id="38" w:name="_Toc232451890"/>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2427">
        <w:rPr>
          <w:rFonts w:cs="Times New Roman"/>
          <w:i/>
          <w:iCs/>
          <w:noProof/>
        </w:rPr>
        <w:t>5</w:t>
      </w:r>
      <w:r w:rsidRPr="007E2DE2">
        <w:rPr>
          <w:rFonts w:cs="Times New Roman"/>
          <w:i/>
          <w:iCs/>
        </w:rPr>
        <w:fldChar w:fldCharType="end"/>
      </w:r>
      <w:r w:rsidRPr="007E2DE2">
        <w:rPr>
          <w:rFonts w:cs="Times New Roman"/>
          <w:i/>
          <w:iCs/>
        </w:rPr>
        <w:t>: Use case diagram for Requirement Traceability</w:t>
      </w:r>
      <w:bookmarkEnd w:id="34"/>
      <w:bookmarkEnd w:id="35"/>
      <w:bookmarkEnd w:id="36"/>
      <w:bookmarkEnd w:id="37"/>
      <w:bookmarkEnd w:id="38"/>
      <w:r w:rsidRPr="007E2DE2">
        <w:rPr>
          <w:rFonts w:cs="Times New Roman"/>
          <w:i/>
          <w:iCs/>
        </w:rPr>
        <w:t xml:space="preserve"> </w:t>
      </w:r>
    </w:p>
    <w:p w14:paraId="6773E792" w14:textId="12ED4545" w:rsidR="00082A62" w:rsidRPr="007E2DE2" w:rsidRDefault="008D60CE">
      <w:pPr>
        <w:widowControl w:val="0"/>
        <w:spacing w:before="33" w:after="0" w:line="205" w:lineRule="auto"/>
        <w:ind w:left="20" w:right="2447"/>
        <w:jc w:val="center"/>
        <w:rPr>
          <w:rFonts w:eastAsia="Times New Roman" w:cs="Times New Roman"/>
          <w:i/>
          <w:color w:val="000000"/>
          <w:sz w:val="24"/>
          <w:szCs w:val="24"/>
          <w:lang w:val="vi-VN"/>
        </w:rPr>
      </w:pPr>
      <w:r w:rsidRPr="007E2DE2">
        <w:rPr>
          <w:rFonts w:cs="Times New Roman"/>
          <w:lang w:val="vi-VN"/>
        </w:rPr>
        <w:tab/>
      </w:r>
      <w:r w:rsidRPr="007E2DE2">
        <w:rPr>
          <w:rFonts w:cs="Times New Roman"/>
          <w:lang w:val="vi-VN"/>
        </w:rPr>
        <w:tab/>
      </w:r>
      <w:r w:rsidR="00521BB9" w:rsidRPr="007E2DE2">
        <w:rPr>
          <w:rFonts w:eastAsia="Times New Roman" w:cs="Times New Roman"/>
          <w:b/>
          <w:bCs/>
          <w:i/>
          <w:color w:val="000000"/>
          <w:sz w:val="24"/>
          <w:szCs w:val="24"/>
          <w:lang w:val="vi-VN"/>
        </w:rPr>
        <w:t xml:space="preserve"> </w:t>
      </w:r>
    </w:p>
    <w:p w14:paraId="74817292" w14:textId="77777777" w:rsidR="003A07B3" w:rsidRPr="007E2DE2" w:rsidRDefault="008D60CE" w:rsidP="003A07B3">
      <w:pPr>
        <w:keepNext/>
        <w:widowControl w:val="0"/>
        <w:spacing w:after="0" w:line="240" w:lineRule="auto"/>
        <w:ind w:left="16"/>
        <w:jc w:val="center"/>
        <w:rPr>
          <w:rFonts w:cs="Times New Roman"/>
        </w:rPr>
      </w:pPr>
      <w:r w:rsidRPr="007E2DE2">
        <w:rPr>
          <w:rFonts w:cs="Times New Roman"/>
          <w:noProof/>
        </w:rPr>
        <w:lastRenderedPageBreak/>
        <w:drawing>
          <wp:inline distT="0" distB="0" distL="114300" distR="114300" wp14:anchorId="2B49FA02" wp14:editId="5008E801">
            <wp:extent cx="6250940" cy="4963795"/>
            <wp:effectExtent l="0" t="0" r="12700" b="4445"/>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pic:cNvPicPr>
                      <a:picLocks noChangeAspect="1"/>
                    </pic:cNvPicPr>
                  </pic:nvPicPr>
                  <pic:blipFill>
                    <a:blip r:embed="rId15"/>
                    <a:stretch>
                      <a:fillRect/>
                    </a:stretch>
                  </pic:blipFill>
                  <pic:spPr>
                    <a:xfrm>
                      <a:off x="0" y="0"/>
                      <a:ext cx="6250940" cy="4963795"/>
                    </a:xfrm>
                    <a:prstGeom prst="rect">
                      <a:avLst/>
                    </a:prstGeom>
                    <a:noFill/>
                    <a:ln>
                      <a:noFill/>
                    </a:ln>
                  </pic:spPr>
                </pic:pic>
              </a:graphicData>
            </a:graphic>
          </wp:inline>
        </w:drawing>
      </w:r>
    </w:p>
    <w:p w14:paraId="0EA97052" w14:textId="474B05A1" w:rsidR="00521BB9" w:rsidRPr="007E2DE2" w:rsidRDefault="003A07B3" w:rsidP="003A07B3">
      <w:pPr>
        <w:pStyle w:val="Caption"/>
        <w:jc w:val="center"/>
        <w:rPr>
          <w:rFonts w:cs="Times New Roman"/>
          <w:i/>
          <w:iCs/>
        </w:rPr>
      </w:pPr>
      <w:bookmarkStart w:id="39" w:name="_Toc232436890"/>
      <w:bookmarkStart w:id="40" w:name="_Toc232436937"/>
      <w:bookmarkStart w:id="41" w:name="_Toc232440319"/>
      <w:bookmarkStart w:id="42" w:name="_Toc232449132"/>
      <w:bookmarkStart w:id="43" w:name="_Toc232451891"/>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2427">
        <w:rPr>
          <w:rFonts w:cs="Times New Roman"/>
          <w:i/>
          <w:iCs/>
          <w:noProof/>
        </w:rPr>
        <w:t>6</w:t>
      </w:r>
      <w:r w:rsidRPr="007E2DE2">
        <w:rPr>
          <w:rFonts w:cs="Times New Roman"/>
          <w:i/>
          <w:iCs/>
        </w:rPr>
        <w:fldChar w:fldCharType="end"/>
      </w:r>
      <w:r w:rsidRPr="007E2DE2">
        <w:rPr>
          <w:rFonts w:cs="Times New Roman"/>
          <w:i/>
          <w:iCs/>
        </w:rPr>
        <w:t xml:space="preserve">: Use case diagram for Task, </w:t>
      </w:r>
      <w:proofErr w:type="gramStart"/>
      <w:r w:rsidRPr="007E2DE2">
        <w:rPr>
          <w:rFonts w:cs="Times New Roman"/>
          <w:i/>
          <w:iCs/>
        </w:rPr>
        <w:t>Sprint,  Contribution</w:t>
      </w:r>
      <w:proofErr w:type="gramEnd"/>
      <w:r w:rsidRPr="007E2DE2">
        <w:rPr>
          <w:rFonts w:cs="Times New Roman"/>
          <w:i/>
          <w:iCs/>
        </w:rPr>
        <w:t xml:space="preserve"> Rules</w:t>
      </w:r>
      <w:bookmarkEnd w:id="39"/>
      <w:bookmarkEnd w:id="40"/>
      <w:bookmarkEnd w:id="41"/>
      <w:bookmarkEnd w:id="42"/>
      <w:bookmarkEnd w:id="43"/>
    </w:p>
    <w:p w14:paraId="45D6392C" w14:textId="71C6CA10" w:rsidR="00082A62" w:rsidRPr="007E2DE2" w:rsidRDefault="00521BB9">
      <w:pPr>
        <w:widowControl w:val="0"/>
        <w:spacing w:before="137" w:after="0" w:line="206" w:lineRule="auto"/>
        <w:ind w:left="40" w:right="796" w:firstLine="720"/>
        <w:jc w:val="center"/>
        <w:rPr>
          <w:rFonts w:eastAsia="Times New Roman" w:cs="Times New Roman"/>
          <w:b/>
          <w:bCs/>
          <w:i/>
          <w:color w:val="000000"/>
          <w:sz w:val="24"/>
          <w:szCs w:val="24"/>
        </w:rPr>
      </w:pPr>
      <w:r w:rsidRPr="007E2DE2">
        <w:rPr>
          <w:rFonts w:eastAsia="Times New Roman" w:cs="Times New Roman"/>
          <w:b/>
          <w:bCs/>
          <w:i/>
          <w:color w:val="000000"/>
          <w:sz w:val="24"/>
          <w:szCs w:val="24"/>
          <w:lang w:val="vi-VN"/>
        </w:rPr>
        <w:t xml:space="preserve"> </w:t>
      </w:r>
    </w:p>
    <w:p w14:paraId="70A4BBA4" w14:textId="77777777" w:rsidR="003A07B3" w:rsidRPr="007E2DE2" w:rsidRDefault="008D60CE" w:rsidP="003A07B3">
      <w:pPr>
        <w:keepNext/>
        <w:widowControl w:val="0"/>
        <w:spacing w:before="137" w:after="0" w:line="210" w:lineRule="auto"/>
        <w:ind w:left="432" w:right="404"/>
        <w:jc w:val="center"/>
        <w:rPr>
          <w:rFonts w:cs="Times New Roman"/>
        </w:rPr>
      </w:pPr>
      <w:r w:rsidRPr="007E2DE2">
        <w:rPr>
          <w:rFonts w:cs="Times New Roman"/>
          <w:noProof/>
        </w:rPr>
        <w:lastRenderedPageBreak/>
        <w:drawing>
          <wp:inline distT="0" distB="0" distL="114300" distR="114300" wp14:anchorId="00B960EF" wp14:editId="62C859E2">
            <wp:extent cx="6251575" cy="4326890"/>
            <wp:effectExtent l="0" t="0" r="12065" b="127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pic:cNvPicPr>
                      <a:picLocks noChangeAspect="1"/>
                    </pic:cNvPicPr>
                  </pic:nvPicPr>
                  <pic:blipFill>
                    <a:blip r:embed="rId16"/>
                    <a:stretch>
                      <a:fillRect/>
                    </a:stretch>
                  </pic:blipFill>
                  <pic:spPr>
                    <a:xfrm>
                      <a:off x="0" y="0"/>
                      <a:ext cx="6251575" cy="4326890"/>
                    </a:xfrm>
                    <a:prstGeom prst="rect">
                      <a:avLst/>
                    </a:prstGeom>
                    <a:noFill/>
                    <a:ln>
                      <a:noFill/>
                    </a:ln>
                  </pic:spPr>
                </pic:pic>
              </a:graphicData>
            </a:graphic>
          </wp:inline>
        </w:drawing>
      </w:r>
    </w:p>
    <w:p w14:paraId="465C356F" w14:textId="231CCF60" w:rsidR="00082A62" w:rsidRPr="007E2DE2" w:rsidRDefault="003A07B3" w:rsidP="003A07B3">
      <w:pPr>
        <w:pStyle w:val="Caption"/>
        <w:jc w:val="center"/>
        <w:rPr>
          <w:rFonts w:eastAsia="Times New Roman" w:cs="Times New Roman"/>
          <w:i/>
          <w:iCs/>
          <w:color w:val="000000"/>
          <w:sz w:val="24"/>
          <w:szCs w:val="24"/>
          <w:lang w:val="vi-VN"/>
        </w:rPr>
      </w:pPr>
      <w:bookmarkStart w:id="44" w:name="_Toc232436891"/>
      <w:bookmarkStart w:id="45" w:name="_Toc232436938"/>
      <w:bookmarkStart w:id="46" w:name="_Toc232440320"/>
      <w:bookmarkStart w:id="47" w:name="_Toc232449133"/>
      <w:bookmarkStart w:id="48" w:name="_Toc232451892"/>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2427">
        <w:rPr>
          <w:rFonts w:cs="Times New Roman"/>
          <w:i/>
          <w:iCs/>
          <w:noProof/>
        </w:rPr>
        <w:t>7</w:t>
      </w:r>
      <w:r w:rsidRPr="007E2DE2">
        <w:rPr>
          <w:rFonts w:cs="Times New Roman"/>
          <w:i/>
          <w:iCs/>
        </w:rPr>
        <w:fldChar w:fldCharType="end"/>
      </w:r>
      <w:r w:rsidRPr="007E2DE2">
        <w:rPr>
          <w:rFonts w:cs="Times New Roman"/>
          <w:i/>
          <w:iCs/>
        </w:rPr>
        <w:t>: Use case diagram for Issue &amp; Bug Tracker</w:t>
      </w:r>
      <w:bookmarkEnd w:id="44"/>
      <w:bookmarkEnd w:id="45"/>
      <w:bookmarkEnd w:id="46"/>
      <w:bookmarkEnd w:id="47"/>
      <w:bookmarkEnd w:id="48"/>
    </w:p>
    <w:p w14:paraId="5A7AC51B" w14:textId="77777777" w:rsidR="00082A62" w:rsidRPr="007E2DE2" w:rsidRDefault="008D60CE" w:rsidP="006B4DD7">
      <w:pPr>
        <w:pStyle w:val="HE111"/>
        <w:rPr>
          <w:rFonts w:cs="Times New Roman"/>
        </w:rPr>
      </w:pPr>
      <w:bookmarkStart w:id="49" w:name="_Toc232436507"/>
      <w:bookmarkStart w:id="50" w:name="_Toc232436706"/>
      <w:r w:rsidRPr="007E2DE2">
        <w:rPr>
          <w:rFonts w:cs="Times New Roman"/>
        </w:rPr>
        <w:t>2.2.2 Descriptions</w:t>
      </w:r>
      <w:bookmarkEnd w:id="49"/>
      <w:bookmarkEnd w:id="50"/>
    </w:p>
    <w:p w14:paraId="32E87839" w14:textId="66CDEAAF" w:rsidR="00082A62" w:rsidRPr="00DF6560" w:rsidRDefault="008D60CE">
      <w:pPr>
        <w:spacing w:before="120" w:after="120"/>
        <w:jc w:val="both"/>
        <w:rPr>
          <w:rFonts w:cs="Times New Roman"/>
          <w:sz w:val="20"/>
          <w:szCs w:val="20"/>
        </w:rPr>
      </w:pPr>
      <w:r w:rsidRPr="00DF6560">
        <w:rPr>
          <w:rFonts w:cs="Times New Roman"/>
          <w:sz w:val="20"/>
          <w:szCs w:val="20"/>
        </w:rPr>
        <w:t xml:space="preserve">The following table summarizes the main </w:t>
      </w:r>
      <w:proofErr w:type="spellStart"/>
      <w:r w:rsidRPr="00DF6560">
        <w:rPr>
          <w:rFonts w:cs="Times New Roman"/>
          <w:sz w:val="20"/>
          <w:szCs w:val="20"/>
        </w:rPr>
        <w:t>DevTrack</w:t>
      </w:r>
      <w:proofErr w:type="spellEnd"/>
      <w:r w:rsidRPr="00DF6560">
        <w:rPr>
          <w:rFonts w:cs="Times New Roman"/>
          <w:sz w:val="20"/>
          <w:szCs w:val="20"/>
        </w:rPr>
        <w:t xml:space="preserve"> AI use cases selected for the report. The descriptions are based on the use case plan and the UC diagram document, focusing on business-level behavior rather than implementation details.</w:t>
      </w:r>
    </w:p>
    <w:p w14:paraId="04B13377" w14:textId="77777777" w:rsidR="007C2228" w:rsidRPr="00DF6560" w:rsidRDefault="007C2228">
      <w:pPr>
        <w:spacing w:before="120" w:after="120"/>
        <w:jc w:val="both"/>
        <w:rPr>
          <w:rFonts w:cs="Times New Roman"/>
          <w:sz w:val="20"/>
          <w:szCs w:val="20"/>
        </w:rPr>
      </w:pPr>
    </w:p>
    <w:tbl>
      <w:tblPr>
        <w:tblW w:w="10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1900"/>
        <w:gridCol w:w="2300"/>
        <w:gridCol w:w="5260"/>
      </w:tblGrid>
      <w:tr w:rsidR="00082A62" w:rsidRPr="00DF6560" w14:paraId="70EB31B8" w14:textId="77777777" w:rsidTr="007C2228">
        <w:tc>
          <w:tcPr>
            <w:tcW w:w="900" w:type="dxa"/>
            <w:shd w:val="clear" w:color="auto" w:fill="C6D9F1" w:themeFill="text2" w:themeFillTint="33"/>
            <w:tcMar>
              <w:top w:w="80" w:type="dxa"/>
              <w:left w:w="80" w:type="dxa"/>
              <w:bottom w:w="80" w:type="dxa"/>
              <w:right w:w="80" w:type="dxa"/>
            </w:tcMar>
          </w:tcPr>
          <w:p w14:paraId="1B58ED43" w14:textId="77777777" w:rsidR="00082A62" w:rsidRPr="00DF6560" w:rsidRDefault="008D60CE">
            <w:pPr>
              <w:spacing w:after="0" w:line="240" w:lineRule="auto"/>
              <w:jc w:val="center"/>
              <w:rPr>
                <w:rFonts w:cs="Times New Roman"/>
                <w:sz w:val="20"/>
                <w:szCs w:val="20"/>
              </w:rPr>
            </w:pPr>
            <w:r w:rsidRPr="00DF6560">
              <w:rPr>
                <w:rFonts w:cs="Times New Roman"/>
                <w:b/>
                <w:sz w:val="20"/>
                <w:szCs w:val="20"/>
              </w:rPr>
              <w:t>ID</w:t>
            </w:r>
          </w:p>
        </w:tc>
        <w:tc>
          <w:tcPr>
            <w:tcW w:w="1900" w:type="dxa"/>
            <w:shd w:val="clear" w:color="auto" w:fill="C6D9F1" w:themeFill="text2" w:themeFillTint="33"/>
            <w:tcMar>
              <w:top w:w="80" w:type="dxa"/>
              <w:left w:w="80" w:type="dxa"/>
              <w:bottom w:w="80" w:type="dxa"/>
              <w:right w:w="80" w:type="dxa"/>
            </w:tcMar>
          </w:tcPr>
          <w:p w14:paraId="3D92F2EA" w14:textId="77777777" w:rsidR="00082A62" w:rsidRPr="00DF6560" w:rsidRDefault="008D60CE">
            <w:pPr>
              <w:spacing w:after="0" w:line="240" w:lineRule="auto"/>
              <w:jc w:val="center"/>
              <w:rPr>
                <w:rFonts w:cs="Times New Roman"/>
                <w:sz w:val="20"/>
                <w:szCs w:val="20"/>
              </w:rPr>
            </w:pPr>
            <w:r w:rsidRPr="00DF6560">
              <w:rPr>
                <w:rFonts w:cs="Times New Roman"/>
                <w:b/>
                <w:sz w:val="20"/>
                <w:szCs w:val="20"/>
              </w:rPr>
              <w:t>Use Case</w:t>
            </w:r>
          </w:p>
        </w:tc>
        <w:tc>
          <w:tcPr>
            <w:tcW w:w="2300" w:type="dxa"/>
            <w:shd w:val="clear" w:color="auto" w:fill="C6D9F1" w:themeFill="text2" w:themeFillTint="33"/>
            <w:tcMar>
              <w:top w:w="80" w:type="dxa"/>
              <w:left w:w="80" w:type="dxa"/>
              <w:bottom w:w="80" w:type="dxa"/>
              <w:right w:w="80" w:type="dxa"/>
            </w:tcMar>
          </w:tcPr>
          <w:p w14:paraId="497DD11A" w14:textId="77777777" w:rsidR="00082A62" w:rsidRPr="00DF6560" w:rsidRDefault="008D60CE">
            <w:pPr>
              <w:spacing w:after="0" w:line="240" w:lineRule="auto"/>
              <w:jc w:val="center"/>
              <w:rPr>
                <w:rFonts w:cs="Times New Roman"/>
                <w:sz w:val="20"/>
                <w:szCs w:val="20"/>
              </w:rPr>
            </w:pPr>
            <w:r w:rsidRPr="00DF6560">
              <w:rPr>
                <w:rFonts w:cs="Times New Roman"/>
                <w:b/>
                <w:sz w:val="20"/>
                <w:szCs w:val="20"/>
              </w:rPr>
              <w:t>Actors</w:t>
            </w:r>
          </w:p>
        </w:tc>
        <w:tc>
          <w:tcPr>
            <w:tcW w:w="5260" w:type="dxa"/>
            <w:shd w:val="clear" w:color="auto" w:fill="C6D9F1" w:themeFill="text2" w:themeFillTint="33"/>
            <w:tcMar>
              <w:top w:w="80" w:type="dxa"/>
              <w:left w:w="80" w:type="dxa"/>
              <w:bottom w:w="80" w:type="dxa"/>
              <w:right w:w="80" w:type="dxa"/>
            </w:tcMar>
          </w:tcPr>
          <w:p w14:paraId="7ACBA0F8" w14:textId="77777777" w:rsidR="00082A62" w:rsidRPr="00DF6560" w:rsidRDefault="008D60CE">
            <w:pPr>
              <w:spacing w:after="0" w:line="240" w:lineRule="auto"/>
              <w:jc w:val="center"/>
              <w:rPr>
                <w:rFonts w:cs="Times New Roman"/>
                <w:sz w:val="20"/>
                <w:szCs w:val="20"/>
              </w:rPr>
            </w:pPr>
            <w:r w:rsidRPr="00DF6560">
              <w:rPr>
                <w:rFonts w:cs="Times New Roman"/>
                <w:b/>
                <w:sz w:val="20"/>
                <w:szCs w:val="20"/>
              </w:rPr>
              <w:t>Use Case Description</w:t>
            </w:r>
          </w:p>
        </w:tc>
      </w:tr>
      <w:tr w:rsidR="00082A62" w:rsidRPr="00DF6560" w14:paraId="444EFBA0" w14:textId="77777777">
        <w:tc>
          <w:tcPr>
            <w:tcW w:w="900" w:type="dxa"/>
            <w:tcMar>
              <w:top w:w="80" w:type="dxa"/>
              <w:left w:w="80" w:type="dxa"/>
              <w:bottom w:w="80" w:type="dxa"/>
              <w:right w:w="80" w:type="dxa"/>
            </w:tcMar>
          </w:tcPr>
          <w:p w14:paraId="09DF41C7"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UC-01</w:t>
            </w:r>
          </w:p>
        </w:tc>
        <w:tc>
          <w:tcPr>
            <w:tcW w:w="1900" w:type="dxa"/>
            <w:tcMar>
              <w:top w:w="80" w:type="dxa"/>
              <w:left w:w="80" w:type="dxa"/>
              <w:bottom w:w="80" w:type="dxa"/>
              <w:right w:w="80" w:type="dxa"/>
            </w:tcMar>
          </w:tcPr>
          <w:p w14:paraId="54EB325A" w14:textId="77777777" w:rsidR="00082A62" w:rsidRPr="00DF6560" w:rsidRDefault="008D60CE">
            <w:pPr>
              <w:spacing w:after="0" w:line="240" w:lineRule="auto"/>
              <w:rPr>
                <w:rFonts w:cs="Times New Roman"/>
                <w:sz w:val="20"/>
                <w:szCs w:val="20"/>
              </w:rPr>
            </w:pPr>
            <w:r w:rsidRPr="00DF6560">
              <w:rPr>
                <w:rFonts w:cs="Times New Roman"/>
                <w:sz w:val="20"/>
                <w:szCs w:val="20"/>
              </w:rPr>
              <w:t>Register Account</w:t>
            </w:r>
          </w:p>
        </w:tc>
        <w:tc>
          <w:tcPr>
            <w:tcW w:w="2300" w:type="dxa"/>
            <w:tcMar>
              <w:top w:w="80" w:type="dxa"/>
              <w:left w:w="80" w:type="dxa"/>
              <w:bottom w:w="80" w:type="dxa"/>
              <w:right w:w="80" w:type="dxa"/>
            </w:tcMar>
          </w:tcPr>
          <w:p w14:paraId="5DF79656" w14:textId="77777777" w:rsidR="00082A62" w:rsidRPr="00DF6560" w:rsidRDefault="008D60CE">
            <w:pPr>
              <w:spacing w:after="0" w:line="240" w:lineRule="auto"/>
              <w:rPr>
                <w:rFonts w:cs="Times New Roman"/>
                <w:sz w:val="20"/>
                <w:szCs w:val="20"/>
              </w:rPr>
            </w:pPr>
            <w:r w:rsidRPr="00DF6560">
              <w:rPr>
                <w:rFonts w:cs="Times New Roman"/>
                <w:sz w:val="20"/>
                <w:szCs w:val="20"/>
              </w:rPr>
              <w:t>Guest</w:t>
            </w:r>
          </w:p>
        </w:tc>
        <w:tc>
          <w:tcPr>
            <w:tcW w:w="5260" w:type="dxa"/>
            <w:tcMar>
              <w:top w:w="80" w:type="dxa"/>
              <w:left w:w="80" w:type="dxa"/>
              <w:bottom w:w="80" w:type="dxa"/>
              <w:right w:w="80" w:type="dxa"/>
            </w:tcMar>
          </w:tcPr>
          <w:p w14:paraId="7E4F53CE" w14:textId="77777777" w:rsidR="00082A62" w:rsidRPr="00DF6560" w:rsidRDefault="008D60CE">
            <w:pPr>
              <w:spacing w:after="0" w:line="240" w:lineRule="auto"/>
              <w:rPr>
                <w:rFonts w:cs="Times New Roman"/>
                <w:sz w:val="20"/>
                <w:szCs w:val="20"/>
              </w:rPr>
            </w:pPr>
            <w:r w:rsidRPr="00DF6560">
              <w:rPr>
                <w:rFonts w:cs="Times New Roman"/>
                <w:sz w:val="20"/>
                <w:szCs w:val="20"/>
              </w:rPr>
              <w:t>Allows a guest to create a user account using valid registration information so they can access project workspace features.</w:t>
            </w:r>
          </w:p>
        </w:tc>
      </w:tr>
      <w:tr w:rsidR="00082A62" w:rsidRPr="00DF6560" w14:paraId="78399044" w14:textId="77777777">
        <w:tc>
          <w:tcPr>
            <w:tcW w:w="900" w:type="dxa"/>
            <w:tcMar>
              <w:top w:w="80" w:type="dxa"/>
              <w:left w:w="80" w:type="dxa"/>
              <w:bottom w:w="80" w:type="dxa"/>
              <w:right w:w="80" w:type="dxa"/>
            </w:tcMar>
          </w:tcPr>
          <w:p w14:paraId="2517F148"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UC-02</w:t>
            </w:r>
          </w:p>
        </w:tc>
        <w:tc>
          <w:tcPr>
            <w:tcW w:w="1900" w:type="dxa"/>
            <w:tcMar>
              <w:top w:w="80" w:type="dxa"/>
              <w:left w:w="80" w:type="dxa"/>
              <w:bottom w:w="80" w:type="dxa"/>
              <w:right w:w="80" w:type="dxa"/>
            </w:tcMar>
          </w:tcPr>
          <w:p w14:paraId="22902DED" w14:textId="77777777" w:rsidR="00082A62" w:rsidRPr="00DF6560" w:rsidRDefault="008D60CE">
            <w:pPr>
              <w:spacing w:after="0" w:line="240" w:lineRule="auto"/>
              <w:rPr>
                <w:rFonts w:cs="Times New Roman"/>
                <w:sz w:val="20"/>
                <w:szCs w:val="20"/>
              </w:rPr>
            </w:pPr>
            <w:r w:rsidRPr="00DF6560">
              <w:rPr>
                <w:rFonts w:cs="Times New Roman"/>
                <w:sz w:val="20"/>
                <w:szCs w:val="20"/>
              </w:rPr>
              <w:t>Login</w:t>
            </w:r>
          </w:p>
        </w:tc>
        <w:tc>
          <w:tcPr>
            <w:tcW w:w="2300" w:type="dxa"/>
            <w:tcMar>
              <w:top w:w="80" w:type="dxa"/>
              <w:left w:w="80" w:type="dxa"/>
              <w:bottom w:w="80" w:type="dxa"/>
              <w:right w:w="80" w:type="dxa"/>
            </w:tcMar>
          </w:tcPr>
          <w:p w14:paraId="103E9D9D" w14:textId="77777777" w:rsidR="00082A62" w:rsidRPr="00DF6560" w:rsidRDefault="008D60CE">
            <w:pPr>
              <w:spacing w:after="0" w:line="240" w:lineRule="auto"/>
              <w:rPr>
                <w:rFonts w:cs="Times New Roman"/>
                <w:sz w:val="20"/>
                <w:szCs w:val="20"/>
              </w:rPr>
            </w:pPr>
            <w:r w:rsidRPr="00DF6560">
              <w:rPr>
                <w:rFonts w:cs="Times New Roman"/>
                <w:sz w:val="20"/>
                <w:szCs w:val="20"/>
              </w:rPr>
              <w:t>Guest</w:t>
            </w:r>
          </w:p>
        </w:tc>
        <w:tc>
          <w:tcPr>
            <w:tcW w:w="5260" w:type="dxa"/>
            <w:tcMar>
              <w:top w:w="80" w:type="dxa"/>
              <w:left w:w="80" w:type="dxa"/>
              <w:bottom w:w="80" w:type="dxa"/>
              <w:right w:w="80" w:type="dxa"/>
            </w:tcMar>
          </w:tcPr>
          <w:p w14:paraId="4D315292" w14:textId="77777777" w:rsidR="00082A62" w:rsidRPr="00DF6560" w:rsidRDefault="008D60CE">
            <w:pPr>
              <w:spacing w:after="0" w:line="240" w:lineRule="auto"/>
              <w:rPr>
                <w:rFonts w:cs="Times New Roman"/>
                <w:sz w:val="20"/>
                <w:szCs w:val="20"/>
              </w:rPr>
            </w:pPr>
            <w:r w:rsidRPr="00DF6560">
              <w:rPr>
                <w:rFonts w:cs="Times New Roman"/>
                <w:sz w:val="20"/>
                <w:szCs w:val="20"/>
              </w:rPr>
              <w:t xml:space="preserve">Allows a registered user to authenticate with valid credentials and enter the </w:t>
            </w:r>
            <w:proofErr w:type="spellStart"/>
            <w:r w:rsidRPr="00DF6560">
              <w:rPr>
                <w:rFonts w:cs="Times New Roman"/>
                <w:sz w:val="20"/>
                <w:szCs w:val="20"/>
              </w:rPr>
              <w:t>DevTrack</w:t>
            </w:r>
            <w:proofErr w:type="spellEnd"/>
            <w:r w:rsidRPr="00DF6560">
              <w:rPr>
                <w:rFonts w:cs="Times New Roman"/>
                <w:sz w:val="20"/>
                <w:szCs w:val="20"/>
              </w:rPr>
              <w:t xml:space="preserve"> AI system according to their role.</w:t>
            </w:r>
          </w:p>
        </w:tc>
      </w:tr>
      <w:tr w:rsidR="00082A62" w:rsidRPr="00DF6560" w14:paraId="5D6F8F7D" w14:textId="77777777">
        <w:tc>
          <w:tcPr>
            <w:tcW w:w="900" w:type="dxa"/>
            <w:tcMar>
              <w:top w:w="80" w:type="dxa"/>
              <w:left w:w="80" w:type="dxa"/>
              <w:bottom w:w="80" w:type="dxa"/>
              <w:right w:w="80" w:type="dxa"/>
            </w:tcMar>
          </w:tcPr>
          <w:p w14:paraId="536069C0"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UC-03</w:t>
            </w:r>
          </w:p>
        </w:tc>
        <w:tc>
          <w:tcPr>
            <w:tcW w:w="1900" w:type="dxa"/>
            <w:tcMar>
              <w:top w:w="80" w:type="dxa"/>
              <w:left w:w="80" w:type="dxa"/>
              <w:bottom w:w="80" w:type="dxa"/>
              <w:right w:w="80" w:type="dxa"/>
            </w:tcMar>
          </w:tcPr>
          <w:p w14:paraId="34C5DE11" w14:textId="77777777" w:rsidR="00082A62" w:rsidRPr="00DF6560" w:rsidRDefault="008D60CE">
            <w:pPr>
              <w:spacing w:after="0" w:line="240" w:lineRule="auto"/>
              <w:rPr>
                <w:rFonts w:cs="Times New Roman"/>
                <w:sz w:val="20"/>
                <w:szCs w:val="20"/>
              </w:rPr>
            </w:pPr>
            <w:r w:rsidRPr="00DF6560">
              <w:rPr>
                <w:rFonts w:cs="Times New Roman"/>
                <w:sz w:val="20"/>
                <w:szCs w:val="20"/>
              </w:rPr>
              <w:t>Logout</w:t>
            </w:r>
          </w:p>
        </w:tc>
        <w:tc>
          <w:tcPr>
            <w:tcW w:w="2300" w:type="dxa"/>
            <w:tcMar>
              <w:top w:w="80" w:type="dxa"/>
              <w:left w:w="80" w:type="dxa"/>
              <w:bottom w:w="80" w:type="dxa"/>
              <w:right w:w="80" w:type="dxa"/>
            </w:tcMar>
          </w:tcPr>
          <w:p w14:paraId="25E4FA8F"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Project Leader / Mentor</w:t>
            </w:r>
          </w:p>
        </w:tc>
        <w:tc>
          <w:tcPr>
            <w:tcW w:w="5260" w:type="dxa"/>
            <w:tcMar>
              <w:top w:w="80" w:type="dxa"/>
              <w:left w:w="80" w:type="dxa"/>
              <w:bottom w:w="80" w:type="dxa"/>
              <w:right w:w="80" w:type="dxa"/>
            </w:tcMar>
          </w:tcPr>
          <w:p w14:paraId="5C6D0542" w14:textId="77777777" w:rsidR="00082A62" w:rsidRPr="00DF6560" w:rsidRDefault="008D60CE">
            <w:pPr>
              <w:spacing w:after="0" w:line="240" w:lineRule="auto"/>
              <w:rPr>
                <w:rFonts w:cs="Times New Roman"/>
                <w:sz w:val="20"/>
                <w:szCs w:val="20"/>
              </w:rPr>
            </w:pPr>
            <w:r w:rsidRPr="00DF6560">
              <w:rPr>
                <w:rFonts w:cs="Times New Roman"/>
                <w:sz w:val="20"/>
                <w:szCs w:val="20"/>
              </w:rPr>
              <w:t>Allows an authenticated user to end the current session and prevent further access until the next login.</w:t>
            </w:r>
          </w:p>
        </w:tc>
      </w:tr>
      <w:tr w:rsidR="00082A62" w:rsidRPr="00DF6560" w14:paraId="792B02A6" w14:textId="77777777">
        <w:tc>
          <w:tcPr>
            <w:tcW w:w="900" w:type="dxa"/>
            <w:tcMar>
              <w:top w:w="80" w:type="dxa"/>
              <w:left w:w="80" w:type="dxa"/>
              <w:bottom w:w="80" w:type="dxa"/>
              <w:right w:w="80" w:type="dxa"/>
            </w:tcMar>
          </w:tcPr>
          <w:p w14:paraId="1BE09870"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UC-04</w:t>
            </w:r>
          </w:p>
        </w:tc>
        <w:tc>
          <w:tcPr>
            <w:tcW w:w="1900" w:type="dxa"/>
            <w:tcMar>
              <w:top w:w="80" w:type="dxa"/>
              <w:left w:w="80" w:type="dxa"/>
              <w:bottom w:w="80" w:type="dxa"/>
              <w:right w:w="80" w:type="dxa"/>
            </w:tcMar>
          </w:tcPr>
          <w:p w14:paraId="1244B4FE" w14:textId="77777777" w:rsidR="00082A62" w:rsidRPr="00DF6560" w:rsidRDefault="008D60CE">
            <w:pPr>
              <w:spacing w:after="0" w:line="240" w:lineRule="auto"/>
              <w:rPr>
                <w:rFonts w:cs="Times New Roman"/>
                <w:sz w:val="20"/>
                <w:szCs w:val="20"/>
              </w:rPr>
            </w:pPr>
            <w:r w:rsidRPr="00DF6560">
              <w:rPr>
                <w:rFonts w:cs="Times New Roman"/>
                <w:sz w:val="20"/>
                <w:szCs w:val="20"/>
              </w:rPr>
              <w:t>View Profile</w:t>
            </w:r>
          </w:p>
        </w:tc>
        <w:tc>
          <w:tcPr>
            <w:tcW w:w="2300" w:type="dxa"/>
            <w:tcMar>
              <w:top w:w="80" w:type="dxa"/>
              <w:left w:w="80" w:type="dxa"/>
              <w:bottom w:w="80" w:type="dxa"/>
              <w:right w:w="80" w:type="dxa"/>
            </w:tcMar>
          </w:tcPr>
          <w:p w14:paraId="70E01F81"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Project Leader / Mentor</w:t>
            </w:r>
          </w:p>
        </w:tc>
        <w:tc>
          <w:tcPr>
            <w:tcW w:w="5260" w:type="dxa"/>
            <w:tcMar>
              <w:top w:w="80" w:type="dxa"/>
              <w:left w:w="80" w:type="dxa"/>
              <w:bottom w:w="80" w:type="dxa"/>
              <w:right w:w="80" w:type="dxa"/>
            </w:tcMar>
          </w:tcPr>
          <w:p w14:paraId="612590A5" w14:textId="77777777" w:rsidR="00082A62" w:rsidRPr="00DF6560" w:rsidRDefault="008D60CE">
            <w:pPr>
              <w:spacing w:after="0" w:line="240" w:lineRule="auto"/>
              <w:rPr>
                <w:rFonts w:cs="Times New Roman"/>
                <w:sz w:val="20"/>
                <w:szCs w:val="20"/>
              </w:rPr>
            </w:pPr>
            <w:r w:rsidRPr="00DF6560">
              <w:rPr>
                <w:rFonts w:cs="Times New Roman"/>
                <w:sz w:val="20"/>
                <w:szCs w:val="20"/>
              </w:rPr>
              <w:t>Allows a user to view personal account information, role, and basic participation details in the system.</w:t>
            </w:r>
          </w:p>
        </w:tc>
      </w:tr>
      <w:tr w:rsidR="00082A62" w:rsidRPr="00DF6560" w14:paraId="31E95B30" w14:textId="77777777">
        <w:tc>
          <w:tcPr>
            <w:tcW w:w="900" w:type="dxa"/>
            <w:tcMar>
              <w:top w:w="80" w:type="dxa"/>
              <w:left w:w="80" w:type="dxa"/>
              <w:bottom w:w="80" w:type="dxa"/>
              <w:right w:w="80" w:type="dxa"/>
            </w:tcMar>
          </w:tcPr>
          <w:p w14:paraId="02118C0D"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UC-05</w:t>
            </w:r>
          </w:p>
        </w:tc>
        <w:tc>
          <w:tcPr>
            <w:tcW w:w="1900" w:type="dxa"/>
            <w:tcMar>
              <w:top w:w="80" w:type="dxa"/>
              <w:left w:w="80" w:type="dxa"/>
              <w:bottom w:w="80" w:type="dxa"/>
              <w:right w:w="80" w:type="dxa"/>
            </w:tcMar>
          </w:tcPr>
          <w:p w14:paraId="76367801" w14:textId="77777777" w:rsidR="00082A62" w:rsidRPr="00DF6560" w:rsidRDefault="008D60CE">
            <w:pPr>
              <w:spacing w:after="0" w:line="240" w:lineRule="auto"/>
              <w:rPr>
                <w:rFonts w:cs="Times New Roman"/>
                <w:sz w:val="20"/>
                <w:szCs w:val="20"/>
              </w:rPr>
            </w:pPr>
            <w:r w:rsidRPr="00DF6560">
              <w:rPr>
                <w:rFonts w:cs="Times New Roman"/>
                <w:sz w:val="20"/>
                <w:szCs w:val="20"/>
              </w:rPr>
              <w:t>Create Project</w:t>
            </w:r>
          </w:p>
        </w:tc>
        <w:tc>
          <w:tcPr>
            <w:tcW w:w="2300" w:type="dxa"/>
            <w:tcMar>
              <w:top w:w="80" w:type="dxa"/>
              <w:left w:w="80" w:type="dxa"/>
              <w:bottom w:w="80" w:type="dxa"/>
              <w:right w:w="80" w:type="dxa"/>
            </w:tcMar>
          </w:tcPr>
          <w:p w14:paraId="22A6C1CB"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726543DD" w14:textId="77777777" w:rsidR="00082A62" w:rsidRPr="00DF6560" w:rsidRDefault="008D60CE">
            <w:pPr>
              <w:spacing w:after="0" w:line="240" w:lineRule="auto"/>
              <w:rPr>
                <w:rFonts w:cs="Times New Roman"/>
                <w:sz w:val="20"/>
                <w:szCs w:val="20"/>
              </w:rPr>
            </w:pPr>
            <w:r w:rsidRPr="00DF6560">
              <w:rPr>
                <w:rFonts w:cs="Times New Roman"/>
                <w:sz w:val="20"/>
                <w:szCs w:val="20"/>
              </w:rPr>
              <w:t>Allows a project leader to create a new academic project workspace with basic project information, course context, and timeline.</w:t>
            </w:r>
          </w:p>
        </w:tc>
      </w:tr>
      <w:tr w:rsidR="00082A62" w:rsidRPr="00DF6560" w14:paraId="5885C991" w14:textId="77777777">
        <w:tc>
          <w:tcPr>
            <w:tcW w:w="900" w:type="dxa"/>
            <w:tcMar>
              <w:top w:w="80" w:type="dxa"/>
              <w:left w:w="80" w:type="dxa"/>
              <w:bottom w:w="80" w:type="dxa"/>
              <w:right w:w="80" w:type="dxa"/>
            </w:tcMar>
          </w:tcPr>
          <w:p w14:paraId="605C1B79"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lastRenderedPageBreak/>
              <w:t>UC-06</w:t>
            </w:r>
          </w:p>
        </w:tc>
        <w:tc>
          <w:tcPr>
            <w:tcW w:w="1900" w:type="dxa"/>
            <w:tcMar>
              <w:top w:w="80" w:type="dxa"/>
              <w:left w:w="80" w:type="dxa"/>
              <w:bottom w:w="80" w:type="dxa"/>
              <w:right w:w="80" w:type="dxa"/>
            </w:tcMar>
          </w:tcPr>
          <w:p w14:paraId="4896E565" w14:textId="77777777" w:rsidR="00082A62" w:rsidRPr="00DF6560" w:rsidRDefault="008D60CE">
            <w:pPr>
              <w:spacing w:after="0" w:line="240" w:lineRule="auto"/>
              <w:rPr>
                <w:rFonts w:cs="Times New Roman"/>
                <w:sz w:val="20"/>
                <w:szCs w:val="20"/>
              </w:rPr>
            </w:pPr>
            <w:r w:rsidRPr="00DF6560">
              <w:rPr>
                <w:rFonts w:cs="Times New Roman"/>
                <w:sz w:val="20"/>
                <w:szCs w:val="20"/>
              </w:rPr>
              <w:t>View Project Dashboard</w:t>
            </w:r>
          </w:p>
        </w:tc>
        <w:tc>
          <w:tcPr>
            <w:tcW w:w="2300" w:type="dxa"/>
            <w:tcMar>
              <w:top w:w="80" w:type="dxa"/>
              <w:left w:w="80" w:type="dxa"/>
              <w:bottom w:w="80" w:type="dxa"/>
              <w:right w:w="80" w:type="dxa"/>
            </w:tcMar>
          </w:tcPr>
          <w:p w14:paraId="5FEB37DE"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 / Team Member / Mentor</w:t>
            </w:r>
          </w:p>
        </w:tc>
        <w:tc>
          <w:tcPr>
            <w:tcW w:w="5260" w:type="dxa"/>
            <w:tcMar>
              <w:top w:w="80" w:type="dxa"/>
              <w:left w:w="80" w:type="dxa"/>
              <w:bottom w:w="80" w:type="dxa"/>
              <w:right w:w="80" w:type="dxa"/>
            </w:tcMar>
          </w:tcPr>
          <w:p w14:paraId="5DCB3A3B" w14:textId="77777777" w:rsidR="00082A62" w:rsidRPr="00DF6560" w:rsidRDefault="008D60CE">
            <w:pPr>
              <w:spacing w:after="0" w:line="240" w:lineRule="auto"/>
              <w:rPr>
                <w:rFonts w:cs="Times New Roman"/>
                <w:sz w:val="20"/>
                <w:szCs w:val="20"/>
              </w:rPr>
            </w:pPr>
            <w:r w:rsidRPr="00DF6560">
              <w:rPr>
                <w:rFonts w:cs="Times New Roman"/>
                <w:sz w:val="20"/>
                <w:szCs w:val="20"/>
              </w:rPr>
              <w:t>Allows project participants to view project status, recent activity, progress indicators, and key traceability summaries.</w:t>
            </w:r>
          </w:p>
        </w:tc>
      </w:tr>
      <w:tr w:rsidR="00082A62" w:rsidRPr="00DF6560" w14:paraId="4DBB18F3" w14:textId="77777777">
        <w:tc>
          <w:tcPr>
            <w:tcW w:w="900" w:type="dxa"/>
            <w:tcMar>
              <w:top w:w="80" w:type="dxa"/>
              <w:left w:w="80" w:type="dxa"/>
              <w:bottom w:w="80" w:type="dxa"/>
              <w:right w:w="80" w:type="dxa"/>
            </w:tcMar>
          </w:tcPr>
          <w:p w14:paraId="1F929B3E"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UC-07</w:t>
            </w:r>
          </w:p>
        </w:tc>
        <w:tc>
          <w:tcPr>
            <w:tcW w:w="1900" w:type="dxa"/>
            <w:tcMar>
              <w:top w:w="80" w:type="dxa"/>
              <w:left w:w="80" w:type="dxa"/>
              <w:bottom w:w="80" w:type="dxa"/>
              <w:right w:w="80" w:type="dxa"/>
            </w:tcMar>
          </w:tcPr>
          <w:p w14:paraId="565A4BA6" w14:textId="77777777" w:rsidR="00082A62" w:rsidRPr="00DF6560" w:rsidRDefault="008D60CE">
            <w:pPr>
              <w:spacing w:after="0" w:line="240" w:lineRule="auto"/>
              <w:rPr>
                <w:rFonts w:cs="Times New Roman"/>
                <w:sz w:val="20"/>
                <w:szCs w:val="20"/>
              </w:rPr>
            </w:pPr>
            <w:r w:rsidRPr="00DF6560">
              <w:rPr>
                <w:rFonts w:cs="Times New Roman"/>
                <w:sz w:val="20"/>
                <w:szCs w:val="20"/>
              </w:rPr>
              <w:t>Invite Member</w:t>
            </w:r>
          </w:p>
        </w:tc>
        <w:tc>
          <w:tcPr>
            <w:tcW w:w="2300" w:type="dxa"/>
            <w:tcMar>
              <w:top w:w="80" w:type="dxa"/>
              <w:left w:w="80" w:type="dxa"/>
              <w:bottom w:w="80" w:type="dxa"/>
              <w:right w:w="80" w:type="dxa"/>
            </w:tcMar>
          </w:tcPr>
          <w:p w14:paraId="61150CFF"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7FA08FD7"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invite team members or mentors to join a project workspace through an invitation flow.</w:t>
            </w:r>
          </w:p>
        </w:tc>
      </w:tr>
      <w:tr w:rsidR="00082A62" w:rsidRPr="00DF6560" w14:paraId="0986B7CE" w14:textId="77777777">
        <w:tc>
          <w:tcPr>
            <w:tcW w:w="900" w:type="dxa"/>
            <w:tcMar>
              <w:top w:w="80" w:type="dxa"/>
              <w:left w:w="80" w:type="dxa"/>
              <w:bottom w:w="80" w:type="dxa"/>
              <w:right w:w="80" w:type="dxa"/>
            </w:tcMar>
          </w:tcPr>
          <w:p w14:paraId="1DB90735"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UC-08</w:t>
            </w:r>
          </w:p>
        </w:tc>
        <w:tc>
          <w:tcPr>
            <w:tcW w:w="1900" w:type="dxa"/>
            <w:tcMar>
              <w:top w:w="80" w:type="dxa"/>
              <w:left w:w="80" w:type="dxa"/>
              <w:bottom w:w="80" w:type="dxa"/>
              <w:right w:w="80" w:type="dxa"/>
            </w:tcMar>
          </w:tcPr>
          <w:p w14:paraId="5E56496E" w14:textId="77777777" w:rsidR="00082A62" w:rsidRPr="00DF6560" w:rsidRDefault="008D60CE">
            <w:pPr>
              <w:spacing w:after="0" w:line="240" w:lineRule="auto"/>
              <w:rPr>
                <w:rFonts w:cs="Times New Roman"/>
                <w:sz w:val="20"/>
                <w:szCs w:val="20"/>
              </w:rPr>
            </w:pPr>
            <w:r w:rsidRPr="00DF6560">
              <w:rPr>
                <w:rFonts w:cs="Times New Roman"/>
                <w:sz w:val="20"/>
                <w:szCs w:val="20"/>
              </w:rPr>
              <w:t>Accept Invitation</w:t>
            </w:r>
          </w:p>
        </w:tc>
        <w:tc>
          <w:tcPr>
            <w:tcW w:w="2300" w:type="dxa"/>
            <w:tcMar>
              <w:top w:w="80" w:type="dxa"/>
              <w:left w:w="80" w:type="dxa"/>
              <w:bottom w:w="80" w:type="dxa"/>
              <w:right w:w="80" w:type="dxa"/>
            </w:tcMar>
          </w:tcPr>
          <w:p w14:paraId="2F4BDE3F"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Mentor</w:t>
            </w:r>
          </w:p>
        </w:tc>
        <w:tc>
          <w:tcPr>
            <w:tcW w:w="5260" w:type="dxa"/>
            <w:tcMar>
              <w:top w:w="80" w:type="dxa"/>
              <w:left w:w="80" w:type="dxa"/>
              <w:bottom w:w="80" w:type="dxa"/>
              <w:right w:w="80" w:type="dxa"/>
            </w:tcMar>
          </w:tcPr>
          <w:p w14:paraId="0C99F633" w14:textId="77777777" w:rsidR="00082A62" w:rsidRPr="00DF6560" w:rsidRDefault="008D60CE">
            <w:pPr>
              <w:spacing w:after="0" w:line="240" w:lineRule="auto"/>
              <w:rPr>
                <w:rFonts w:cs="Times New Roman"/>
                <w:sz w:val="20"/>
                <w:szCs w:val="20"/>
              </w:rPr>
            </w:pPr>
            <w:r w:rsidRPr="00DF6560">
              <w:rPr>
                <w:rFonts w:cs="Times New Roman"/>
                <w:sz w:val="20"/>
                <w:szCs w:val="20"/>
              </w:rPr>
              <w:t>Allows an invited user to accept a project invitation and become part of the workspace with the assigned role.</w:t>
            </w:r>
          </w:p>
        </w:tc>
      </w:tr>
      <w:tr w:rsidR="00082A62" w:rsidRPr="00DF6560" w14:paraId="5BFF75AF" w14:textId="77777777">
        <w:tc>
          <w:tcPr>
            <w:tcW w:w="900" w:type="dxa"/>
            <w:tcMar>
              <w:top w:w="80" w:type="dxa"/>
              <w:left w:w="80" w:type="dxa"/>
              <w:bottom w:w="80" w:type="dxa"/>
              <w:right w:w="80" w:type="dxa"/>
            </w:tcMar>
          </w:tcPr>
          <w:p w14:paraId="104612EF"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UC-09</w:t>
            </w:r>
          </w:p>
        </w:tc>
        <w:tc>
          <w:tcPr>
            <w:tcW w:w="1900" w:type="dxa"/>
            <w:tcMar>
              <w:top w:w="80" w:type="dxa"/>
              <w:left w:w="80" w:type="dxa"/>
              <w:bottom w:w="80" w:type="dxa"/>
              <w:right w:w="80" w:type="dxa"/>
            </w:tcMar>
          </w:tcPr>
          <w:p w14:paraId="6B511E08" w14:textId="77777777" w:rsidR="00082A62" w:rsidRPr="00DF6560" w:rsidRDefault="008D60CE">
            <w:pPr>
              <w:spacing w:after="0" w:line="240" w:lineRule="auto"/>
              <w:rPr>
                <w:rFonts w:cs="Times New Roman"/>
                <w:sz w:val="20"/>
                <w:szCs w:val="20"/>
              </w:rPr>
            </w:pPr>
            <w:r w:rsidRPr="00DF6560">
              <w:rPr>
                <w:rFonts w:cs="Times New Roman"/>
                <w:sz w:val="20"/>
                <w:szCs w:val="20"/>
              </w:rPr>
              <w:t>Manage Member Role</w:t>
            </w:r>
          </w:p>
        </w:tc>
        <w:tc>
          <w:tcPr>
            <w:tcW w:w="2300" w:type="dxa"/>
            <w:tcMar>
              <w:top w:w="80" w:type="dxa"/>
              <w:left w:w="80" w:type="dxa"/>
              <w:bottom w:w="80" w:type="dxa"/>
              <w:right w:w="80" w:type="dxa"/>
            </w:tcMar>
          </w:tcPr>
          <w:p w14:paraId="21FA167D"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123D7D60"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review project members and update their roles or permissions when needed.</w:t>
            </w:r>
          </w:p>
        </w:tc>
      </w:tr>
      <w:tr w:rsidR="00082A62" w:rsidRPr="00DF6560" w14:paraId="180F3C66" w14:textId="77777777">
        <w:tc>
          <w:tcPr>
            <w:tcW w:w="900" w:type="dxa"/>
            <w:tcMar>
              <w:top w:w="80" w:type="dxa"/>
              <w:left w:w="80" w:type="dxa"/>
              <w:bottom w:w="80" w:type="dxa"/>
              <w:right w:w="80" w:type="dxa"/>
            </w:tcMar>
          </w:tcPr>
          <w:p w14:paraId="7252A20C"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UC-10</w:t>
            </w:r>
          </w:p>
        </w:tc>
        <w:tc>
          <w:tcPr>
            <w:tcW w:w="1900" w:type="dxa"/>
            <w:tcMar>
              <w:top w:w="80" w:type="dxa"/>
              <w:left w:w="80" w:type="dxa"/>
              <w:bottom w:w="80" w:type="dxa"/>
              <w:right w:w="80" w:type="dxa"/>
            </w:tcMar>
          </w:tcPr>
          <w:p w14:paraId="671FA0A4" w14:textId="77777777" w:rsidR="00082A62" w:rsidRPr="00DF6560" w:rsidRDefault="008D60CE">
            <w:pPr>
              <w:spacing w:after="0" w:line="240" w:lineRule="auto"/>
              <w:rPr>
                <w:rFonts w:cs="Times New Roman"/>
                <w:sz w:val="20"/>
                <w:szCs w:val="20"/>
              </w:rPr>
            </w:pPr>
            <w:r w:rsidRPr="00DF6560">
              <w:rPr>
                <w:rFonts w:cs="Times New Roman"/>
                <w:sz w:val="20"/>
                <w:szCs w:val="20"/>
              </w:rPr>
              <w:t>Create Requirement</w:t>
            </w:r>
          </w:p>
        </w:tc>
        <w:tc>
          <w:tcPr>
            <w:tcW w:w="2300" w:type="dxa"/>
            <w:tcMar>
              <w:top w:w="80" w:type="dxa"/>
              <w:left w:w="80" w:type="dxa"/>
              <w:bottom w:w="80" w:type="dxa"/>
              <w:right w:w="80" w:type="dxa"/>
            </w:tcMar>
          </w:tcPr>
          <w:p w14:paraId="43629E34"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395BF693"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create a formal requirement that becomes the starting point of the traceability chain.</w:t>
            </w:r>
          </w:p>
        </w:tc>
      </w:tr>
      <w:tr w:rsidR="00082A62" w:rsidRPr="00DF6560" w14:paraId="50E131F6" w14:textId="77777777">
        <w:tc>
          <w:tcPr>
            <w:tcW w:w="900" w:type="dxa"/>
            <w:tcMar>
              <w:top w:w="80" w:type="dxa"/>
              <w:left w:w="80" w:type="dxa"/>
              <w:bottom w:w="80" w:type="dxa"/>
              <w:right w:w="80" w:type="dxa"/>
            </w:tcMar>
          </w:tcPr>
          <w:p w14:paraId="1B8CC41D"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UC-11</w:t>
            </w:r>
          </w:p>
        </w:tc>
        <w:tc>
          <w:tcPr>
            <w:tcW w:w="1900" w:type="dxa"/>
            <w:tcMar>
              <w:top w:w="80" w:type="dxa"/>
              <w:left w:w="80" w:type="dxa"/>
              <w:bottom w:w="80" w:type="dxa"/>
              <w:right w:w="80" w:type="dxa"/>
            </w:tcMar>
          </w:tcPr>
          <w:p w14:paraId="024C42B6" w14:textId="77777777" w:rsidR="00082A62" w:rsidRPr="00DF6560" w:rsidRDefault="008D60CE">
            <w:pPr>
              <w:spacing w:after="0" w:line="240" w:lineRule="auto"/>
              <w:rPr>
                <w:rFonts w:cs="Times New Roman"/>
                <w:sz w:val="20"/>
                <w:szCs w:val="20"/>
              </w:rPr>
            </w:pPr>
            <w:r w:rsidRPr="00DF6560">
              <w:rPr>
                <w:rFonts w:cs="Times New Roman"/>
                <w:sz w:val="20"/>
                <w:szCs w:val="20"/>
              </w:rPr>
              <w:t>Edit Requirement</w:t>
            </w:r>
          </w:p>
        </w:tc>
        <w:tc>
          <w:tcPr>
            <w:tcW w:w="2300" w:type="dxa"/>
            <w:tcMar>
              <w:top w:w="80" w:type="dxa"/>
              <w:left w:w="80" w:type="dxa"/>
              <w:bottom w:w="80" w:type="dxa"/>
              <w:right w:w="80" w:type="dxa"/>
            </w:tcMar>
          </w:tcPr>
          <w:p w14:paraId="42A8001B"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4218EA4C"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update requirement information such as title, description, priority, or acceptance criteria.</w:t>
            </w:r>
          </w:p>
        </w:tc>
      </w:tr>
      <w:tr w:rsidR="00082A62" w:rsidRPr="00DF6560" w14:paraId="13BF1B50" w14:textId="77777777">
        <w:tc>
          <w:tcPr>
            <w:tcW w:w="900" w:type="dxa"/>
            <w:tcMar>
              <w:top w:w="80" w:type="dxa"/>
              <w:left w:w="80" w:type="dxa"/>
              <w:bottom w:w="80" w:type="dxa"/>
              <w:right w:w="80" w:type="dxa"/>
            </w:tcMar>
          </w:tcPr>
          <w:p w14:paraId="6A4687BA"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UC-12</w:t>
            </w:r>
          </w:p>
        </w:tc>
        <w:tc>
          <w:tcPr>
            <w:tcW w:w="1900" w:type="dxa"/>
            <w:tcMar>
              <w:top w:w="80" w:type="dxa"/>
              <w:left w:w="80" w:type="dxa"/>
              <w:bottom w:w="80" w:type="dxa"/>
              <w:right w:w="80" w:type="dxa"/>
            </w:tcMar>
          </w:tcPr>
          <w:p w14:paraId="2ED1D0D9" w14:textId="77777777" w:rsidR="00082A62" w:rsidRPr="00DF6560" w:rsidRDefault="008D60CE">
            <w:pPr>
              <w:spacing w:after="0" w:line="240" w:lineRule="auto"/>
              <w:rPr>
                <w:rFonts w:cs="Times New Roman"/>
                <w:sz w:val="20"/>
                <w:szCs w:val="20"/>
              </w:rPr>
            </w:pPr>
            <w:r w:rsidRPr="00DF6560">
              <w:rPr>
                <w:rFonts w:cs="Times New Roman"/>
                <w:sz w:val="20"/>
                <w:szCs w:val="20"/>
              </w:rPr>
              <w:t>View Requirement Detail</w:t>
            </w:r>
          </w:p>
        </w:tc>
        <w:tc>
          <w:tcPr>
            <w:tcW w:w="2300" w:type="dxa"/>
            <w:tcMar>
              <w:top w:w="80" w:type="dxa"/>
              <w:left w:w="80" w:type="dxa"/>
              <w:bottom w:w="80" w:type="dxa"/>
              <w:right w:w="80" w:type="dxa"/>
            </w:tcMar>
          </w:tcPr>
          <w:p w14:paraId="4245EC59"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 / Team Member / Mentor</w:t>
            </w:r>
          </w:p>
        </w:tc>
        <w:tc>
          <w:tcPr>
            <w:tcW w:w="5260" w:type="dxa"/>
            <w:tcMar>
              <w:top w:w="80" w:type="dxa"/>
              <w:left w:w="80" w:type="dxa"/>
              <w:bottom w:w="80" w:type="dxa"/>
              <w:right w:w="80" w:type="dxa"/>
            </w:tcMar>
          </w:tcPr>
          <w:p w14:paraId="0F88F22B" w14:textId="77777777" w:rsidR="00082A62" w:rsidRPr="00DF6560" w:rsidRDefault="008D60CE">
            <w:pPr>
              <w:spacing w:after="0" w:line="240" w:lineRule="auto"/>
              <w:rPr>
                <w:rFonts w:cs="Times New Roman"/>
                <w:sz w:val="20"/>
                <w:szCs w:val="20"/>
              </w:rPr>
            </w:pPr>
            <w:r w:rsidRPr="00DF6560">
              <w:rPr>
                <w:rFonts w:cs="Times New Roman"/>
                <w:sz w:val="20"/>
                <w:szCs w:val="20"/>
              </w:rPr>
              <w:t>Allows authorized users to inspect requirement information and understand related use cases, tasks, tests, evidence, and RTM status.</w:t>
            </w:r>
          </w:p>
        </w:tc>
      </w:tr>
      <w:tr w:rsidR="00082A62" w:rsidRPr="00DF6560" w14:paraId="296DE4E7" w14:textId="77777777">
        <w:tc>
          <w:tcPr>
            <w:tcW w:w="900" w:type="dxa"/>
            <w:tcMar>
              <w:top w:w="80" w:type="dxa"/>
              <w:left w:w="80" w:type="dxa"/>
              <w:bottom w:w="80" w:type="dxa"/>
              <w:right w:w="80" w:type="dxa"/>
            </w:tcMar>
          </w:tcPr>
          <w:p w14:paraId="25878EAD"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UC-13</w:t>
            </w:r>
          </w:p>
        </w:tc>
        <w:tc>
          <w:tcPr>
            <w:tcW w:w="1900" w:type="dxa"/>
            <w:tcMar>
              <w:top w:w="80" w:type="dxa"/>
              <w:left w:w="80" w:type="dxa"/>
              <w:bottom w:w="80" w:type="dxa"/>
              <w:right w:w="80" w:type="dxa"/>
            </w:tcMar>
          </w:tcPr>
          <w:p w14:paraId="5C7948AE" w14:textId="77777777" w:rsidR="00082A62" w:rsidRPr="00DF6560" w:rsidRDefault="008D60CE">
            <w:pPr>
              <w:spacing w:after="0" w:line="240" w:lineRule="auto"/>
              <w:rPr>
                <w:rFonts w:cs="Times New Roman"/>
                <w:sz w:val="20"/>
                <w:szCs w:val="20"/>
              </w:rPr>
            </w:pPr>
            <w:r w:rsidRPr="00DF6560">
              <w:rPr>
                <w:rFonts w:cs="Times New Roman"/>
                <w:sz w:val="20"/>
                <w:szCs w:val="20"/>
              </w:rPr>
              <w:t>Create Use Case</w:t>
            </w:r>
          </w:p>
        </w:tc>
        <w:tc>
          <w:tcPr>
            <w:tcW w:w="2300" w:type="dxa"/>
            <w:tcMar>
              <w:top w:w="80" w:type="dxa"/>
              <w:left w:w="80" w:type="dxa"/>
              <w:bottom w:w="80" w:type="dxa"/>
              <w:right w:w="80" w:type="dxa"/>
            </w:tcMar>
          </w:tcPr>
          <w:p w14:paraId="33E62024"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1E6BD242"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define a use case that describes how an actor interacts with the system to satisfy a requirement.</w:t>
            </w:r>
          </w:p>
        </w:tc>
      </w:tr>
      <w:tr w:rsidR="00082A62" w:rsidRPr="00DF6560" w14:paraId="0B254CFC" w14:textId="77777777">
        <w:tc>
          <w:tcPr>
            <w:tcW w:w="900" w:type="dxa"/>
            <w:tcMar>
              <w:top w:w="80" w:type="dxa"/>
              <w:left w:w="80" w:type="dxa"/>
              <w:bottom w:w="80" w:type="dxa"/>
              <w:right w:w="80" w:type="dxa"/>
            </w:tcMar>
          </w:tcPr>
          <w:p w14:paraId="77F32ADC"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UC-14</w:t>
            </w:r>
          </w:p>
        </w:tc>
        <w:tc>
          <w:tcPr>
            <w:tcW w:w="1900" w:type="dxa"/>
            <w:tcMar>
              <w:top w:w="80" w:type="dxa"/>
              <w:left w:w="80" w:type="dxa"/>
              <w:bottom w:w="80" w:type="dxa"/>
              <w:right w:w="80" w:type="dxa"/>
            </w:tcMar>
          </w:tcPr>
          <w:p w14:paraId="46C03BEC" w14:textId="77777777" w:rsidR="00082A62" w:rsidRPr="00DF6560" w:rsidRDefault="008D60CE">
            <w:pPr>
              <w:spacing w:after="0" w:line="240" w:lineRule="auto"/>
              <w:rPr>
                <w:rFonts w:cs="Times New Roman"/>
                <w:sz w:val="20"/>
                <w:szCs w:val="20"/>
              </w:rPr>
            </w:pPr>
            <w:r w:rsidRPr="00DF6560">
              <w:rPr>
                <w:rFonts w:cs="Times New Roman"/>
                <w:sz w:val="20"/>
                <w:szCs w:val="20"/>
              </w:rPr>
              <w:t>Edit Use Case</w:t>
            </w:r>
          </w:p>
        </w:tc>
        <w:tc>
          <w:tcPr>
            <w:tcW w:w="2300" w:type="dxa"/>
            <w:tcMar>
              <w:top w:w="80" w:type="dxa"/>
              <w:left w:w="80" w:type="dxa"/>
              <w:bottom w:w="80" w:type="dxa"/>
              <w:right w:w="80" w:type="dxa"/>
            </w:tcMar>
          </w:tcPr>
          <w:p w14:paraId="57C7AC44"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22289D3F"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update use case information such as actor, goal, main flow, alternative flow, and postconditions.</w:t>
            </w:r>
          </w:p>
        </w:tc>
      </w:tr>
      <w:tr w:rsidR="00082A62" w:rsidRPr="00DF6560" w14:paraId="46E54A5D" w14:textId="77777777">
        <w:tc>
          <w:tcPr>
            <w:tcW w:w="900" w:type="dxa"/>
            <w:tcMar>
              <w:top w:w="80" w:type="dxa"/>
              <w:left w:w="80" w:type="dxa"/>
              <w:bottom w:w="80" w:type="dxa"/>
              <w:right w:w="80" w:type="dxa"/>
            </w:tcMar>
          </w:tcPr>
          <w:p w14:paraId="310723E2"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UC-15</w:t>
            </w:r>
          </w:p>
        </w:tc>
        <w:tc>
          <w:tcPr>
            <w:tcW w:w="1900" w:type="dxa"/>
            <w:tcMar>
              <w:top w:w="80" w:type="dxa"/>
              <w:left w:w="80" w:type="dxa"/>
              <w:bottom w:w="80" w:type="dxa"/>
              <w:right w:w="80" w:type="dxa"/>
            </w:tcMar>
          </w:tcPr>
          <w:p w14:paraId="79F861C0" w14:textId="77777777" w:rsidR="00082A62" w:rsidRPr="00DF6560" w:rsidRDefault="008D60CE">
            <w:pPr>
              <w:spacing w:after="0" w:line="240" w:lineRule="auto"/>
              <w:rPr>
                <w:rFonts w:cs="Times New Roman"/>
                <w:sz w:val="20"/>
                <w:szCs w:val="20"/>
              </w:rPr>
            </w:pPr>
            <w:r w:rsidRPr="00DF6560">
              <w:rPr>
                <w:rFonts w:cs="Times New Roman"/>
                <w:sz w:val="20"/>
                <w:szCs w:val="20"/>
              </w:rPr>
              <w:t>Link Use Case to Requirement</w:t>
            </w:r>
          </w:p>
        </w:tc>
        <w:tc>
          <w:tcPr>
            <w:tcW w:w="2300" w:type="dxa"/>
            <w:tcMar>
              <w:top w:w="80" w:type="dxa"/>
              <w:left w:w="80" w:type="dxa"/>
              <w:bottom w:w="80" w:type="dxa"/>
              <w:right w:w="80" w:type="dxa"/>
            </w:tcMar>
          </w:tcPr>
          <w:p w14:paraId="48CAFBFC"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2E31C87E"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connect a use case with one or more requirements to maintain traceability.</w:t>
            </w:r>
          </w:p>
        </w:tc>
      </w:tr>
      <w:tr w:rsidR="00082A62" w:rsidRPr="00DF6560" w14:paraId="37F865E2" w14:textId="77777777">
        <w:tc>
          <w:tcPr>
            <w:tcW w:w="900" w:type="dxa"/>
            <w:tcMar>
              <w:top w:w="80" w:type="dxa"/>
              <w:left w:w="80" w:type="dxa"/>
              <w:bottom w:w="80" w:type="dxa"/>
              <w:right w:w="80" w:type="dxa"/>
            </w:tcMar>
          </w:tcPr>
          <w:p w14:paraId="65629B4A"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UC-16</w:t>
            </w:r>
          </w:p>
        </w:tc>
        <w:tc>
          <w:tcPr>
            <w:tcW w:w="1900" w:type="dxa"/>
            <w:tcMar>
              <w:top w:w="80" w:type="dxa"/>
              <w:left w:w="80" w:type="dxa"/>
              <w:bottom w:w="80" w:type="dxa"/>
              <w:right w:w="80" w:type="dxa"/>
            </w:tcMar>
          </w:tcPr>
          <w:p w14:paraId="12EC46FE" w14:textId="77777777" w:rsidR="00082A62" w:rsidRPr="00DF6560" w:rsidRDefault="008D60CE">
            <w:pPr>
              <w:spacing w:after="0" w:line="240" w:lineRule="auto"/>
              <w:rPr>
                <w:rFonts w:cs="Times New Roman"/>
                <w:sz w:val="20"/>
                <w:szCs w:val="20"/>
              </w:rPr>
            </w:pPr>
            <w:r w:rsidRPr="00DF6560">
              <w:rPr>
                <w:rFonts w:cs="Times New Roman"/>
                <w:sz w:val="20"/>
                <w:szCs w:val="20"/>
              </w:rPr>
              <w:t>Create Task</w:t>
            </w:r>
          </w:p>
        </w:tc>
        <w:tc>
          <w:tcPr>
            <w:tcW w:w="2300" w:type="dxa"/>
            <w:tcMar>
              <w:top w:w="80" w:type="dxa"/>
              <w:left w:w="80" w:type="dxa"/>
              <w:bottom w:w="80" w:type="dxa"/>
              <w:right w:w="80" w:type="dxa"/>
            </w:tcMar>
          </w:tcPr>
          <w:p w14:paraId="0D6C4156"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0D134987"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create a task from project work, usually linked to a requirement or use case for tracking.</w:t>
            </w:r>
          </w:p>
        </w:tc>
      </w:tr>
      <w:tr w:rsidR="00082A62" w:rsidRPr="00DF6560" w14:paraId="73E70229" w14:textId="77777777">
        <w:tc>
          <w:tcPr>
            <w:tcW w:w="900" w:type="dxa"/>
            <w:tcMar>
              <w:top w:w="80" w:type="dxa"/>
              <w:left w:w="80" w:type="dxa"/>
              <w:bottom w:w="80" w:type="dxa"/>
              <w:right w:w="80" w:type="dxa"/>
            </w:tcMar>
          </w:tcPr>
          <w:p w14:paraId="4F695E86"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UC-17</w:t>
            </w:r>
          </w:p>
        </w:tc>
        <w:tc>
          <w:tcPr>
            <w:tcW w:w="1900" w:type="dxa"/>
            <w:tcMar>
              <w:top w:w="80" w:type="dxa"/>
              <w:left w:w="80" w:type="dxa"/>
              <w:bottom w:w="80" w:type="dxa"/>
              <w:right w:w="80" w:type="dxa"/>
            </w:tcMar>
          </w:tcPr>
          <w:p w14:paraId="185C2934" w14:textId="77777777" w:rsidR="00082A62" w:rsidRPr="00DF6560" w:rsidRDefault="008D60CE">
            <w:pPr>
              <w:spacing w:after="0" w:line="240" w:lineRule="auto"/>
              <w:rPr>
                <w:rFonts w:cs="Times New Roman"/>
                <w:sz w:val="20"/>
                <w:szCs w:val="20"/>
              </w:rPr>
            </w:pPr>
            <w:r w:rsidRPr="00DF6560">
              <w:rPr>
                <w:rFonts w:cs="Times New Roman"/>
                <w:sz w:val="20"/>
                <w:szCs w:val="20"/>
              </w:rPr>
              <w:t>Assign Task</w:t>
            </w:r>
          </w:p>
        </w:tc>
        <w:tc>
          <w:tcPr>
            <w:tcW w:w="2300" w:type="dxa"/>
            <w:tcMar>
              <w:top w:w="80" w:type="dxa"/>
              <w:left w:w="80" w:type="dxa"/>
              <w:bottom w:w="80" w:type="dxa"/>
              <w:right w:w="80" w:type="dxa"/>
            </w:tcMar>
          </w:tcPr>
          <w:p w14:paraId="22A5604C"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3D6C0420"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assign a task to a team member and define responsibility, deadline, and expected contribution.</w:t>
            </w:r>
          </w:p>
        </w:tc>
      </w:tr>
      <w:tr w:rsidR="00082A62" w:rsidRPr="00DF6560" w14:paraId="781CDBA3" w14:textId="77777777">
        <w:tc>
          <w:tcPr>
            <w:tcW w:w="900" w:type="dxa"/>
            <w:tcMar>
              <w:top w:w="80" w:type="dxa"/>
              <w:left w:w="80" w:type="dxa"/>
              <w:bottom w:w="80" w:type="dxa"/>
              <w:right w:w="80" w:type="dxa"/>
            </w:tcMar>
          </w:tcPr>
          <w:p w14:paraId="004AC420"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UC-18</w:t>
            </w:r>
          </w:p>
        </w:tc>
        <w:tc>
          <w:tcPr>
            <w:tcW w:w="1900" w:type="dxa"/>
            <w:tcMar>
              <w:top w:w="80" w:type="dxa"/>
              <w:left w:w="80" w:type="dxa"/>
              <w:bottom w:w="80" w:type="dxa"/>
              <w:right w:w="80" w:type="dxa"/>
            </w:tcMar>
          </w:tcPr>
          <w:p w14:paraId="4F52C263" w14:textId="77777777" w:rsidR="00082A62" w:rsidRPr="00DF6560" w:rsidRDefault="008D60CE">
            <w:pPr>
              <w:spacing w:after="0" w:line="240" w:lineRule="auto"/>
              <w:rPr>
                <w:rFonts w:cs="Times New Roman"/>
                <w:sz w:val="20"/>
                <w:szCs w:val="20"/>
              </w:rPr>
            </w:pPr>
            <w:r w:rsidRPr="00DF6560">
              <w:rPr>
                <w:rFonts w:cs="Times New Roman"/>
                <w:sz w:val="20"/>
                <w:szCs w:val="20"/>
              </w:rPr>
              <w:t>Update Task Status</w:t>
            </w:r>
          </w:p>
        </w:tc>
        <w:tc>
          <w:tcPr>
            <w:tcW w:w="2300" w:type="dxa"/>
            <w:tcMar>
              <w:top w:w="80" w:type="dxa"/>
              <w:left w:w="80" w:type="dxa"/>
              <w:bottom w:w="80" w:type="dxa"/>
              <w:right w:w="80" w:type="dxa"/>
            </w:tcMar>
          </w:tcPr>
          <w:p w14:paraId="34F823BD" w14:textId="77777777" w:rsidR="00082A62" w:rsidRPr="00DF6560" w:rsidRDefault="008D60CE">
            <w:pPr>
              <w:spacing w:after="0" w:line="240" w:lineRule="auto"/>
              <w:rPr>
                <w:rFonts w:cs="Times New Roman"/>
                <w:sz w:val="20"/>
                <w:szCs w:val="20"/>
              </w:rPr>
            </w:pPr>
            <w:r w:rsidRPr="00DF6560">
              <w:rPr>
                <w:rFonts w:cs="Times New Roman"/>
                <w:sz w:val="20"/>
                <w:szCs w:val="20"/>
              </w:rPr>
              <w:t>Team Member</w:t>
            </w:r>
          </w:p>
        </w:tc>
        <w:tc>
          <w:tcPr>
            <w:tcW w:w="5260" w:type="dxa"/>
            <w:tcMar>
              <w:top w:w="80" w:type="dxa"/>
              <w:left w:w="80" w:type="dxa"/>
              <w:bottom w:w="80" w:type="dxa"/>
              <w:right w:w="80" w:type="dxa"/>
            </w:tcMar>
          </w:tcPr>
          <w:p w14:paraId="2E7FCE5F" w14:textId="77777777" w:rsidR="00082A62" w:rsidRPr="00DF6560" w:rsidRDefault="008D60CE">
            <w:pPr>
              <w:spacing w:after="0" w:line="240" w:lineRule="auto"/>
              <w:rPr>
                <w:rFonts w:cs="Times New Roman"/>
                <w:sz w:val="20"/>
                <w:szCs w:val="20"/>
              </w:rPr>
            </w:pPr>
            <w:r w:rsidRPr="00DF6560">
              <w:rPr>
                <w:rFonts w:cs="Times New Roman"/>
                <w:sz w:val="20"/>
                <w:szCs w:val="20"/>
              </w:rPr>
              <w:t>Allows a team member to update task progress through workflow states such as To Do, In Progress, and Done.</w:t>
            </w:r>
          </w:p>
        </w:tc>
      </w:tr>
      <w:tr w:rsidR="00082A62" w:rsidRPr="00DF6560" w14:paraId="3F18E477" w14:textId="77777777">
        <w:tc>
          <w:tcPr>
            <w:tcW w:w="900" w:type="dxa"/>
            <w:tcMar>
              <w:top w:w="80" w:type="dxa"/>
              <w:left w:w="80" w:type="dxa"/>
              <w:bottom w:w="80" w:type="dxa"/>
              <w:right w:w="80" w:type="dxa"/>
            </w:tcMar>
          </w:tcPr>
          <w:p w14:paraId="06230736"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UC-19</w:t>
            </w:r>
          </w:p>
        </w:tc>
        <w:tc>
          <w:tcPr>
            <w:tcW w:w="1900" w:type="dxa"/>
            <w:tcMar>
              <w:top w:w="80" w:type="dxa"/>
              <w:left w:w="80" w:type="dxa"/>
              <w:bottom w:w="80" w:type="dxa"/>
              <w:right w:w="80" w:type="dxa"/>
            </w:tcMar>
          </w:tcPr>
          <w:p w14:paraId="08D85400" w14:textId="77777777" w:rsidR="00082A62" w:rsidRPr="00DF6560" w:rsidRDefault="008D60CE">
            <w:pPr>
              <w:spacing w:after="0" w:line="240" w:lineRule="auto"/>
              <w:rPr>
                <w:rFonts w:cs="Times New Roman"/>
                <w:sz w:val="20"/>
                <w:szCs w:val="20"/>
              </w:rPr>
            </w:pPr>
            <w:r w:rsidRPr="00DF6560">
              <w:rPr>
                <w:rFonts w:cs="Times New Roman"/>
                <w:sz w:val="20"/>
                <w:szCs w:val="20"/>
              </w:rPr>
              <w:t>View Kanban Board</w:t>
            </w:r>
          </w:p>
        </w:tc>
        <w:tc>
          <w:tcPr>
            <w:tcW w:w="2300" w:type="dxa"/>
            <w:tcMar>
              <w:top w:w="80" w:type="dxa"/>
              <w:left w:w="80" w:type="dxa"/>
              <w:bottom w:w="80" w:type="dxa"/>
              <w:right w:w="80" w:type="dxa"/>
            </w:tcMar>
          </w:tcPr>
          <w:p w14:paraId="6E1B2C02"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 / Team Member</w:t>
            </w:r>
          </w:p>
        </w:tc>
        <w:tc>
          <w:tcPr>
            <w:tcW w:w="5260" w:type="dxa"/>
            <w:tcMar>
              <w:top w:w="80" w:type="dxa"/>
              <w:left w:w="80" w:type="dxa"/>
              <w:bottom w:w="80" w:type="dxa"/>
              <w:right w:w="80" w:type="dxa"/>
            </w:tcMar>
          </w:tcPr>
          <w:p w14:paraId="237448C8" w14:textId="77777777" w:rsidR="00082A62" w:rsidRPr="00DF6560" w:rsidRDefault="008D60CE">
            <w:pPr>
              <w:spacing w:after="0" w:line="240" w:lineRule="auto"/>
              <w:rPr>
                <w:rFonts w:cs="Times New Roman"/>
                <w:sz w:val="20"/>
                <w:szCs w:val="20"/>
              </w:rPr>
            </w:pPr>
            <w:r w:rsidRPr="00DF6560">
              <w:rPr>
                <w:rFonts w:cs="Times New Roman"/>
                <w:sz w:val="20"/>
                <w:szCs w:val="20"/>
              </w:rPr>
              <w:t>Allows project users to view tasks in a Kanban board layout and monitor the team's current workload and progress.</w:t>
            </w:r>
          </w:p>
        </w:tc>
      </w:tr>
      <w:tr w:rsidR="00082A62" w:rsidRPr="00DF6560" w14:paraId="7B524A15" w14:textId="77777777">
        <w:tc>
          <w:tcPr>
            <w:tcW w:w="900" w:type="dxa"/>
            <w:tcMar>
              <w:top w:w="80" w:type="dxa"/>
              <w:left w:w="80" w:type="dxa"/>
              <w:bottom w:w="80" w:type="dxa"/>
              <w:right w:w="80" w:type="dxa"/>
            </w:tcMar>
          </w:tcPr>
          <w:p w14:paraId="390191D5"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UC-20</w:t>
            </w:r>
          </w:p>
        </w:tc>
        <w:tc>
          <w:tcPr>
            <w:tcW w:w="1900" w:type="dxa"/>
            <w:tcMar>
              <w:top w:w="80" w:type="dxa"/>
              <w:left w:w="80" w:type="dxa"/>
              <w:bottom w:w="80" w:type="dxa"/>
              <w:right w:w="80" w:type="dxa"/>
            </w:tcMar>
          </w:tcPr>
          <w:p w14:paraId="0C4461BD" w14:textId="77777777" w:rsidR="00082A62" w:rsidRPr="00DF6560" w:rsidRDefault="008D60CE">
            <w:pPr>
              <w:spacing w:after="0" w:line="240" w:lineRule="auto"/>
              <w:rPr>
                <w:rFonts w:cs="Times New Roman"/>
                <w:sz w:val="20"/>
                <w:szCs w:val="20"/>
              </w:rPr>
            </w:pPr>
            <w:r w:rsidRPr="00DF6560">
              <w:rPr>
                <w:rFonts w:cs="Times New Roman"/>
                <w:sz w:val="20"/>
                <w:szCs w:val="20"/>
              </w:rPr>
              <w:t>View My Tasks</w:t>
            </w:r>
          </w:p>
        </w:tc>
        <w:tc>
          <w:tcPr>
            <w:tcW w:w="2300" w:type="dxa"/>
            <w:tcMar>
              <w:top w:w="80" w:type="dxa"/>
              <w:left w:w="80" w:type="dxa"/>
              <w:bottom w:w="80" w:type="dxa"/>
              <w:right w:w="80" w:type="dxa"/>
            </w:tcMar>
          </w:tcPr>
          <w:p w14:paraId="36663C78" w14:textId="77777777" w:rsidR="00082A62" w:rsidRPr="00DF6560" w:rsidRDefault="008D60CE">
            <w:pPr>
              <w:spacing w:after="0" w:line="240" w:lineRule="auto"/>
              <w:rPr>
                <w:rFonts w:cs="Times New Roman"/>
                <w:sz w:val="20"/>
                <w:szCs w:val="20"/>
              </w:rPr>
            </w:pPr>
            <w:r w:rsidRPr="00DF6560">
              <w:rPr>
                <w:rFonts w:cs="Times New Roman"/>
                <w:sz w:val="20"/>
                <w:szCs w:val="20"/>
              </w:rPr>
              <w:t>Team Member</w:t>
            </w:r>
          </w:p>
        </w:tc>
        <w:tc>
          <w:tcPr>
            <w:tcW w:w="5260" w:type="dxa"/>
            <w:tcMar>
              <w:top w:w="80" w:type="dxa"/>
              <w:left w:w="80" w:type="dxa"/>
              <w:bottom w:w="80" w:type="dxa"/>
              <w:right w:w="80" w:type="dxa"/>
            </w:tcMar>
          </w:tcPr>
          <w:p w14:paraId="0B2A92E6" w14:textId="77777777" w:rsidR="00082A62" w:rsidRPr="00DF6560" w:rsidRDefault="008D60CE">
            <w:pPr>
              <w:spacing w:after="0" w:line="240" w:lineRule="auto"/>
              <w:rPr>
                <w:rFonts w:cs="Times New Roman"/>
                <w:sz w:val="20"/>
                <w:szCs w:val="20"/>
              </w:rPr>
            </w:pPr>
            <w:r w:rsidRPr="00DF6560">
              <w:rPr>
                <w:rFonts w:cs="Times New Roman"/>
                <w:sz w:val="20"/>
                <w:szCs w:val="20"/>
              </w:rPr>
              <w:t>Allows a team member to view assigned tasks, deadlines, status, and required evidence in one personal task view.</w:t>
            </w:r>
          </w:p>
        </w:tc>
      </w:tr>
      <w:tr w:rsidR="00082A62" w:rsidRPr="00DF6560" w14:paraId="7664AE52" w14:textId="77777777">
        <w:tc>
          <w:tcPr>
            <w:tcW w:w="900" w:type="dxa"/>
            <w:tcMar>
              <w:top w:w="80" w:type="dxa"/>
              <w:left w:w="80" w:type="dxa"/>
              <w:bottom w:w="80" w:type="dxa"/>
              <w:right w:w="80" w:type="dxa"/>
            </w:tcMar>
          </w:tcPr>
          <w:p w14:paraId="1EF1013D"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UC-21</w:t>
            </w:r>
          </w:p>
        </w:tc>
        <w:tc>
          <w:tcPr>
            <w:tcW w:w="1900" w:type="dxa"/>
            <w:tcMar>
              <w:top w:w="80" w:type="dxa"/>
              <w:left w:w="80" w:type="dxa"/>
              <w:bottom w:w="80" w:type="dxa"/>
              <w:right w:w="80" w:type="dxa"/>
            </w:tcMar>
          </w:tcPr>
          <w:p w14:paraId="1EC95382" w14:textId="77777777" w:rsidR="00082A62" w:rsidRPr="00DF6560" w:rsidRDefault="008D60CE">
            <w:pPr>
              <w:spacing w:after="0" w:line="240" w:lineRule="auto"/>
              <w:rPr>
                <w:rFonts w:cs="Times New Roman"/>
                <w:sz w:val="20"/>
                <w:szCs w:val="20"/>
              </w:rPr>
            </w:pPr>
            <w:r w:rsidRPr="00DF6560">
              <w:rPr>
                <w:rFonts w:cs="Times New Roman"/>
                <w:sz w:val="20"/>
                <w:szCs w:val="20"/>
              </w:rPr>
              <w:t>Manage Sprint</w:t>
            </w:r>
          </w:p>
        </w:tc>
        <w:tc>
          <w:tcPr>
            <w:tcW w:w="2300" w:type="dxa"/>
            <w:tcMar>
              <w:top w:w="80" w:type="dxa"/>
              <w:left w:w="80" w:type="dxa"/>
              <w:bottom w:w="80" w:type="dxa"/>
              <w:right w:w="80" w:type="dxa"/>
            </w:tcMar>
          </w:tcPr>
          <w:p w14:paraId="2C956D9B"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7B9AA2CE"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organize tasks into sprint periods and manage sprint-level planning for the team.</w:t>
            </w:r>
          </w:p>
        </w:tc>
      </w:tr>
      <w:tr w:rsidR="00082A62" w:rsidRPr="00DF6560" w14:paraId="51778BEB" w14:textId="77777777">
        <w:tc>
          <w:tcPr>
            <w:tcW w:w="900" w:type="dxa"/>
            <w:tcMar>
              <w:top w:w="80" w:type="dxa"/>
              <w:left w:w="80" w:type="dxa"/>
              <w:bottom w:w="80" w:type="dxa"/>
              <w:right w:w="80" w:type="dxa"/>
            </w:tcMar>
          </w:tcPr>
          <w:p w14:paraId="0F8078CD"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UC-22</w:t>
            </w:r>
          </w:p>
        </w:tc>
        <w:tc>
          <w:tcPr>
            <w:tcW w:w="1900" w:type="dxa"/>
            <w:tcMar>
              <w:top w:w="80" w:type="dxa"/>
              <w:left w:w="80" w:type="dxa"/>
              <w:bottom w:w="80" w:type="dxa"/>
              <w:right w:w="80" w:type="dxa"/>
            </w:tcMar>
          </w:tcPr>
          <w:p w14:paraId="4EA7116F" w14:textId="77777777" w:rsidR="00082A62" w:rsidRPr="00DF6560" w:rsidRDefault="008D60CE">
            <w:pPr>
              <w:spacing w:after="0" w:line="240" w:lineRule="auto"/>
              <w:rPr>
                <w:rFonts w:cs="Times New Roman"/>
                <w:sz w:val="20"/>
                <w:szCs w:val="20"/>
              </w:rPr>
            </w:pPr>
            <w:r w:rsidRPr="00DF6560">
              <w:rPr>
                <w:rFonts w:cs="Times New Roman"/>
                <w:sz w:val="20"/>
                <w:szCs w:val="20"/>
              </w:rPr>
              <w:t>Receive Deadline Reminder</w:t>
            </w:r>
          </w:p>
        </w:tc>
        <w:tc>
          <w:tcPr>
            <w:tcW w:w="2300" w:type="dxa"/>
            <w:tcMar>
              <w:top w:w="80" w:type="dxa"/>
              <w:left w:w="80" w:type="dxa"/>
              <w:bottom w:w="80" w:type="dxa"/>
              <w:right w:w="80" w:type="dxa"/>
            </w:tcMar>
          </w:tcPr>
          <w:p w14:paraId="7A54BBAB" w14:textId="77777777" w:rsidR="00082A62" w:rsidRPr="00DF6560" w:rsidRDefault="008D60CE">
            <w:pPr>
              <w:spacing w:after="0" w:line="240" w:lineRule="auto"/>
              <w:rPr>
                <w:rFonts w:cs="Times New Roman"/>
                <w:sz w:val="20"/>
                <w:szCs w:val="20"/>
              </w:rPr>
            </w:pPr>
            <w:r w:rsidRPr="00DF6560">
              <w:rPr>
                <w:rFonts w:cs="Times New Roman"/>
                <w:sz w:val="20"/>
                <w:szCs w:val="20"/>
              </w:rPr>
              <w:t>Team Member</w:t>
            </w:r>
          </w:p>
        </w:tc>
        <w:tc>
          <w:tcPr>
            <w:tcW w:w="5260" w:type="dxa"/>
            <w:tcMar>
              <w:top w:w="80" w:type="dxa"/>
              <w:left w:w="80" w:type="dxa"/>
              <w:bottom w:w="80" w:type="dxa"/>
              <w:right w:w="80" w:type="dxa"/>
            </w:tcMar>
          </w:tcPr>
          <w:p w14:paraId="1FB081FD" w14:textId="77777777" w:rsidR="00082A62" w:rsidRPr="00DF6560" w:rsidRDefault="008D60CE">
            <w:pPr>
              <w:spacing w:after="0" w:line="240" w:lineRule="auto"/>
              <w:rPr>
                <w:rFonts w:cs="Times New Roman"/>
                <w:sz w:val="20"/>
                <w:szCs w:val="20"/>
              </w:rPr>
            </w:pPr>
            <w:r w:rsidRPr="00DF6560">
              <w:rPr>
                <w:rFonts w:cs="Times New Roman"/>
                <w:sz w:val="20"/>
                <w:szCs w:val="20"/>
              </w:rPr>
              <w:t>Allows the system to notify members about upcoming or missed deadlines so that work can be handled on time.</w:t>
            </w:r>
          </w:p>
        </w:tc>
      </w:tr>
      <w:tr w:rsidR="00082A62" w:rsidRPr="00DF6560" w14:paraId="74E288A7" w14:textId="77777777">
        <w:tc>
          <w:tcPr>
            <w:tcW w:w="900" w:type="dxa"/>
            <w:tcMar>
              <w:top w:w="80" w:type="dxa"/>
              <w:left w:w="80" w:type="dxa"/>
              <w:bottom w:w="80" w:type="dxa"/>
              <w:right w:w="80" w:type="dxa"/>
            </w:tcMar>
          </w:tcPr>
          <w:p w14:paraId="723F9B5F"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UC-23</w:t>
            </w:r>
          </w:p>
        </w:tc>
        <w:tc>
          <w:tcPr>
            <w:tcW w:w="1900" w:type="dxa"/>
            <w:tcMar>
              <w:top w:w="80" w:type="dxa"/>
              <w:left w:w="80" w:type="dxa"/>
              <w:bottom w:w="80" w:type="dxa"/>
              <w:right w:w="80" w:type="dxa"/>
            </w:tcMar>
          </w:tcPr>
          <w:p w14:paraId="0D388606" w14:textId="77777777" w:rsidR="00082A62" w:rsidRPr="00DF6560" w:rsidRDefault="008D60CE">
            <w:pPr>
              <w:spacing w:after="0" w:line="240" w:lineRule="auto"/>
              <w:rPr>
                <w:rFonts w:cs="Times New Roman"/>
                <w:sz w:val="20"/>
                <w:szCs w:val="20"/>
              </w:rPr>
            </w:pPr>
            <w:r w:rsidRPr="00DF6560">
              <w:rPr>
                <w:rFonts w:cs="Times New Roman"/>
                <w:sz w:val="20"/>
                <w:szCs w:val="20"/>
              </w:rPr>
              <w:t>Apply Overdue Penalty</w:t>
            </w:r>
          </w:p>
        </w:tc>
        <w:tc>
          <w:tcPr>
            <w:tcW w:w="2300" w:type="dxa"/>
            <w:tcMar>
              <w:top w:w="80" w:type="dxa"/>
              <w:left w:w="80" w:type="dxa"/>
              <w:bottom w:w="80" w:type="dxa"/>
              <w:right w:w="80" w:type="dxa"/>
            </w:tcMar>
          </w:tcPr>
          <w:p w14:paraId="4C7A470E" w14:textId="77777777" w:rsidR="00082A62" w:rsidRPr="00DF6560" w:rsidRDefault="008D60CE">
            <w:pPr>
              <w:spacing w:after="0" w:line="240" w:lineRule="auto"/>
              <w:rPr>
                <w:rFonts w:cs="Times New Roman"/>
                <w:sz w:val="20"/>
                <w:szCs w:val="20"/>
              </w:rPr>
            </w:pPr>
            <w:r w:rsidRPr="00DF6560">
              <w:rPr>
                <w:rFonts w:cs="Times New Roman"/>
                <w:sz w:val="20"/>
                <w:szCs w:val="20"/>
              </w:rPr>
              <w:t>System</w:t>
            </w:r>
          </w:p>
        </w:tc>
        <w:tc>
          <w:tcPr>
            <w:tcW w:w="5260" w:type="dxa"/>
            <w:tcMar>
              <w:top w:w="80" w:type="dxa"/>
              <w:left w:w="80" w:type="dxa"/>
              <w:bottom w:w="80" w:type="dxa"/>
              <w:right w:w="80" w:type="dxa"/>
            </w:tcMar>
          </w:tcPr>
          <w:p w14:paraId="0A04CABE" w14:textId="77777777" w:rsidR="00082A62" w:rsidRPr="00DF6560" w:rsidRDefault="008D60CE">
            <w:pPr>
              <w:spacing w:after="0" w:line="240" w:lineRule="auto"/>
              <w:rPr>
                <w:rFonts w:cs="Times New Roman"/>
                <w:sz w:val="20"/>
                <w:szCs w:val="20"/>
              </w:rPr>
            </w:pPr>
            <w:r w:rsidRPr="00DF6560">
              <w:rPr>
                <w:rFonts w:cs="Times New Roman"/>
                <w:sz w:val="20"/>
                <w:szCs w:val="20"/>
              </w:rPr>
              <w:t>Allows the system to apply overdue rules when tasks pass their deadline without valid completion or accepted evidence.</w:t>
            </w:r>
          </w:p>
        </w:tc>
      </w:tr>
      <w:tr w:rsidR="00082A62" w:rsidRPr="00DF6560" w14:paraId="3F977ECD" w14:textId="77777777">
        <w:tc>
          <w:tcPr>
            <w:tcW w:w="900" w:type="dxa"/>
            <w:tcMar>
              <w:top w:w="80" w:type="dxa"/>
              <w:left w:w="80" w:type="dxa"/>
              <w:bottom w:w="80" w:type="dxa"/>
              <w:right w:w="80" w:type="dxa"/>
            </w:tcMar>
          </w:tcPr>
          <w:p w14:paraId="31A16043"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UC-24</w:t>
            </w:r>
          </w:p>
        </w:tc>
        <w:tc>
          <w:tcPr>
            <w:tcW w:w="1900" w:type="dxa"/>
            <w:tcMar>
              <w:top w:w="80" w:type="dxa"/>
              <w:left w:w="80" w:type="dxa"/>
              <w:bottom w:w="80" w:type="dxa"/>
              <w:right w:w="80" w:type="dxa"/>
            </w:tcMar>
          </w:tcPr>
          <w:p w14:paraId="16F6ABE8" w14:textId="77777777" w:rsidR="00082A62" w:rsidRPr="00DF6560" w:rsidRDefault="008D60CE">
            <w:pPr>
              <w:spacing w:after="0" w:line="240" w:lineRule="auto"/>
              <w:rPr>
                <w:rFonts w:cs="Times New Roman"/>
                <w:sz w:val="20"/>
                <w:szCs w:val="20"/>
              </w:rPr>
            </w:pPr>
            <w:r w:rsidRPr="00DF6560">
              <w:rPr>
                <w:rFonts w:cs="Times New Roman"/>
                <w:sz w:val="20"/>
                <w:szCs w:val="20"/>
              </w:rPr>
              <w:t>Calculate Contribution by Task Weight</w:t>
            </w:r>
          </w:p>
        </w:tc>
        <w:tc>
          <w:tcPr>
            <w:tcW w:w="2300" w:type="dxa"/>
            <w:tcMar>
              <w:top w:w="80" w:type="dxa"/>
              <w:left w:w="80" w:type="dxa"/>
              <w:bottom w:w="80" w:type="dxa"/>
              <w:right w:w="80" w:type="dxa"/>
            </w:tcMar>
          </w:tcPr>
          <w:p w14:paraId="102D944A" w14:textId="77777777" w:rsidR="00082A62" w:rsidRPr="00DF6560" w:rsidRDefault="008D60CE">
            <w:pPr>
              <w:spacing w:after="0" w:line="240" w:lineRule="auto"/>
              <w:rPr>
                <w:rFonts w:cs="Times New Roman"/>
                <w:sz w:val="20"/>
                <w:szCs w:val="20"/>
              </w:rPr>
            </w:pPr>
            <w:r w:rsidRPr="00DF6560">
              <w:rPr>
                <w:rFonts w:cs="Times New Roman"/>
                <w:sz w:val="20"/>
                <w:szCs w:val="20"/>
              </w:rPr>
              <w:t>System / Project Leader</w:t>
            </w:r>
          </w:p>
        </w:tc>
        <w:tc>
          <w:tcPr>
            <w:tcW w:w="5260" w:type="dxa"/>
            <w:tcMar>
              <w:top w:w="80" w:type="dxa"/>
              <w:left w:w="80" w:type="dxa"/>
              <w:bottom w:w="80" w:type="dxa"/>
              <w:right w:w="80" w:type="dxa"/>
            </w:tcMar>
          </w:tcPr>
          <w:p w14:paraId="3F9E866B" w14:textId="77777777" w:rsidR="00082A62" w:rsidRPr="00DF6560" w:rsidRDefault="008D60CE">
            <w:pPr>
              <w:spacing w:after="0" w:line="240" w:lineRule="auto"/>
              <w:rPr>
                <w:rFonts w:cs="Times New Roman"/>
                <w:sz w:val="20"/>
                <w:szCs w:val="20"/>
              </w:rPr>
            </w:pPr>
            <w:r w:rsidRPr="00DF6560">
              <w:rPr>
                <w:rFonts w:cs="Times New Roman"/>
                <w:sz w:val="20"/>
                <w:szCs w:val="20"/>
              </w:rPr>
              <w:t>Allows the system to calculate member contribution using task weight, completion status, and related rules instead of only counting tasks.</w:t>
            </w:r>
          </w:p>
        </w:tc>
      </w:tr>
      <w:tr w:rsidR="00082A62" w:rsidRPr="00DF6560" w14:paraId="052E1EDD" w14:textId="77777777">
        <w:tc>
          <w:tcPr>
            <w:tcW w:w="900" w:type="dxa"/>
            <w:tcMar>
              <w:top w:w="80" w:type="dxa"/>
              <w:left w:w="80" w:type="dxa"/>
              <w:bottom w:w="80" w:type="dxa"/>
              <w:right w:w="80" w:type="dxa"/>
            </w:tcMar>
          </w:tcPr>
          <w:p w14:paraId="31E866B3"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lastRenderedPageBreak/>
              <w:t>UC-25</w:t>
            </w:r>
          </w:p>
        </w:tc>
        <w:tc>
          <w:tcPr>
            <w:tcW w:w="1900" w:type="dxa"/>
            <w:tcMar>
              <w:top w:w="80" w:type="dxa"/>
              <w:left w:w="80" w:type="dxa"/>
              <w:bottom w:w="80" w:type="dxa"/>
              <w:right w:w="80" w:type="dxa"/>
            </w:tcMar>
          </w:tcPr>
          <w:p w14:paraId="3BB8ADE8" w14:textId="77777777" w:rsidR="00082A62" w:rsidRPr="00DF6560" w:rsidRDefault="008D60CE">
            <w:pPr>
              <w:spacing w:after="0" w:line="240" w:lineRule="auto"/>
              <w:rPr>
                <w:rFonts w:cs="Times New Roman"/>
                <w:sz w:val="20"/>
                <w:szCs w:val="20"/>
              </w:rPr>
            </w:pPr>
            <w:r w:rsidRPr="00DF6560">
              <w:rPr>
                <w:rFonts w:cs="Times New Roman"/>
                <w:sz w:val="20"/>
                <w:szCs w:val="20"/>
              </w:rPr>
              <w:t>Create Test Case</w:t>
            </w:r>
          </w:p>
        </w:tc>
        <w:tc>
          <w:tcPr>
            <w:tcW w:w="2300" w:type="dxa"/>
            <w:tcMar>
              <w:top w:w="80" w:type="dxa"/>
              <w:left w:w="80" w:type="dxa"/>
              <w:bottom w:w="80" w:type="dxa"/>
              <w:right w:w="80" w:type="dxa"/>
            </w:tcMar>
          </w:tcPr>
          <w:p w14:paraId="36F45EB2"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Project Leader</w:t>
            </w:r>
          </w:p>
        </w:tc>
        <w:tc>
          <w:tcPr>
            <w:tcW w:w="5260" w:type="dxa"/>
            <w:tcMar>
              <w:top w:w="80" w:type="dxa"/>
              <w:left w:w="80" w:type="dxa"/>
              <w:bottom w:w="80" w:type="dxa"/>
              <w:right w:w="80" w:type="dxa"/>
            </w:tcMar>
          </w:tcPr>
          <w:p w14:paraId="57E19C18" w14:textId="77777777" w:rsidR="00082A62" w:rsidRPr="00DF6560" w:rsidRDefault="008D60CE">
            <w:pPr>
              <w:spacing w:after="0" w:line="240" w:lineRule="auto"/>
              <w:rPr>
                <w:rFonts w:cs="Times New Roman"/>
                <w:sz w:val="20"/>
                <w:szCs w:val="20"/>
              </w:rPr>
            </w:pPr>
            <w:r w:rsidRPr="00DF6560">
              <w:rPr>
                <w:rFonts w:cs="Times New Roman"/>
                <w:sz w:val="20"/>
                <w:szCs w:val="20"/>
              </w:rPr>
              <w:t>Allows authorized users to create test cases for verifying whether requirements and related tasks are satisfied.</w:t>
            </w:r>
          </w:p>
        </w:tc>
      </w:tr>
      <w:tr w:rsidR="00082A62" w:rsidRPr="00DF6560" w14:paraId="3D4A4F05" w14:textId="77777777">
        <w:tc>
          <w:tcPr>
            <w:tcW w:w="900" w:type="dxa"/>
            <w:tcMar>
              <w:top w:w="80" w:type="dxa"/>
              <w:left w:w="80" w:type="dxa"/>
              <w:bottom w:w="80" w:type="dxa"/>
              <w:right w:w="80" w:type="dxa"/>
            </w:tcMar>
          </w:tcPr>
          <w:p w14:paraId="5562A51A"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UC-26</w:t>
            </w:r>
          </w:p>
        </w:tc>
        <w:tc>
          <w:tcPr>
            <w:tcW w:w="1900" w:type="dxa"/>
            <w:tcMar>
              <w:top w:w="80" w:type="dxa"/>
              <w:left w:w="80" w:type="dxa"/>
              <w:bottom w:w="80" w:type="dxa"/>
              <w:right w:w="80" w:type="dxa"/>
            </w:tcMar>
          </w:tcPr>
          <w:p w14:paraId="4464C5B7" w14:textId="77777777" w:rsidR="00082A62" w:rsidRPr="00DF6560" w:rsidRDefault="008D60CE">
            <w:pPr>
              <w:spacing w:after="0" w:line="240" w:lineRule="auto"/>
              <w:rPr>
                <w:rFonts w:cs="Times New Roman"/>
                <w:sz w:val="20"/>
                <w:szCs w:val="20"/>
              </w:rPr>
            </w:pPr>
            <w:r w:rsidRPr="00DF6560">
              <w:rPr>
                <w:rFonts w:cs="Times New Roman"/>
                <w:sz w:val="20"/>
                <w:szCs w:val="20"/>
              </w:rPr>
              <w:t>View Test Case</w:t>
            </w:r>
          </w:p>
        </w:tc>
        <w:tc>
          <w:tcPr>
            <w:tcW w:w="2300" w:type="dxa"/>
            <w:tcMar>
              <w:top w:w="80" w:type="dxa"/>
              <w:left w:w="80" w:type="dxa"/>
              <w:bottom w:w="80" w:type="dxa"/>
              <w:right w:w="80" w:type="dxa"/>
            </w:tcMar>
          </w:tcPr>
          <w:p w14:paraId="6901CD34"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Project Leader / Mentor</w:t>
            </w:r>
          </w:p>
        </w:tc>
        <w:tc>
          <w:tcPr>
            <w:tcW w:w="5260" w:type="dxa"/>
            <w:tcMar>
              <w:top w:w="80" w:type="dxa"/>
              <w:left w:w="80" w:type="dxa"/>
              <w:bottom w:w="80" w:type="dxa"/>
              <w:right w:w="80" w:type="dxa"/>
            </w:tcMar>
          </w:tcPr>
          <w:p w14:paraId="052A27EC" w14:textId="77777777" w:rsidR="00082A62" w:rsidRPr="00DF6560" w:rsidRDefault="008D60CE">
            <w:pPr>
              <w:spacing w:after="0" w:line="240" w:lineRule="auto"/>
              <w:rPr>
                <w:rFonts w:cs="Times New Roman"/>
                <w:sz w:val="20"/>
                <w:szCs w:val="20"/>
              </w:rPr>
            </w:pPr>
            <w:r w:rsidRPr="00DF6560">
              <w:rPr>
                <w:rFonts w:cs="Times New Roman"/>
                <w:sz w:val="20"/>
                <w:szCs w:val="20"/>
              </w:rPr>
              <w:t>Allows project participants to view test case details, expected results, actual results, and related requirements.</w:t>
            </w:r>
          </w:p>
        </w:tc>
      </w:tr>
      <w:tr w:rsidR="00082A62" w:rsidRPr="00DF6560" w14:paraId="3E44F4AA" w14:textId="77777777">
        <w:tc>
          <w:tcPr>
            <w:tcW w:w="900" w:type="dxa"/>
            <w:tcMar>
              <w:top w:w="80" w:type="dxa"/>
              <w:left w:w="80" w:type="dxa"/>
              <w:bottom w:w="80" w:type="dxa"/>
              <w:right w:w="80" w:type="dxa"/>
            </w:tcMar>
          </w:tcPr>
          <w:p w14:paraId="66C634D4"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UC-27</w:t>
            </w:r>
          </w:p>
        </w:tc>
        <w:tc>
          <w:tcPr>
            <w:tcW w:w="1900" w:type="dxa"/>
            <w:tcMar>
              <w:top w:w="80" w:type="dxa"/>
              <w:left w:w="80" w:type="dxa"/>
              <w:bottom w:w="80" w:type="dxa"/>
              <w:right w:w="80" w:type="dxa"/>
            </w:tcMar>
          </w:tcPr>
          <w:p w14:paraId="5CE583D4" w14:textId="77777777" w:rsidR="00082A62" w:rsidRPr="00DF6560" w:rsidRDefault="008D60CE">
            <w:pPr>
              <w:spacing w:after="0" w:line="240" w:lineRule="auto"/>
              <w:rPr>
                <w:rFonts w:cs="Times New Roman"/>
                <w:sz w:val="20"/>
                <w:szCs w:val="20"/>
              </w:rPr>
            </w:pPr>
            <w:r w:rsidRPr="00DF6560">
              <w:rPr>
                <w:rFonts w:cs="Times New Roman"/>
                <w:sz w:val="20"/>
                <w:szCs w:val="20"/>
              </w:rPr>
              <w:t>Update Test Result</w:t>
            </w:r>
          </w:p>
        </w:tc>
        <w:tc>
          <w:tcPr>
            <w:tcW w:w="2300" w:type="dxa"/>
            <w:tcMar>
              <w:top w:w="80" w:type="dxa"/>
              <w:left w:w="80" w:type="dxa"/>
              <w:bottom w:w="80" w:type="dxa"/>
              <w:right w:w="80" w:type="dxa"/>
            </w:tcMar>
          </w:tcPr>
          <w:p w14:paraId="6BFF3B8C" w14:textId="77777777" w:rsidR="00082A62" w:rsidRPr="00DF6560" w:rsidRDefault="008D60CE">
            <w:pPr>
              <w:spacing w:after="0" w:line="240" w:lineRule="auto"/>
              <w:rPr>
                <w:rFonts w:cs="Times New Roman"/>
                <w:sz w:val="20"/>
                <w:szCs w:val="20"/>
              </w:rPr>
            </w:pPr>
            <w:r w:rsidRPr="00DF6560">
              <w:rPr>
                <w:rFonts w:cs="Times New Roman"/>
                <w:sz w:val="20"/>
                <w:szCs w:val="20"/>
              </w:rPr>
              <w:t>Team Member</w:t>
            </w:r>
          </w:p>
        </w:tc>
        <w:tc>
          <w:tcPr>
            <w:tcW w:w="5260" w:type="dxa"/>
            <w:tcMar>
              <w:top w:w="80" w:type="dxa"/>
              <w:left w:w="80" w:type="dxa"/>
              <w:bottom w:w="80" w:type="dxa"/>
              <w:right w:w="80" w:type="dxa"/>
            </w:tcMar>
          </w:tcPr>
          <w:p w14:paraId="399C5A67" w14:textId="77777777" w:rsidR="00082A62" w:rsidRPr="00DF6560" w:rsidRDefault="008D60CE">
            <w:pPr>
              <w:spacing w:after="0" w:line="240" w:lineRule="auto"/>
              <w:rPr>
                <w:rFonts w:cs="Times New Roman"/>
                <w:sz w:val="20"/>
                <w:szCs w:val="20"/>
              </w:rPr>
            </w:pPr>
            <w:r w:rsidRPr="00DF6560">
              <w:rPr>
                <w:rFonts w:cs="Times New Roman"/>
                <w:sz w:val="20"/>
                <w:szCs w:val="20"/>
              </w:rPr>
              <w:t>Allows a team member to record the result of a test execution and mark it as passed, failed, or needing review.</w:t>
            </w:r>
          </w:p>
        </w:tc>
      </w:tr>
      <w:tr w:rsidR="00082A62" w:rsidRPr="00DF6560" w14:paraId="3FBB532D" w14:textId="77777777">
        <w:tc>
          <w:tcPr>
            <w:tcW w:w="900" w:type="dxa"/>
            <w:tcMar>
              <w:top w:w="80" w:type="dxa"/>
              <w:left w:w="80" w:type="dxa"/>
              <w:bottom w:w="80" w:type="dxa"/>
              <w:right w:w="80" w:type="dxa"/>
            </w:tcMar>
          </w:tcPr>
          <w:p w14:paraId="766AF007"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UC-28</w:t>
            </w:r>
          </w:p>
        </w:tc>
        <w:tc>
          <w:tcPr>
            <w:tcW w:w="1900" w:type="dxa"/>
            <w:tcMar>
              <w:top w:w="80" w:type="dxa"/>
              <w:left w:w="80" w:type="dxa"/>
              <w:bottom w:w="80" w:type="dxa"/>
              <w:right w:w="80" w:type="dxa"/>
            </w:tcMar>
          </w:tcPr>
          <w:p w14:paraId="7F872750" w14:textId="77777777" w:rsidR="00082A62" w:rsidRPr="00DF6560" w:rsidRDefault="008D60CE">
            <w:pPr>
              <w:spacing w:after="0" w:line="240" w:lineRule="auto"/>
              <w:rPr>
                <w:rFonts w:cs="Times New Roman"/>
                <w:sz w:val="20"/>
                <w:szCs w:val="20"/>
              </w:rPr>
            </w:pPr>
            <w:r w:rsidRPr="00DF6560">
              <w:rPr>
                <w:rFonts w:cs="Times New Roman"/>
                <w:sz w:val="20"/>
                <w:szCs w:val="20"/>
              </w:rPr>
              <w:t>Create Issue or Bug</w:t>
            </w:r>
          </w:p>
        </w:tc>
        <w:tc>
          <w:tcPr>
            <w:tcW w:w="2300" w:type="dxa"/>
            <w:tcMar>
              <w:top w:w="80" w:type="dxa"/>
              <w:left w:w="80" w:type="dxa"/>
              <w:bottom w:w="80" w:type="dxa"/>
              <w:right w:w="80" w:type="dxa"/>
            </w:tcMar>
          </w:tcPr>
          <w:p w14:paraId="7EFC221E"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Mentor</w:t>
            </w:r>
          </w:p>
        </w:tc>
        <w:tc>
          <w:tcPr>
            <w:tcW w:w="5260" w:type="dxa"/>
            <w:tcMar>
              <w:top w:w="80" w:type="dxa"/>
              <w:left w:w="80" w:type="dxa"/>
              <w:bottom w:w="80" w:type="dxa"/>
              <w:right w:w="80" w:type="dxa"/>
            </w:tcMar>
          </w:tcPr>
          <w:p w14:paraId="29B5D50E" w14:textId="77777777" w:rsidR="00082A62" w:rsidRPr="00DF6560" w:rsidRDefault="008D60CE">
            <w:pPr>
              <w:spacing w:after="0" w:line="240" w:lineRule="auto"/>
              <w:rPr>
                <w:rFonts w:cs="Times New Roman"/>
                <w:sz w:val="20"/>
                <w:szCs w:val="20"/>
              </w:rPr>
            </w:pPr>
            <w:r w:rsidRPr="00DF6560">
              <w:rPr>
                <w:rFonts w:cs="Times New Roman"/>
                <w:sz w:val="20"/>
                <w:szCs w:val="20"/>
              </w:rPr>
              <w:t>Allows a user to report an issue or bug discovered during testing, review, or project work.</w:t>
            </w:r>
          </w:p>
        </w:tc>
      </w:tr>
      <w:tr w:rsidR="00082A62" w:rsidRPr="00DF6560" w14:paraId="53821659" w14:textId="77777777">
        <w:tc>
          <w:tcPr>
            <w:tcW w:w="900" w:type="dxa"/>
            <w:tcMar>
              <w:top w:w="80" w:type="dxa"/>
              <w:left w:w="80" w:type="dxa"/>
              <w:bottom w:w="80" w:type="dxa"/>
              <w:right w:w="80" w:type="dxa"/>
            </w:tcMar>
          </w:tcPr>
          <w:p w14:paraId="1072BE11"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UC-29</w:t>
            </w:r>
          </w:p>
        </w:tc>
        <w:tc>
          <w:tcPr>
            <w:tcW w:w="1900" w:type="dxa"/>
            <w:tcMar>
              <w:top w:w="80" w:type="dxa"/>
              <w:left w:w="80" w:type="dxa"/>
              <w:bottom w:w="80" w:type="dxa"/>
              <w:right w:w="80" w:type="dxa"/>
            </w:tcMar>
          </w:tcPr>
          <w:p w14:paraId="1CF2480D" w14:textId="77777777" w:rsidR="00082A62" w:rsidRPr="00DF6560" w:rsidRDefault="008D60CE">
            <w:pPr>
              <w:spacing w:after="0" w:line="240" w:lineRule="auto"/>
              <w:rPr>
                <w:rFonts w:cs="Times New Roman"/>
                <w:sz w:val="20"/>
                <w:szCs w:val="20"/>
              </w:rPr>
            </w:pPr>
            <w:r w:rsidRPr="00DF6560">
              <w:rPr>
                <w:rFonts w:cs="Times New Roman"/>
                <w:sz w:val="20"/>
                <w:szCs w:val="20"/>
              </w:rPr>
              <w:t>Convert Issue to Task</w:t>
            </w:r>
          </w:p>
        </w:tc>
        <w:tc>
          <w:tcPr>
            <w:tcW w:w="2300" w:type="dxa"/>
            <w:tcMar>
              <w:top w:w="80" w:type="dxa"/>
              <w:left w:w="80" w:type="dxa"/>
              <w:bottom w:w="80" w:type="dxa"/>
              <w:right w:w="80" w:type="dxa"/>
            </w:tcMar>
          </w:tcPr>
          <w:p w14:paraId="15C2E534"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70DFC47E"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convert a valid issue or bug into an actionable task for assignment and tracking.</w:t>
            </w:r>
          </w:p>
        </w:tc>
      </w:tr>
      <w:tr w:rsidR="00082A62" w:rsidRPr="00DF6560" w14:paraId="08D933FC" w14:textId="77777777">
        <w:tc>
          <w:tcPr>
            <w:tcW w:w="900" w:type="dxa"/>
            <w:tcMar>
              <w:top w:w="80" w:type="dxa"/>
              <w:left w:w="80" w:type="dxa"/>
              <w:bottom w:w="80" w:type="dxa"/>
              <w:right w:w="80" w:type="dxa"/>
            </w:tcMar>
          </w:tcPr>
          <w:p w14:paraId="40A048D9"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UC-30</w:t>
            </w:r>
          </w:p>
        </w:tc>
        <w:tc>
          <w:tcPr>
            <w:tcW w:w="1900" w:type="dxa"/>
            <w:tcMar>
              <w:top w:w="80" w:type="dxa"/>
              <w:left w:w="80" w:type="dxa"/>
              <w:bottom w:w="80" w:type="dxa"/>
              <w:right w:w="80" w:type="dxa"/>
            </w:tcMar>
          </w:tcPr>
          <w:p w14:paraId="6017719D" w14:textId="77777777" w:rsidR="00082A62" w:rsidRPr="00DF6560" w:rsidRDefault="008D60CE">
            <w:pPr>
              <w:spacing w:after="0" w:line="240" w:lineRule="auto"/>
              <w:rPr>
                <w:rFonts w:cs="Times New Roman"/>
                <w:sz w:val="20"/>
                <w:szCs w:val="20"/>
              </w:rPr>
            </w:pPr>
            <w:r w:rsidRPr="00DF6560">
              <w:rPr>
                <w:rFonts w:cs="Times New Roman"/>
                <w:sz w:val="20"/>
                <w:szCs w:val="20"/>
              </w:rPr>
              <w:t>Upload Evidence</w:t>
            </w:r>
          </w:p>
        </w:tc>
        <w:tc>
          <w:tcPr>
            <w:tcW w:w="2300" w:type="dxa"/>
            <w:tcMar>
              <w:top w:w="80" w:type="dxa"/>
              <w:left w:w="80" w:type="dxa"/>
              <w:bottom w:w="80" w:type="dxa"/>
              <w:right w:w="80" w:type="dxa"/>
            </w:tcMar>
          </w:tcPr>
          <w:p w14:paraId="7E6E8A7E" w14:textId="77777777" w:rsidR="00082A62" w:rsidRPr="00DF6560" w:rsidRDefault="008D60CE">
            <w:pPr>
              <w:spacing w:after="0" w:line="240" w:lineRule="auto"/>
              <w:rPr>
                <w:rFonts w:cs="Times New Roman"/>
                <w:sz w:val="20"/>
                <w:szCs w:val="20"/>
              </w:rPr>
            </w:pPr>
            <w:r w:rsidRPr="00DF6560">
              <w:rPr>
                <w:rFonts w:cs="Times New Roman"/>
                <w:sz w:val="20"/>
                <w:szCs w:val="20"/>
              </w:rPr>
              <w:t>Team Member</w:t>
            </w:r>
          </w:p>
        </w:tc>
        <w:tc>
          <w:tcPr>
            <w:tcW w:w="5260" w:type="dxa"/>
            <w:tcMar>
              <w:top w:w="80" w:type="dxa"/>
              <w:left w:w="80" w:type="dxa"/>
              <w:bottom w:w="80" w:type="dxa"/>
              <w:right w:w="80" w:type="dxa"/>
            </w:tcMar>
          </w:tcPr>
          <w:p w14:paraId="71C40AA4" w14:textId="77777777" w:rsidR="00082A62" w:rsidRPr="00DF6560" w:rsidRDefault="008D60CE">
            <w:pPr>
              <w:spacing w:after="0" w:line="240" w:lineRule="auto"/>
              <w:rPr>
                <w:rFonts w:cs="Times New Roman"/>
                <w:sz w:val="20"/>
                <w:szCs w:val="20"/>
              </w:rPr>
            </w:pPr>
            <w:r w:rsidRPr="00DF6560">
              <w:rPr>
                <w:rFonts w:cs="Times New Roman"/>
                <w:sz w:val="20"/>
                <w:szCs w:val="20"/>
              </w:rPr>
              <w:t xml:space="preserve">Allows a team member to upload work </w:t>
            </w:r>
            <w:proofErr w:type="gramStart"/>
            <w:r w:rsidRPr="00DF6560">
              <w:rPr>
                <w:rFonts w:cs="Times New Roman"/>
                <w:sz w:val="20"/>
                <w:szCs w:val="20"/>
              </w:rPr>
              <w:t>evidence</w:t>
            </w:r>
            <w:proofErr w:type="gramEnd"/>
            <w:r w:rsidRPr="00DF6560">
              <w:rPr>
                <w:rFonts w:cs="Times New Roman"/>
                <w:sz w:val="20"/>
                <w:szCs w:val="20"/>
              </w:rPr>
              <w:t xml:space="preserve"> such as screenshots, files, links, or notes to prove task completion.</w:t>
            </w:r>
          </w:p>
        </w:tc>
      </w:tr>
      <w:tr w:rsidR="00082A62" w:rsidRPr="00DF6560" w14:paraId="24EC30C7" w14:textId="77777777">
        <w:tc>
          <w:tcPr>
            <w:tcW w:w="900" w:type="dxa"/>
            <w:tcMar>
              <w:top w:w="80" w:type="dxa"/>
              <w:left w:w="80" w:type="dxa"/>
              <w:bottom w:w="80" w:type="dxa"/>
              <w:right w:w="80" w:type="dxa"/>
            </w:tcMar>
          </w:tcPr>
          <w:p w14:paraId="0FAC0E83"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UC-31</w:t>
            </w:r>
          </w:p>
        </w:tc>
        <w:tc>
          <w:tcPr>
            <w:tcW w:w="1900" w:type="dxa"/>
            <w:tcMar>
              <w:top w:w="80" w:type="dxa"/>
              <w:left w:w="80" w:type="dxa"/>
              <w:bottom w:w="80" w:type="dxa"/>
              <w:right w:w="80" w:type="dxa"/>
            </w:tcMar>
          </w:tcPr>
          <w:p w14:paraId="56B56166" w14:textId="77777777" w:rsidR="00082A62" w:rsidRPr="00DF6560" w:rsidRDefault="008D60CE">
            <w:pPr>
              <w:spacing w:after="0" w:line="240" w:lineRule="auto"/>
              <w:rPr>
                <w:rFonts w:cs="Times New Roman"/>
                <w:sz w:val="20"/>
                <w:szCs w:val="20"/>
              </w:rPr>
            </w:pPr>
            <w:r w:rsidRPr="00DF6560">
              <w:rPr>
                <w:rFonts w:cs="Times New Roman"/>
                <w:sz w:val="20"/>
                <w:szCs w:val="20"/>
              </w:rPr>
              <w:t>Link Evidence to Task or Requirement</w:t>
            </w:r>
          </w:p>
        </w:tc>
        <w:tc>
          <w:tcPr>
            <w:tcW w:w="2300" w:type="dxa"/>
            <w:tcMar>
              <w:top w:w="80" w:type="dxa"/>
              <w:left w:w="80" w:type="dxa"/>
              <w:bottom w:w="80" w:type="dxa"/>
              <w:right w:w="80" w:type="dxa"/>
            </w:tcMar>
          </w:tcPr>
          <w:p w14:paraId="07666D89"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Project Leader</w:t>
            </w:r>
          </w:p>
        </w:tc>
        <w:tc>
          <w:tcPr>
            <w:tcW w:w="5260" w:type="dxa"/>
            <w:tcMar>
              <w:top w:w="80" w:type="dxa"/>
              <w:left w:w="80" w:type="dxa"/>
              <w:bottom w:w="80" w:type="dxa"/>
              <w:right w:w="80" w:type="dxa"/>
            </w:tcMar>
          </w:tcPr>
          <w:p w14:paraId="7F84CE53" w14:textId="77777777" w:rsidR="00082A62" w:rsidRPr="00DF6560" w:rsidRDefault="008D60CE">
            <w:pPr>
              <w:spacing w:after="0" w:line="240" w:lineRule="auto"/>
              <w:rPr>
                <w:rFonts w:cs="Times New Roman"/>
                <w:sz w:val="20"/>
                <w:szCs w:val="20"/>
              </w:rPr>
            </w:pPr>
            <w:r w:rsidRPr="00DF6560">
              <w:rPr>
                <w:rFonts w:cs="Times New Roman"/>
                <w:sz w:val="20"/>
                <w:szCs w:val="20"/>
              </w:rPr>
              <w:t>Allows evidence to be connected with a task or requirement so completion can be traced and verified.</w:t>
            </w:r>
          </w:p>
        </w:tc>
      </w:tr>
      <w:tr w:rsidR="00082A62" w:rsidRPr="00DF6560" w14:paraId="10365D70" w14:textId="77777777">
        <w:tc>
          <w:tcPr>
            <w:tcW w:w="900" w:type="dxa"/>
            <w:tcMar>
              <w:top w:w="80" w:type="dxa"/>
              <w:left w:w="80" w:type="dxa"/>
              <w:bottom w:w="80" w:type="dxa"/>
              <w:right w:w="80" w:type="dxa"/>
            </w:tcMar>
          </w:tcPr>
          <w:p w14:paraId="1418080E"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UC-32</w:t>
            </w:r>
          </w:p>
        </w:tc>
        <w:tc>
          <w:tcPr>
            <w:tcW w:w="1900" w:type="dxa"/>
            <w:tcMar>
              <w:top w:w="80" w:type="dxa"/>
              <w:left w:w="80" w:type="dxa"/>
              <w:bottom w:w="80" w:type="dxa"/>
              <w:right w:w="80" w:type="dxa"/>
            </w:tcMar>
          </w:tcPr>
          <w:p w14:paraId="78F9B8AE" w14:textId="77777777" w:rsidR="00082A62" w:rsidRPr="00DF6560" w:rsidRDefault="008D60CE">
            <w:pPr>
              <w:spacing w:after="0" w:line="240" w:lineRule="auto"/>
              <w:rPr>
                <w:rFonts w:cs="Times New Roman"/>
                <w:sz w:val="20"/>
                <w:szCs w:val="20"/>
              </w:rPr>
            </w:pPr>
            <w:r w:rsidRPr="00DF6560">
              <w:rPr>
                <w:rFonts w:cs="Times New Roman"/>
                <w:sz w:val="20"/>
                <w:szCs w:val="20"/>
              </w:rPr>
              <w:t>Review Evidence</w:t>
            </w:r>
          </w:p>
        </w:tc>
        <w:tc>
          <w:tcPr>
            <w:tcW w:w="2300" w:type="dxa"/>
            <w:tcMar>
              <w:top w:w="80" w:type="dxa"/>
              <w:left w:w="80" w:type="dxa"/>
              <w:bottom w:w="80" w:type="dxa"/>
              <w:right w:w="80" w:type="dxa"/>
            </w:tcMar>
          </w:tcPr>
          <w:p w14:paraId="1F2EE2E0"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64C261FF"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inspect submitted evidence and decide whether it is sufficient for progress confirmation.</w:t>
            </w:r>
          </w:p>
        </w:tc>
      </w:tr>
      <w:tr w:rsidR="00082A62" w:rsidRPr="00DF6560" w14:paraId="2088F206" w14:textId="77777777">
        <w:tc>
          <w:tcPr>
            <w:tcW w:w="900" w:type="dxa"/>
            <w:tcMar>
              <w:top w:w="80" w:type="dxa"/>
              <w:left w:w="80" w:type="dxa"/>
              <w:bottom w:w="80" w:type="dxa"/>
              <w:right w:w="80" w:type="dxa"/>
            </w:tcMar>
          </w:tcPr>
          <w:p w14:paraId="10AB5773"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UC-33</w:t>
            </w:r>
          </w:p>
        </w:tc>
        <w:tc>
          <w:tcPr>
            <w:tcW w:w="1900" w:type="dxa"/>
            <w:tcMar>
              <w:top w:w="80" w:type="dxa"/>
              <w:left w:w="80" w:type="dxa"/>
              <w:bottom w:w="80" w:type="dxa"/>
              <w:right w:w="80" w:type="dxa"/>
            </w:tcMar>
          </w:tcPr>
          <w:p w14:paraId="18468E60" w14:textId="77777777" w:rsidR="00082A62" w:rsidRPr="00DF6560" w:rsidRDefault="008D60CE">
            <w:pPr>
              <w:spacing w:after="0" w:line="240" w:lineRule="auto"/>
              <w:rPr>
                <w:rFonts w:cs="Times New Roman"/>
                <w:sz w:val="20"/>
                <w:szCs w:val="20"/>
              </w:rPr>
            </w:pPr>
            <w:r w:rsidRPr="00DF6560">
              <w:rPr>
                <w:rFonts w:cs="Times New Roman"/>
                <w:sz w:val="20"/>
                <w:szCs w:val="20"/>
              </w:rPr>
              <w:t>Accept or Reject Evidence</w:t>
            </w:r>
          </w:p>
        </w:tc>
        <w:tc>
          <w:tcPr>
            <w:tcW w:w="2300" w:type="dxa"/>
            <w:tcMar>
              <w:top w:w="80" w:type="dxa"/>
              <w:left w:w="80" w:type="dxa"/>
              <w:bottom w:w="80" w:type="dxa"/>
              <w:right w:w="80" w:type="dxa"/>
            </w:tcMar>
          </w:tcPr>
          <w:p w14:paraId="65D0CA2C"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15E8D6E6"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approve valid evidence or reject insufficient evidence with feedback for correction.</w:t>
            </w:r>
          </w:p>
        </w:tc>
      </w:tr>
      <w:tr w:rsidR="00082A62" w:rsidRPr="00DF6560" w14:paraId="629CEE42" w14:textId="77777777">
        <w:tc>
          <w:tcPr>
            <w:tcW w:w="900" w:type="dxa"/>
            <w:tcMar>
              <w:top w:w="80" w:type="dxa"/>
              <w:left w:w="80" w:type="dxa"/>
              <w:bottom w:w="80" w:type="dxa"/>
              <w:right w:w="80" w:type="dxa"/>
            </w:tcMar>
          </w:tcPr>
          <w:p w14:paraId="40B99A0F"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UC-34</w:t>
            </w:r>
          </w:p>
        </w:tc>
        <w:tc>
          <w:tcPr>
            <w:tcW w:w="1900" w:type="dxa"/>
            <w:tcMar>
              <w:top w:w="80" w:type="dxa"/>
              <w:left w:w="80" w:type="dxa"/>
              <w:bottom w:w="80" w:type="dxa"/>
              <w:right w:w="80" w:type="dxa"/>
            </w:tcMar>
          </w:tcPr>
          <w:p w14:paraId="2B580F09" w14:textId="77777777" w:rsidR="00082A62" w:rsidRPr="00DF6560" w:rsidRDefault="008D60CE">
            <w:pPr>
              <w:spacing w:after="0" w:line="240" w:lineRule="auto"/>
              <w:rPr>
                <w:rFonts w:cs="Times New Roman"/>
                <w:sz w:val="20"/>
                <w:szCs w:val="20"/>
              </w:rPr>
            </w:pPr>
            <w:r w:rsidRPr="00DF6560">
              <w:rPr>
                <w:rFonts w:cs="Times New Roman"/>
                <w:sz w:val="20"/>
                <w:szCs w:val="20"/>
              </w:rPr>
              <w:t>View RTM</w:t>
            </w:r>
          </w:p>
        </w:tc>
        <w:tc>
          <w:tcPr>
            <w:tcW w:w="2300" w:type="dxa"/>
            <w:tcMar>
              <w:top w:w="80" w:type="dxa"/>
              <w:left w:w="80" w:type="dxa"/>
              <w:bottom w:w="80" w:type="dxa"/>
              <w:right w:w="80" w:type="dxa"/>
            </w:tcMar>
          </w:tcPr>
          <w:p w14:paraId="6C45A116"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 / Team Member / Mentor</w:t>
            </w:r>
          </w:p>
        </w:tc>
        <w:tc>
          <w:tcPr>
            <w:tcW w:w="5260" w:type="dxa"/>
            <w:tcMar>
              <w:top w:w="80" w:type="dxa"/>
              <w:left w:w="80" w:type="dxa"/>
              <w:bottom w:w="80" w:type="dxa"/>
              <w:right w:w="80" w:type="dxa"/>
            </w:tcMar>
          </w:tcPr>
          <w:p w14:paraId="4641BA82" w14:textId="77777777" w:rsidR="00082A62" w:rsidRPr="00DF6560" w:rsidRDefault="008D60CE">
            <w:pPr>
              <w:spacing w:after="0" w:line="240" w:lineRule="auto"/>
              <w:rPr>
                <w:rFonts w:cs="Times New Roman"/>
                <w:sz w:val="20"/>
                <w:szCs w:val="20"/>
              </w:rPr>
            </w:pPr>
            <w:r w:rsidRPr="00DF6560">
              <w:rPr>
                <w:rFonts w:cs="Times New Roman"/>
                <w:sz w:val="20"/>
                <w:szCs w:val="20"/>
              </w:rPr>
              <w:t>Allows users to view the Requirement Traceability Matrix showing relationships among requirements, use cases, tasks, tests, bugs, evidence, and status.</w:t>
            </w:r>
          </w:p>
        </w:tc>
      </w:tr>
      <w:tr w:rsidR="00082A62" w:rsidRPr="00DF6560" w14:paraId="673572C2" w14:textId="77777777">
        <w:tc>
          <w:tcPr>
            <w:tcW w:w="900" w:type="dxa"/>
            <w:tcMar>
              <w:top w:w="80" w:type="dxa"/>
              <w:left w:w="80" w:type="dxa"/>
              <w:bottom w:w="80" w:type="dxa"/>
              <w:right w:w="80" w:type="dxa"/>
            </w:tcMar>
          </w:tcPr>
          <w:p w14:paraId="396D3C6F"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UC-35</w:t>
            </w:r>
          </w:p>
        </w:tc>
        <w:tc>
          <w:tcPr>
            <w:tcW w:w="1900" w:type="dxa"/>
            <w:tcMar>
              <w:top w:w="80" w:type="dxa"/>
              <w:left w:w="80" w:type="dxa"/>
              <w:bottom w:w="80" w:type="dxa"/>
              <w:right w:w="80" w:type="dxa"/>
            </w:tcMar>
          </w:tcPr>
          <w:p w14:paraId="2EB43BBA" w14:textId="77777777" w:rsidR="00082A62" w:rsidRPr="00DF6560" w:rsidRDefault="008D60CE">
            <w:pPr>
              <w:spacing w:after="0" w:line="240" w:lineRule="auto"/>
              <w:rPr>
                <w:rFonts w:cs="Times New Roman"/>
                <w:sz w:val="20"/>
                <w:szCs w:val="20"/>
              </w:rPr>
            </w:pPr>
            <w:r w:rsidRPr="00DF6560">
              <w:rPr>
                <w:rFonts w:cs="Times New Roman"/>
                <w:sz w:val="20"/>
                <w:szCs w:val="20"/>
              </w:rPr>
              <w:t>View RTM Risk Status</w:t>
            </w:r>
          </w:p>
        </w:tc>
        <w:tc>
          <w:tcPr>
            <w:tcW w:w="2300" w:type="dxa"/>
            <w:tcMar>
              <w:top w:w="80" w:type="dxa"/>
              <w:left w:w="80" w:type="dxa"/>
              <w:bottom w:w="80" w:type="dxa"/>
              <w:right w:w="80" w:type="dxa"/>
            </w:tcMar>
          </w:tcPr>
          <w:p w14:paraId="53641A66"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 / Mentor</w:t>
            </w:r>
          </w:p>
        </w:tc>
        <w:tc>
          <w:tcPr>
            <w:tcW w:w="5260" w:type="dxa"/>
            <w:tcMar>
              <w:top w:w="80" w:type="dxa"/>
              <w:left w:w="80" w:type="dxa"/>
              <w:bottom w:w="80" w:type="dxa"/>
              <w:right w:w="80" w:type="dxa"/>
            </w:tcMar>
          </w:tcPr>
          <w:p w14:paraId="42558E00" w14:textId="77777777" w:rsidR="00082A62" w:rsidRPr="00DF6560" w:rsidRDefault="008D60CE">
            <w:pPr>
              <w:spacing w:after="0" w:line="240" w:lineRule="auto"/>
              <w:rPr>
                <w:rFonts w:cs="Times New Roman"/>
                <w:sz w:val="20"/>
                <w:szCs w:val="20"/>
              </w:rPr>
            </w:pPr>
            <w:r w:rsidRPr="00DF6560">
              <w:rPr>
                <w:rFonts w:cs="Times New Roman"/>
                <w:sz w:val="20"/>
                <w:szCs w:val="20"/>
              </w:rPr>
              <w:t>Allows leaders and mentors to identify traceability risks such as missing tasks, missing test cases, unresolved issues, or missing evidence.</w:t>
            </w:r>
          </w:p>
        </w:tc>
      </w:tr>
      <w:tr w:rsidR="00082A62" w:rsidRPr="00DF6560" w14:paraId="4AAC9466" w14:textId="77777777">
        <w:tc>
          <w:tcPr>
            <w:tcW w:w="900" w:type="dxa"/>
            <w:tcMar>
              <w:top w:w="80" w:type="dxa"/>
              <w:left w:w="80" w:type="dxa"/>
              <w:bottom w:w="80" w:type="dxa"/>
              <w:right w:w="80" w:type="dxa"/>
            </w:tcMar>
          </w:tcPr>
          <w:p w14:paraId="088077BD"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UC-36</w:t>
            </w:r>
          </w:p>
        </w:tc>
        <w:tc>
          <w:tcPr>
            <w:tcW w:w="1900" w:type="dxa"/>
            <w:tcMar>
              <w:top w:w="80" w:type="dxa"/>
              <w:left w:w="80" w:type="dxa"/>
              <w:bottom w:w="80" w:type="dxa"/>
              <w:right w:w="80" w:type="dxa"/>
            </w:tcMar>
          </w:tcPr>
          <w:p w14:paraId="437E396B" w14:textId="77777777" w:rsidR="00082A62" w:rsidRPr="00DF6560" w:rsidRDefault="008D60CE">
            <w:pPr>
              <w:spacing w:after="0" w:line="240" w:lineRule="auto"/>
              <w:rPr>
                <w:rFonts w:cs="Times New Roman"/>
                <w:sz w:val="20"/>
                <w:szCs w:val="20"/>
              </w:rPr>
            </w:pPr>
            <w:r w:rsidRPr="00DF6560">
              <w:rPr>
                <w:rFonts w:cs="Times New Roman"/>
                <w:sz w:val="20"/>
                <w:szCs w:val="20"/>
              </w:rPr>
              <w:t>Save RTM Snapshot</w:t>
            </w:r>
          </w:p>
        </w:tc>
        <w:tc>
          <w:tcPr>
            <w:tcW w:w="2300" w:type="dxa"/>
            <w:tcMar>
              <w:top w:w="80" w:type="dxa"/>
              <w:left w:w="80" w:type="dxa"/>
              <w:bottom w:w="80" w:type="dxa"/>
              <w:right w:w="80" w:type="dxa"/>
            </w:tcMar>
          </w:tcPr>
          <w:p w14:paraId="5C6D9AB5"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73D4ED9D"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save the current RTM state for comparison, reporting, or progress review at a later time.</w:t>
            </w:r>
          </w:p>
        </w:tc>
      </w:tr>
      <w:tr w:rsidR="00082A62" w:rsidRPr="00DF6560" w14:paraId="02D2A5C8" w14:textId="77777777">
        <w:tc>
          <w:tcPr>
            <w:tcW w:w="900" w:type="dxa"/>
            <w:tcMar>
              <w:top w:w="80" w:type="dxa"/>
              <w:left w:w="80" w:type="dxa"/>
              <w:bottom w:w="80" w:type="dxa"/>
              <w:right w:w="80" w:type="dxa"/>
            </w:tcMar>
          </w:tcPr>
          <w:p w14:paraId="59C5EA57"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UC-37</w:t>
            </w:r>
          </w:p>
        </w:tc>
        <w:tc>
          <w:tcPr>
            <w:tcW w:w="1900" w:type="dxa"/>
            <w:tcMar>
              <w:top w:w="80" w:type="dxa"/>
              <w:left w:w="80" w:type="dxa"/>
              <w:bottom w:w="80" w:type="dxa"/>
              <w:right w:w="80" w:type="dxa"/>
            </w:tcMar>
          </w:tcPr>
          <w:p w14:paraId="18BBEAEB" w14:textId="77777777" w:rsidR="00082A62" w:rsidRPr="00DF6560" w:rsidRDefault="008D60CE">
            <w:pPr>
              <w:spacing w:after="0" w:line="240" w:lineRule="auto"/>
              <w:rPr>
                <w:rFonts w:cs="Times New Roman"/>
                <w:sz w:val="20"/>
                <w:szCs w:val="20"/>
              </w:rPr>
            </w:pPr>
            <w:r w:rsidRPr="00DF6560">
              <w:rPr>
                <w:rFonts w:cs="Times New Roman"/>
                <w:sz w:val="20"/>
                <w:szCs w:val="20"/>
              </w:rPr>
              <w:t>AI Suggest Task or Test Case</w:t>
            </w:r>
          </w:p>
        </w:tc>
        <w:tc>
          <w:tcPr>
            <w:tcW w:w="2300" w:type="dxa"/>
            <w:tcMar>
              <w:top w:w="80" w:type="dxa"/>
              <w:left w:w="80" w:type="dxa"/>
              <w:bottom w:w="80" w:type="dxa"/>
              <w:right w:w="80" w:type="dxa"/>
            </w:tcMar>
          </w:tcPr>
          <w:p w14:paraId="7C2FEEA4" w14:textId="77777777" w:rsidR="00082A62" w:rsidRPr="00DF6560" w:rsidRDefault="008D60CE">
            <w:pPr>
              <w:spacing w:after="0" w:line="240" w:lineRule="auto"/>
              <w:rPr>
                <w:rFonts w:cs="Times New Roman"/>
                <w:sz w:val="20"/>
                <w:szCs w:val="20"/>
              </w:rPr>
            </w:pPr>
            <w:r w:rsidRPr="00DF6560">
              <w:rPr>
                <w:rFonts w:cs="Times New Roman"/>
                <w:sz w:val="20"/>
                <w:szCs w:val="20"/>
              </w:rPr>
              <w:t>AI Engine / Project Leader</w:t>
            </w:r>
          </w:p>
        </w:tc>
        <w:tc>
          <w:tcPr>
            <w:tcW w:w="5260" w:type="dxa"/>
            <w:tcMar>
              <w:top w:w="80" w:type="dxa"/>
              <w:left w:w="80" w:type="dxa"/>
              <w:bottom w:w="80" w:type="dxa"/>
              <w:right w:w="80" w:type="dxa"/>
            </w:tcMar>
          </w:tcPr>
          <w:p w14:paraId="55E30F66" w14:textId="77777777" w:rsidR="00082A62" w:rsidRPr="00DF6560" w:rsidRDefault="008D60CE">
            <w:pPr>
              <w:spacing w:after="0" w:line="240" w:lineRule="auto"/>
              <w:rPr>
                <w:rFonts w:cs="Times New Roman"/>
                <w:sz w:val="20"/>
                <w:szCs w:val="20"/>
              </w:rPr>
            </w:pPr>
            <w:r w:rsidRPr="00DF6560">
              <w:rPr>
                <w:rFonts w:cs="Times New Roman"/>
                <w:sz w:val="20"/>
                <w:szCs w:val="20"/>
              </w:rPr>
              <w:t>Allows the AI engine to generate draft task or test case suggestions from requirements or use cases for human review.</w:t>
            </w:r>
          </w:p>
        </w:tc>
      </w:tr>
      <w:tr w:rsidR="00082A62" w:rsidRPr="00DF6560" w14:paraId="5A2B4AC2" w14:textId="77777777">
        <w:tc>
          <w:tcPr>
            <w:tcW w:w="900" w:type="dxa"/>
            <w:tcMar>
              <w:top w:w="80" w:type="dxa"/>
              <w:left w:w="80" w:type="dxa"/>
              <w:bottom w:w="80" w:type="dxa"/>
              <w:right w:w="80" w:type="dxa"/>
            </w:tcMar>
          </w:tcPr>
          <w:p w14:paraId="662EA872"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UC-38</w:t>
            </w:r>
          </w:p>
        </w:tc>
        <w:tc>
          <w:tcPr>
            <w:tcW w:w="1900" w:type="dxa"/>
            <w:tcMar>
              <w:top w:w="80" w:type="dxa"/>
              <w:left w:w="80" w:type="dxa"/>
              <w:bottom w:w="80" w:type="dxa"/>
              <w:right w:w="80" w:type="dxa"/>
            </w:tcMar>
          </w:tcPr>
          <w:p w14:paraId="2700FF80" w14:textId="77777777" w:rsidR="00082A62" w:rsidRPr="00DF6560" w:rsidRDefault="008D60CE">
            <w:pPr>
              <w:spacing w:after="0" w:line="240" w:lineRule="auto"/>
              <w:rPr>
                <w:rFonts w:cs="Times New Roman"/>
                <w:sz w:val="20"/>
                <w:szCs w:val="20"/>
              </w:rPr>
            </w:pPr>
            <w:r w:rsidRPr="00DF6560">
              <w:rPr>
                <w:rFonts w:cs="Times New Roman"/>
                <w:sz w:val="20"/>
                <w:szCs w:val="20"/>
              </w:rPr>
              <w:t>Detect Missing Artifact</w:t>
            </w:r>
          </w:p>
        </w:tc>
        <w:tc>
          <w:tcPr>
            <w:tcW w:w="2300" w:type="dxa"/>
            <w:tcMar>
              <w:top w:w="80" w:type="dxa"/>
              <w:left w:w="80" w:type="dxa"/>
              <w:bottom w:w="80" w:type="dxa"/>
              <w:right w:w="80" w:type="dxa"/>
            </w:tcMar>
          </w:tcPr>
          <w:p w14:paraId="6C56930F" w14:textId="77777777" w:rsidR="00082A62" w:rsidRPr="00DF6560" w:rsidRDefault="008D60CE">
            <w:pPr>
              <w:spacing w:after="0" w:line="240" w:lineRule="auto"/>
              <w:rPr>
                <w:rFonts w:cs="Times New Roman"/>
                <w:sz w:val="20"/>
                <w:szCs w:val="20"/>
              </w:rPr>
            </w:pPr>
            <w:r w:rsidRPr="00DF6560">
              <w:rPr>
                <w:rFonts w:cs="Times New Roman"/>
                <w:sz w:val="20"/>
                <w:szCs w:val="20"/>
              </w:rPr>
              <w:t>AI Engine / System</w:t>
            </w:r>
          </w:p>
        </w:tc>
        <w:tc>
          <w:tcPr>
            <w:tcW w:w="5260" w:type="dxa"/>
            <w:tcMar>
              <w:top w:w="80" w:type="dxa"/>
              <w:left w:w="80" w:type="dxa"/>
              <w:bottom w:w="80" w:type="dxa"/>
              <w:right w:w="80" w:type="dxa"/>
            </w:tcMar>
          </w:tcPr>
          <w:p w14:paraId="5054A42E" w14:textId="77777777" w:rsidR="00082A62" w:rsidRPr="00DF6560" w:rsidRDefault="008D60CE">
            <w:pPr>
              <w:spacing w:after="0" w:line="240" w:lineRule="auto"/>
              <w:rPr>
                <w:rFonts w:cs="Times New Roman"/>
                <w:sz w:val="20"/>
                <w:szCs w:val="20"/>
              </w:rPr>
            </w:pPr>
            <w:r w:rsidRPr="00DF6560">
              <w:rPr>
                <w:rFonts w:cs="Times New Roman"/>
                <w:sz w:val="20"/>
                <w:szCs w:val="20"/>
              </w:rPr>
              <w:t>Allows the AI engine or system to detect missing artifacts in the traceability chain and warn users about incomplete work.</w:t>
            </w:r>
          </w:p>
        </w:tc>
      </w:tr>
      <w:tr w:rsidR="00082A62" w:rsidRPr="00DF6560" w14:paraId="2761BF46" w14:textId="77777777">
        <w:tc>
          <w:tcPr>
            <w:tcW w:w="900" w:type="dxa"/>
            <w:tcMar>
              <w:top w:w="80" w:type="dxa"/>
              <w:left w:w="80" w:type="dxa"/>
              <w:bottom w:w="80" w:type="dxa"/>
              <w:right w:w="80" w:type="dxa"/>
            </w:tcMar>
          </w:tcPr>
          <w:p w14:paraId="49DFCA58"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UC-39</w:t>
            </w:r>
          </w:p>
        </w:tc>
        <w:tc>
          <w:tcPr>
            <w:tcW w:w="1900" w:type="dxa"/>
            <w:tcMar>
              <w:top w:w="80" w:type="dxa"/>
              <w:left w:w="80" w:type="dxa"/>
              <w:bottom w:w="80" w:type="dxa"/>
              <w:right w:w="80" w:type="dxa"/>
            </w:tcMar>
          </w:tcPr>
          <w:p w14:paraId="296271F4" w14:textId="77777777" w:rsidR="00082A62" w:rsidRPr="00DF6560" w:rsidRDefault="008D60CE">
            <w:pPr>
              <w:spacing w:after="0" w:line="240" w:lineRule="auto"/>
              <w:rPr>
                <w:rFonts w:cs="Times New Roman"/>
                <w:sz w:val="20"/>
                <w:szCs w:val="20"/>
              </w:rPr>
            </w:pPr>
            <w:r w:rsidRPr="00DF6560">
              <w:rPr>
                <w:rFonts w:cs="Times New Roman"/>
                <w:sz w:val="20"/>
                <w:szCs w:val="20"/>
              </w:rPr>
              <w:t>Generate Weekly Report</w:t>
            </w:r>
          </w:p>
        </w:tc>
        <w:tc>
          <w:tcPr>
            <w:tcW w:w="2300" w:type="dxa"/>
            <w:tcMar>
              <w:top w:w="80" w:type="dxa"/>
              <w:left w:w="80" w:type="dxa"/>
              <w:bottom w:w="80" w:type="dxa"/>
              <w:right w:w="80" w:type="dxa"/>
            </w:tcMar>
          </w:tcPr>
          <w:p w14:paraId="40BA6B44" w14:textId="77777777" w:rsidR="00082A62" w:rsidRPr="00DF6560" w:rsidRDefault="008D60CE">
            <w:pPr>
              <w:spacing w:after="0" w:line="240" w:lineRule="auto"/>
              <w:rPr>
                <w:rFonts w:cs="Times New Roman"/>
                <w:sz w:val="20"/>
                <w:szCs w:val="20"/>
              </w:rPr>
            </w:pPr>
            <w:r w:rsidRPr="00DF6560">
              <w:rPr>
                <w:rFonts w:cs="Times New Roman"/>
                <w:sz w:val="20"/>
                <w:szCs w:val="20"/>
              </w:rPr>
              <w:t>AI Engine / Project Leader</w:t>
            </w:r>
          </w:p>
        </w:tc>
        <w:tc>
          <w:tcPr>
            <w:tcW w:w="5260" w:type="dxa"/>
            <w:tcMar>
              <w:top w:w="80" w:type="dxa"/>
              <w:left w:w="80" w:type="dxa"/>
              <w:bottom w:w="80" w:type="dxa"/>
              <w:right w:w="80" w:type="dxa"/>
            </w:tcMar>
          </w:tcPr>
          <w:p w14:paraId="4AB1F06F" w14:textId="77777777" w:rsidR="00082A62" w:rsidRPr="00DF6560" w:rsidRDefault="008D60CE">
            <w:pPr>
              <w:spacing w:after="0" w:line="240" w:lineRule="auto"/>
              <w:rPr>
                <w:rFonts w:cs="Times New Roman"/>
                <w:sz w:val="20"/>
                <w:szCs w:val="20"/>
              </w:rPr>
            </w:pPr>
            <w:r w:rsidRPr="00DF6560">
              <w:rPr>
                <w:rFonts w:cs="Times New Roman"/>
                <w:sz w:val="20"/>
                <w:szCs w:val="20"/>
              </w:rPr>
              <w:t>Allows the system to generate a weekly progress report summarizing project status, risks, completed work, and pending items.</w:t>
            </w:r>
          </w:p>
        </w:tc>
      </w:tr>
      <w:tr w:rsidR="00082A62" w:rsidRPr="00DF6560" w14:paraId="59A2B4E6" w14:textId="77777777">
        <w:tc>
          <w:tcPr>
            <w:tcW w:w="900" w:type="dxa"/>
            <w:tcMar>
              <w:top w:w="80" w:type="dxa"/>
              <w:left w:w="80" w:type="dxa"/>
              <w:bottom w:w="80" w:type="dxa"/>
              <w:right w:w="80" w:type="dxa"/>
            </w:tcMar>
          </w:tcPr>
          <w:p w14:paraId="6BF397F3"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UC-40</w:t>
            </w:r>
          </w:p>
        </w:tc>
        <w:tc>
          <w:tcPr>
            <w:tcW w:w="1900" w:type="dxa"/>
            <w:tcMar>
              <w:top w:w="80" w:type="dxa"/>
              <w:left w:w="80" w:type="dxa"/>
              <w:bottom w:w="80" w:type="dxa"/>
              <w:right w:w="80" w:type="dxa"/>
            </w:tcMar>
          </w:tcPr>
          <w:p w14:paraId="7B1935F7" w14:textId="77777777" w:rsidR="00082A62" w:rsidRPr="00DF6560" w:rsidRDefault="008D60CE">
            <w:pPr>
              <w:spacing w:after="0" w:line="240" w:lineRule="auto"/>
              <w:rPr>
                <w:rFonts w:cs="Times New Roman"/>
                <w:sz w:val="20"/>
                <w:szCs w:val="20"/>
              </w:rPr>
            </w:pPr>
            <w:r w:rsidRPr="00DF6560">
              <w:rPr>
                <w:rFonts w:cs="Times New Roman"/>
                <w:sz w:val="20"/>
                <w:szCs w:val="20"/>
              </w:rPr>
              <w:t>Record AI Audit Log</w:t>
            </w:r>
          </w:p>
        </w:tc>
        <w:tc>
          <w:tcPr>
            <w:tcW w:w="2300" w:type="dxa"/>
            <w:tcMar>
              <w:top w:w="80" w:type="dxa"/>
              <w:left w:w="80" w:type="dxa"/>
              <w:bottom w:w="80" w:type="dxa"/>
              <w:right w:w="80" w:type="dxa"/>
            </w:tcMar>
          </w:tcPr>
          <w:p w14:paraId="11384C21"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System</w:t>
            </w:r>
          </w:p>
        </w:tc>
        <w:tc>
          <w:tcPr>
            <w:tcW w:w="5260" w:type="dxa"/>
            <w:tcMar>
              <w:top w:w="80" w:type="dxa"/>
              <w:left w:w="80" w:type="dxa"/>
              <w:bottom w:w="80" w:type="dxa"/>
              <w:right w:w="80" w:type="dxa"/>
            </w:tcMar>
          </w:tcPr>
          <w:p w14:paraId="37CD4A28" w14:textId="77777777" w:rsidR="00082A62" w:rsidRPr="00DF6560" w:rsidRDefault="008D60CE">
            <w:pPr>
              <w:spacing w:after="0" w:line="240" w:lineRule="auto"/>
              <w:rPr>
                <w:rFonts w:cs="Times New Roman"/>
                <w:sz w:val="20"/>
                <w:szCs w:val="20"/>
              </w:rPr>
            </w:pPr>
            <w:r w:rsidRPr="00DF6560">
              <w:rPr>
                <w:rFonts w:cs="Times New Roman"/>
                <w:sz w:val="20"/>
                <w:szCs w:val="20"/>
              </w:rPr>
              <w:t>Allows the system to record AI-assisted actions, prompts, suggestions, or failures for transparency and later review.</w:t>
            </w:r>
          </w:p>
        </w:tc>
      </w:tr>
      <w:tr w:rsidR="00082A62" w:rsidRPr="00DF6560" w14:paraId="00492ECA" w14:textId="77777777">
        <w:tc>
          <w:tcPr>
            <w:tcW w:w="900" w:type="dxa"/>
            <w:tcMar>
              <w:top w:w="80" w:type="dxa"/>
              <w:left w:w="80" w:type="dxa"/>
              <w:bottom w:w="80" w:type="dxa"/>
              <w:right w:w="80" w:type="dxa"/>
            </w:tcMar>
          </w:tcPr>
          <w:p w14:paraId="5202C9A0"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UC-41</w:t>
            </w:r>
          </w:p>
        </w:tc>
        <w:tc>
          <w:tcPr>
            <w:tcW w:w="1900" w:type="dxa"/>
            <w:tcMar>
              <w:top w:w="80" w:type="dxa"/>
              <w:left w:w="80" w:type="dxa"/>
              <w:bottom w:w="80" w:type="dxa"/>
              <w:right w:w="80" w:type="dxa"/>
            </w:tcMar>
          </w:tcPr>
          <w:p w14:paraId="4FFDD272" w14:textId="77777777" w:rsidR="00082A62" w:rsidRPr="00DF6560" w:rsidRDefault="008D60CE">
            <w:pPr>
              <w:spacing w:after="0" w:line="240" w:lineRule="auto"/>
              <w:rPr>
                <w:rFonts w:cs="Times New Roman"/>
                <w:sz w:val="20"/>
                <w:szCs w:val="20"/>
              </w:rPr>
            </w:pPr>
            <w:r w:rsidRPr="00DF6560">
              <w:rPr>
                <w:rFonts w:cs="Times New Roman"/>
                <w:sz w:val="20"/>
                <w:szCs w:val="20"/>
              </w:rPr>
              <w:t>Mentor View Project Progress</w:t>
            </w:r>
          </w:p>
        </w:tc>
        <w:tc>
          <w:tcPr>
            <w:tcW w:w="2300" w:type="dxa"/>
            <w:tcMar>
              <w:top w:w="80" w:type="dxa"/>
              <w:left w:w="80" w:type="dxa"/>
              <w:bottom w:w="80" w:type="dxa"/>
              <w:right w:w="80" w:type="dxa"/>
            </w:tcMar>
          </w:tcPr>
          <w:p w14:paraId="577F38A7" w14:textId="77777777" w:rsidR="00082A62" w:rsidRPr="00DF6560" w:rsidRDefault="008D60CE">
            <w:pPr>
              <w:spacing w:after="0" w:line="240" w:lineRule="auto"/>
              <w:rPr>
                <w:rFonts w:cs="Times New Roman"/>
                <w:sz w:val="20"/>
                <w:szCs w:val="20"/>
              </w:rPr>
            </w:pPr>
            <w:r w:rsidRPr="00DF6560">
              <w:rPr>
                <w:rFonts w:cs="Times New Roman"/>
                <w:sz w:val="20"/>
                <w:szCs w:val="20"/>
              </w:rPr>
              <w:t>Mentor</w:t>
            </w:r>
          </w:p>
        </w:tc>
        <w:tc>
          <w:tcPr>
            <w:tcW w:w="5260" w:type="dxa"/>
            <w:tcMar>
              <w:top w:w="80" w:type="dxa"/>
              <w:left w:w="80" w:type="dxa"/>
              <w:bottom w:w="80" w:type="dxa"/>
              <w:right w:w="80" w:type="dxa"/>
            </w:tcMar>
          </w:tcPr>
          <w:p w14:paraId="46AD4552" w14:textId="77777777" w:rsidR="00082A62" w:rsidRPr="00DF6560" w:rsidRDefault="008D60CE">
            <w:pPr>
              <w:spacing w:after="0" w:line="240" w:lineRule="auto"/>
              <w:rPr>
                <w:rFonts w:cs="Times New Roman"/>
                <w:sz w:val="20"/>
                <w:szCs w:val="20"/>
              </w:rPr>
            </w:pPr>
            <w:r w:rsidRPr="00DF6560">
              <w:rPr>
                <w:rFonts w:cs="Times New Roman"/>
                <w:sz w:val="20"/>
                <w:szCs w:val="20"/>
              </w:rPr>
              <w:t>Allows a mentor to monitor project progress in read-only mode through dashboards, RTM views, and contribution information.</w:t>
            </w:r>
          </w:p>
        </w:tc>
      </w:tr>
      <w:tr w:rsidR="00082A62" w:rsidRPr="00DF6560" w14:paraId="144EEFCE" w14:textId="77777777">
        <w:tc>
          <w:tcPr>
            <w:tcW w:w="900" w:type="dxa"/>
            <w:tcMar>
              <w:top w:w="80" w:type="dxa"/>
              <w:left w:w="80" w:type="dxa"/>
              <w:bottom w:w="80" w:type="dxa"/>
              <w:right w:w="80" w:type="dxa"/>
            </w:tcMar>
          </w:tcPr>
          <w:p w14:paraId="1294A040"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UC-42</w:t>
            </w:r>
          </w:p>
        </w:tc>
        <w:tc>
          <w:tcPr>
            <w:tcW w:w="1900" w:type="dxa"/>
            <w:tcMar>
              <w:top w:w="80" w:type="dxa"/>
              <w:left w:w="80" w:type="dxa"/>
              <w:bottom w:w="80" w:type="dxa"/>
              <w:right w:w="80" w:type="dxa"/>
            </w:tcMar>
          </w:tcPr>
          <w:p w14:paraId="6AD478D0" w14:textId="77777777" w:rsidR="00082A62" w:rsidRPr="00DF6560" w:rsidRDefault="008D60CE">
            <w:pPr>
              <w:spacing w:after="0" w:line="240" w:lineRule="auto"/>
              <w:rPr>
                <w:rFonts w:cs="Times New Roman"/>
                <w:sz w:val="20"/>
                <w:szCs w:val="20"/>
              </w:rPr>
            </w:pPr>
            <w:r w:rsidRPr="00DF6560">
              <w:rPr>
                <w:rFonts w:cs="Times New Roman"/>
                <w:sz w:val="20"/>
                <w:szCs w:val="20"/>
              </w:rPr>
              <w:t>Mentor Comment</w:t>
            </w:r>
          </w:p>
        </w:tc>
        <w:tc>
          <w:tcPr>
            <w:tcW w:w="2300" w:type="dxa"/>
            <w:tcMar>
              <w:top w:w="80" w:type="dxa"/>
              <w:left w:w="80" w:type="dxa"/>
              <w:bottom w:w="80" w:type="dxa"/>
              <w:right w:w="80" w:type="dxa"/>
            </w:tcMar>
          </w:tcPr>
          <w:p w14:paraId="742BA94B" w14:textId="77777777" w:rsidR="00082A62" w:rsidRPr="00DF6560" w:rsidRDefault="008D60CE">
            <w:pPr>
              <w:spacing w:after="0" w:line="240" w:lineRule="auto"/>
              <w:rPr>
                <w:rFonts w:cs="Times New Roman"/>
                <w:sz w:val="20"/>
                <w:szCs w:val="20"/>
              </w:rPr>
            </w:pPr>
            <w:r w:rsidRPr="00DF6560">
              <w:rPr>
                <w:rFonts w:cs="Times New Roman"/>
                <w:sz w:val="20"/>
                <w:szCs w:val="20"/>
              </w:rPr>
              <w:t>Mentor</w:t>
            </w:r>
          </w:p>
        </w:tc>
        <w:tc>
          <w:tcPr>
            <w:tcW w:w="5260" w:type="dxa"/>
            <w:tcMar>
              <w:top w:w="80" w:type="dxa"/>
              <w:left w:w="80" w:type="dxa"/>
              <w:bottom w:w="80" w:type="dxa"/>
              <w:right w:w="80" w:type="dxa"/>
            </w:tcMar>
          </w:tcPr>
          <w:p w14:paraId="4A0A9DA7" w14:textId="77777777" w:rsidR="00082A62" w:rsidRPr="00DF6560" w:rsidRDefault="008D60CE">
            <w:pPr>
              <w:spacing w:after="0" w:line="240" w:lineRule="auto"/>
              <w:rPr>
                <w:rFonts w:cs="Times New Roman"/>
                <w:sz w:val="20"/>
                <w:szCs w:val="20"/>
              </w:rPr>
            </w:pPr>
            <w:r w:rsidRPr="00DF6560">
              <w:rPr>
                <w:rFonts w:cs="Times New Roman"/>
                <w:sz w:val="20"/>
                <w:szCs w:val="20"/>
              </w:rPr>
              <w:t>Allows a mentor to leave feedback or comments on project entities such as tasks, requirements, issues, or evidence.</w:t>
            </w:r>
          </w:p>
        </w:tc>
      </w:tr>
      <w:tr w:rsidR="00082A62" w:rsidRPr="00DF6560" w14:paraId="17CF8E80" w14:textId="77777777" w:rsidTr="007C2228">
        <w:trPr>
          <w:trHeight w:val="506"/>
        </w:trPr>
        <w:tc>
          <w:tcPr>
            <w:tcW w:w="900" w:type="dxa"/>
            <w:tcMar>
              <w:top w:w="80" w:type="dxa"/>
              <w:left w:w="80" w:type="dxa"/>
              <w:bottom w:w="80" w:type="dxa"/>
              <w:right w:w="80" w:type="dxa"/>
            </w:tcMar>
          </w:tcPr>
          <w:p w14:paraId="33526709"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UC-43</w:t>
            </w:r>
          </w:p>
        </w:tc>
        <w:tc>
          <w:tcPr>
            <w:tcW w:w="1900" w:type="dxa"/>
            <w:tcMar>
              <w:top w:w="80" w:type="dxa"/>
              <w:left w:w="80" w:type="dxa"/>
              <w:bottom w:w="80" w:type="dxa"/>
              <w:right w:w="80" w:type="dxa"/>
            </w:tcMar>
          </w:tcPr>
          <w:p w14:paraId="7B479CC2" w14:textId="77777777" w:rsidR="00082A62" w:rsidRPr="00DF6560" w:rsidRDefault="008D60CE">
            <w:pPr>
              <w:spacing w:after="0" w:line="240" w:lineRule="auto"/>
              <w:rPr>
                <w:rFonts w:cs="Times New Roman"/>
                <w:sz w:val="20"/>
                <w:szCs w:val="20"/>
              </w:rPr>
            </w:pPr>
            <w:r w:rsidRPr="00DF6560">
              <w:rPr>
                <w:rFonts w:cs="Times New Roman"/>
                <w:sz w:val="20"/>
                <w:szCs w:val="20"/>
              </w:rPr>
              <w:t>Admin Manage Users</w:t>
            </w:r>
          </w:p>
        </w:tc>
        <w:tc>
          <w:tcPr>
            <w:tcW w:w="2300" w:type="dxa"/>
            <w:tcMar>
              <w:top w:w="80" w:type="dxa"/>
              <w:left w:w="80" w:type="dxa"/>
              <w:bottom w:w="80" w:type="dxa"/>
              <w:right w:w="80" w:type="dxa"/>
            </w:tcMar>
          </w:tcPr>
          <w:p w14:paraId="0555AC2D" w14:textId="77777777" w:rsidR="00082A62" w:rsidRPr="00DF6560" w:rsidRDefault="008D60CE">
            <w:pPr>
              <w:spacing w:after="0" w:line="240" w:lineRule="auto"/>
              <w:rPr>
                <w:rFonts w:cs="Times New Roman"/>
                <w:sz w:val="20"/>
                <w:szCs w:val="20"/>
              </w:rPr>
            </w:pPr>
            <w:r w:rsidRPr="00DF6560">
              <w:rPr>
                <w:rFonts w:cs="Times New Roman"/>
                <w:sz w:val="20"/>
                <w:szCs w:val="20"/>
              </w:rPr>
              <w:t>Admin</w:t>
            </w:r>
          </w:p>
        </w:tc>
        <w:tc>
          <w:tcPr>
            <w:tcW w:w="5260" w:type="dxa"/>
            <w:tcMar>
              <w:top w:w="80" w:type="dxa"/>
              <w:left w:w="80" w:type="dxa"/>
              <w:bottom w:w="80" w:type="dxa"/>
              <w:right w:w="80" w:type="dxa"/>
            </w:tcMar>
          </w:tcPr>
          <w:p w14:paraId="42BAEAD4" w14:textId="77777777" w:rsidR="00082A62" w:rsidRPr="00DF6560" w:rsidRDefault="008D60CE" w:rsidP="003A07B3">
            <w:pPr>
              <w:keepNext/>
              <w:spacing w:after="0" w:line="240" w:lineRule="auto"/>
              <w:rPr>
                <w:rFonts w:cs="Times New Roman"/>
                <w:sz w:val="20"/>
                <w:szCs w:val="20"/>
              </w:rPr>
            </w:pPr>
            <w:r w:rsidRPr="00DF6560">
              <w:rPr>
                <w:rFonts w:cs="Times New Roman"/>
                <w:sz w:val="20"/>
                <w:szCs w:val="20"/>
              </w:rPr>
              <w:t>Allows an administrator to manage user accounts and support basic system governance when administrative control is required.</w:t>
            </w:r>
          </w:p>
        </w:tc>
      </w:tr>
    </w:tbl>
    <w:p w14:paraId="2678E479" w14:textId="70CF8F8E" w:rsidR="003A07B3" w:rsidRPr="007E2DE2" w:rsidRDefault="003A07B3" w:rsidP="003A07B3">
      <w:pPr>
        <w:pStyle w:val="Caption"/>
        <w:jc w:val="center"/>
        <w:rPr>
          <w:rFonts w:cs="Times New Roman"/>
          <w:i/>
          <w:iCs/>
        </w:rPr>
      </w:pPr>
      <w:bookmarkStart w:id="51" w:name="_Toc232449188"/>
      <w:r w:rsidRPr="007E2DE2">
        <w:rPr>
          <w:rFonts w:cs="Times New Roman"/>
          <w:i/>
          <w:iCs/>
        </w:rPr>
        <w:lastRenderedPageBreak/>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A22427">
        <w:rPr>
          <w:rFonts w:cs="Times New Roman"/>
          <w:i/>
          <w:iCs/>
          <w:noProof/>
        </w:rPr>
        <w:t>3</w:t>
      </w:r>
      <w:r w:rsidRPr="007E2DE2">
        <w:rPr>
          <w:rFonts w:cs="Times New Roman"/>
          <w:i/>
          <w:iCs/>
        </w:rPr>
        <w:fldChar w:fldCharType="end"/>
      </w:r>
      <w:r w:rsidRPr="007E2DE2">
        <w:rPr>
          <w:rFonts w:cs="Times New Roman"/>
          <w:i/>
          <w:iCs/>
          <w:lang w:val="vi-VN"/>
        </w:rPr>
        <w:t xml:space="preserve"> - Use Case Description</w:t>
      </w:r>
      <w:bookmarkEnd w:id="51"/>
    </w:p>
    <w:p w14:paraId="129D309D" w14:textId="77777777" w:rsidR="00082A62" w:rsidRPr="007E2DE2" w:rsidRDefault="00082A62">
      <w:pPr>
        <w:spacing w:after="40"/>
        <w:rPr>
          <w:rFonts w:cs="Times New Roman"/>
        </w:rPr>
      </w:pPr>
    </w:p>
    <w:p w14:paraId="335EB633" w14:textId="77777777" w:rsidR="00082A62" w:rsidRPr="007E2DE2" w:rsidRDefault="008D60CE" w:rsidP="006B4DD7">
      <w:pPr>
        <w:pStyle w:val="HE1"/>
        <w:rPr>
          <w:rFonts w:cs="Times New Roman"/>
        </w:rPr>
      </w:pPr>
      <w:bookmarkStart w:id="52" w:name="_Toc232436508"/>
      <w:bookmarkStart w:id="53" w:name="_Toc232436707"/>
      <w:r w:rsidRPr="007E2DE2">
        <w:rPr>
          <w:rFonts w:cs="Times New Roman"/>
        </w:rPr>
        <w:t>3. Functional Requirements</w:t>
      </w:r>
      <w:bookmarkEnd w:id="52"/>
      <w:bookmarkEnd w:id="53"/>
    </w:p>
    <w:p w14:paraId="5380A116" w14:textId="77777777" w:rsidR="00082A62" w:rsidRPr="007E2DE2" w:rsidRDefault="008D60CE" w:rsidP="006B4DD7">
      <w:pPr>
        <w:pStyle w:val="HE11"/>
        <w:rPr>
          <w:rFonts w:cs="Times New Roman"/>
        </w:rPr>
      </w:pPr>
      <w:bookmarkStart w:id="54" w:name="_Toc232436509"/>
      <w:bookmarkStart w:id="55" w:name="_Toc232436708"/>
      <w:r w:rsidRPr="007E2DE2">
        <w:rPr>
          <w:rFonts w:cs="Times New Roman"/>
        </w:rPr>
        <w:t>3.1 System Functional Overview</w:t>
      </w:r>
      <w:bookmarkEnd w:id="54"/>
      <w:bookmarkEnd w:id="55"/>
    </w:p>
    <w:p w14:paraId="401345C3" w14:textId="77777777" w:rsidR="000A22EB" w:rsidRPr="007E2DE2" w:rsidRDefault="008D60CE" w:rsidP="000A22EB">
      <w:pPr>
        <w:pStyle w:val="HE111"/>
        <w:rPr>
          <w:rFonts w:cs="Times New Roman"/>
        </w:rPr>
      </w:pPr>
      <w:bookmarkStart w:id="56" w:name="_Toc232436709"/>
      <w:bookmarkStart w:id="57" w:name="_Toc232436510"/>
      <w:r w:rsidRPr="007E2DE2">
        <w:rPr>
          <w:rFonts w:cs="Times New Roman"/>
        </w:rPr>
        <w:t>3.1.1 Screens Flow</w:t>
      </w:r>
      <w:bookmarkEnd w:id="56"/>
    </w:p>
    <w:p w14:paraId="08B0ABAD" w14:textId="398BB7B4" w:rsidR="00082A62" w:rsidRPr="007E2DE2" w:rsidRDefault="00D025AC" w:rsidP="006B4DD7">
      <w:pPr>
        <w:pStyle w:val="HE1111"/>
        <w:rPr>
          <w:rFonts w:cs="Times New Roman"/>
        </w:rPr>
      </w:pPr>
      <w:bookmarkStart w:id="58" w:name="_Toc232436710"/>
      <w:r w:rsidRPr="007E2DE2">
        <w:rPr>
          <w:rFonts w:cs="Times New Roman"/>
        </w:rPr>
        <w:t>3.1.1.1 Screen Flow of Guest/User</w:t>
      </w:r>
      <w:bookmarkEnd w:id="57"/>
      <w:bookmarkEnd w:id="58"/>
    </w:p>
    <w:p w14:paraId="598C5BBD" w14:textId="77777777" w:rsidR="003A07B3" w:rsidRPr="007E2DE2" w:rsidRDefault="00521BB9" w:rsidP="003A07B3">
      <w:pPr>
        <w:keepNext/>
        <w:spacing w:after="80"/>
        <w:jc w:val="center"/>
        <w:rPr>
          <w:rFonts w:cs="Times New Roman"/>
        </w:rPr>
      </w:pPr>
      <w:r w:rsidRPr="007E2DE2">
        <w:rPr>
          <w:rFonts w:cs="Times New Roman"/>
          <w:noProof/>
          <w:lang w:val="vi-VN"/>
        </w:rPr>
        <w:drawing>
          <wp:inline distT="0" distB="0" distL="0" distR="0" wp14:anchorId="7B87F38C" wp14:editId="7E15870C">
            <wp:extent cx="5780314" cy="435746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stretch>
                      <a:fillRect/>
                    </a:stretch>
                  </pic:blipFill>
                  <pic:spPr>
                    <a:xfrm>
                      <a:off x="0" y="0"/>
                      <a:ext cx="5791284" cy="4365737"/>
                    </a:xfrm>
                    <a:prstGeom prst="rect">
                      <a:avLst/>
                    </a:prstGeom>
                  </pic:spPr>
                </pic:pic>
              </a:graphicData>
            </a:graphic>
          </wp:inline>
        </w:drawing>
      </w:r>
    </w:p>
    <w:p w14:paraId="3C52AE12" w14:textId="48145BEA" w:rsidR="00521BB9" w:rsidRPr="007E2DE2" w:rsidRDefault="003A07B3" w:rsidP="003A07B3">
      <w:pPr>
        <w:pStyle w:val="Caption"/>
        <w:jc w:val="center"/>
        <w:rPr>
          <w:rFonts w:cs="Times New Roman"/>
          <w:i/>
          <w:iCs/>
        </w:rPr>
      </w:pPr>
      <w:bookmarkStart w:id="59" w:name="_Toc232436892"/>
      <w:bookmarkStart w:id="60" w:name="_Toc232436939"/>
      <w:bookmarkStart w:id="61" w:name="_Toc232440321"/>
      <w:bookmarkStart w:id="62" w:name="_Toc232449134"/>
      <w:bookmarkStart w:id="63" w:name="_Toc232451893"/>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2427">
        <w:rPr>
          <w:rFonts w:cs="Times New Roman"/>
          <w:i/>
          <w:iCs/>
          <w:noProof/>
        </w:rPr>
        <w:t>8</w:t>
      </w:r>
      <w:r w:rsidRPr="007E2DE2">
        <w:rPr>
          <w:rFonts w:cs="Times New Roman"/>
          <w:i/>
          <w:iCs/>
        </w:rPr>
        <w:fldChar w:fldCharType="end"/>
      </w:r>
      <w:r w:rsidRPr="007E2DE2">
        <w:rPr>
          <w:rFonts w:cs="Times New Roman"/>
          <w:i/>
          <w:iCs/>
          <w:lang w:val="vi-VN"/>
        </w:rPr>
        <w:t xml:space="preserve">: </w:t>
      </w:r>
      <w:r w:rsidRPr="007E2DE2">
        <w:rPr>
          <w:rFonts w:cs="Times New Roman"/>
          <w:i/>
          <w:iCs/>
        </w:rPr>
        <w:t>Screen Flow of Guest/User</w:t>
      </w:r>
      <w:bookmarkEnd w:id="59"/>
      <w:bookmarkEnd w:id="60"/>
      <w:bookmarkEnd w:id="61"/>
      <w:bookmarkEnd w:id="62"/>
      <w:bookmarkEnd w:id="63"/>
    </w:p>
    <w:p w14:paraId="007D026F" w14:textId="20B3A7DC" w:rsidR="003A07B3" w:rsidRPr="007E2DE2" w:rsidRDefault="003A07B3" w:rsidP="006B4DD7">
      <w:pPr>
        <w:pStyle w:val="HE1111"/>
        <w:rPr>
          <w:rFonts w:cs="Times New Roman"/>
          <w:lang w:val="vi-VN"/>
        </w:rPr>
      </w:pPr>
      <w:bookmarkStart w:id="64" w:name="_Toc232436511"/>
      <w:bookmarkStart w:id="65" w:name="_Toc232436711"/>
      <w:r w:rsidRPr="007E2DE2">
        <w:rPr>
          <w:rFonts w:cs="Times New Roman"/>
        </w:rPr>
        <w:t>3</w:t>
      </w:r>
      <w:r w:rsidRPr="007E2DE2">
        <w:rPr>
          <w:rFonts w:cs="Times New Roman"/>
          <w:lang w:val="vi-VN"/>
        </w:rPr>
        <w:t>.1.1.2</w:t>
      </w:r>
      <w:r w:rsidRPr="007E2DE2">
        <w:rPr>
          <w:rFonts w:cs="Times New Roman"/>
        </w:rPr>
        <w:t xml:space="preserve"> Screen Flow of Project</w:t>
      </w:r>
      <w:r w:rsidRPr="007E2DE2">
        <w:rPr>
          <w:rFonts w:cs="Times New Roman"/>
          <w:lang w:val="vi-VN"/>
        </w:rPr>
        <w:t xml:space="preserve"> Leader</w:t>
      </w:r>
      <w:bookmarkEnd w:id="64"/>
      <w:bookmarkEnd w:id="65"/>
    </w:p>
    <w:p w14:paraId="5291E57E" w14:textId="77777777" w:rsidR="00025FB1" w:rsidRPr="007E2DE2" w:rsidRDefault="00025FB1" w:rsidP="00025FB1">
      <w:pPr>
        <w:keepNext/>
        <w:spacing w:after="160"/>
        <w:jc w:val="center"/>
        <w:rPr>
          <w:rFonts w:cs="Times New Roman"/>
        </w:rPr>
      </w:pPr>
      <w:r w:rsidRPr="007E2DE2">
        <w:rPr>
          <w:rFonts w:cs="Times New Roman"/>
          <w:b/>
          <w:noProof/>
          <w:sz w:val="20"/>
        </w:rPr>
        <w:lastRenderedPageBreak/>
        <w:drawing>
          <wp:inline distT="0" distB="0" distL="0" distR="0" wp14:anchorId="694ECB6F" wp14:editId="129CEF71">
            <wp:extent cx="5943600" cy="41903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a:stretch>
                      <a:fillRect/>
                    </a:stretch>
                  </pic:blipFill>
                  <pic:spPr>
                    <a:xfrm>
                      <a:off x="0" y="0"/>
                      <a:ext cx="5943600" cy="4190365"/>
                    </a:xfrm>
                    <a:prstGeom prst="rect">
                      <a:avLst/>
                    </a:prstGeom>
                  </pic:spPr>
                </pic:pic>
              </a:graphicData>
            </a:graphic>
          </wp:inline>
        </w:drawing>
      </w:r>
    </w:p>
    <w:p w14:paraId="421DEEA3" w14:textId="4B0FA1A5" w:rsidR="00025FB1" w:rsidRPr="007E2DE2" w:rsidRDefault="00025FB1" w:rsidP="00025FB1">
      <w:pPr>
        <w:pStyle w:val="Caption"/>
        <w:jc w:val="center"/>
        <w:rPr>
          <w:rFonts w:cs="Times New Roman"/>
          <w:i/>
          <w:iCs/>
        </w:rPr>
      </w:pPr>
      <w:bookmarkStart w:id="66" w:name="_Toc232436893"/>
      <w:bookmarkStart w:id="67" w:name="_Toc232436940"/>
      <w:bookmarkStart w:id="68" w:name="_Toc232440322"/>
      <w:bookmarkStart w:id="69" w:name="_Toc232449135"/>
      <w:bookmarkStart w:id="70" w:name="_Toc232451894"/>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2427">
        <w:rPr>
          <w:rFonts w:cs="Times New Roman"/>
          <w:i/>
          <w:iCs/>
          <w:noProof/>
        </w:rPr>
        <w:t>9</w:t>
      </w:r>
      <w:r w:rsidRPr="007E2DE2">
        <w:rPr>
          <w:rFonts w:cs="Times New Roman"/>
          <w:i/>
          <w:iCs/>
        </w:rPr>
        <w:fldChar w:fldCharType="end"/>
      </w:r>
      <w:r w:rsidRPr="007E2DE2">
        <w:rPr>
          <w:rFonts w:cs="Times New Roman"/>
          <w:i/>
          <w:iCs/>
        </w:rPr>
        <w:t>: Screen Flow of Project Leader</w:t>
      </w:r>
      <w:bookmarkEnd w:id="66"/>
      <w:bookmarkEnd w:id="67"/>
      <w:bookmarkEnd w:id="68"/>
      <w:bookmarkEnd w:id="69"/>
      <w:bookmarkEnd w:id="70"/>
    </w:p>
    <w:p w14:paraId="66F150E2" w14:textId="4F87EF97" w:rsidR="001728FC" w:rsidRPr="007E2DE2" w:rsidRDefault="001728FC" w:rsidP="006B4DD7">
      <w:pPr>
        <w:pStyle w:val="HE1111"/>
        <w:rPr>
          <w:rFonts w:cs="Times New Roman"/>
          <w:lang w:val="vi-VN"/>
        </w:rPr>
      </w:pPr>
      <w:bookmarkStart w:id="71" w:name="_Toc232436512"/>
      <w:bookmarkStart w:id="72" w:name="_Toc232436712"/>
      <w:r w:rsidRPr="007E2DE2">
        <w:rPr>
          <w:rFonts w:cs="Times New Roman"/>
        </w:rPr>
        <w:t>3</w:t>
      </w:r>
      <w:r w:rsidRPr="007E2DE2">
        <w:rPr>
          <w:rFonts w:cs="Times New Roman"/>
          <w:lang w:val="vi-VN"/>
        </w:rPr>
        <w:t>.1.1.3</w:t>
      </w:r>
      <w:r w:rsidRPr="007E2DE2">
        <w:rPr>
          <w:rFonts w:cs="Times New Roman"/>
        </w:rPr>
        <w:t xml:space="preserve"> Screen Flow of Team</w:t>
      </w:r>
      <w:r w:rsidRPr="007E2DE2">
        <w:rPr>
          <w:rFonts w:cs="Times New Roman"/>
          <w:lang w:val="vi-VN"/>
        </w:rPr>
        <w:t xml:space="preserve"> Member</w:t>
      </w:r>
      <w:bookmarkEnd w:id="71"/>
      <w:bookmarkEnd w:id="72"/>
    </w:p>
    <w:p w14:paraId="5079346D" w14:textId="77777777" w:rsidR="00A90BBE" w:rsidRPr="007E2DE2" w:rsidRDefault="00A90BBE" w:rsidP="00A90BBE">
      <w:pPr>
        <w:keepNext/>
        <w:spacing w:after="160"/>
        <w:jc w:val="center"/>
        <w:rPr>
          <w:rFonts w:cs="Times New Roman"/>
        </w:rPr>
      </w:pPr>
      <w:r w:rsidRPr="007E2DE2">
        <w:rPr>
          <w:rFonts w:cs="Times New Roman"/>
          <w:b/>
          <w:noProof/>
          <w:sz w:val="20"/>
        </w:rPr>
        <w:drawing>
          <wp:inline distT="0" distB="0" distL="0" distR="0" wp14:anchorId="708FBD79" wp14:editId="2F1847B5">
            <wp:extent cx="5940909" cy="3068782"/>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stretch>
                      <a:fillRect/>
                    </a:stretch>
                  </pic:blipFill>
                  <pic:spPr>
                    <a:xfrm>
                      <a:off x="0" y="0"/>
                      <a:ext cx="5956395" cy="3076781"/>
                    </a:xfrm>
                    <a:prstGeom prst="rect">
                      <a:avLst/>
                    </a:prstGeom>
                  </pic:spPr>
                </pic:pic>
              </a:graphicData>
            </a:graphic>
          </wp:inline>
        </w:drawing>
      </w:r>
    </w:p>
    <w:p w14:paraId="54DD0D11" w14:textId="325EA111" w:rsidR="00A90BBE" w:rsidRPr="007E2DE2" w:rsidRDefault="00A90BBE" w:rsidP="00A90BBE">
      <w:pPr>
        <w:pStyle w:val="Caption"/>
        <w:jc w:val="center"/>
        <w:rPr>
          <w:rFonts w:cs="Times New Roman"/>
          <w:i/>
          <w:iCs/>
        </w:rPr>
      </w:pPr>
      <w:bookmarkStart w:id="73" w:name="_Toc232436894"/>
      <w:bookmarkStart w:id="74" w:name="_Toc232436941"/>
      <w:bookmarkStart w:id="75" w:name="_Toc232440323"/>
      <w:bookmarkStart w:id="76" w:name="_Toc232449136"/>
      <w:bookmarkStart w:id="77" w:name="_Toc232451895"/>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2427">
        <w:rPr>
          <w:rFonts w:cs="Times New Roman"/>
          <w:i/>
          <w:iCs/>
          <w:noProof/>
        </w:rPr>
        <w:t>10</w:t>
      </w:r>
      <w:r w:rsidRPr="007E2DE2">
        <w:rPr>
          <w:rFonts w:cs="Times New Roman"/>
          <w:i/>
          <w:iCs/>
        </w:rPr>
        <w:fldChar w:fldCharType="end"/>
      </w:r>
      <w:r w:rsidRPr="007E2DE2">
        <w:rPr>
          <w:rFonts w:cs="Times New Roman"/>
          <w:i/>
          <w:iCs/>
        </w:rPr>
        <w:t>: Screen Flow of Team Member</w:t>
      </w:r>
      <w:bookmarkEnd w:id="73"/>
      <w:bookmarkEnd w:id="74"/>
      <w:bookmarkEnd w:id="75"/>
      <w:bookmarkEnd w:id="76"/>
      <w:bookmarkEnd w:id="77"/>
    </w:p>
    <w:p w14:paraId="4658F018" w14:textId="77777777" w:rsidR="00A90BBE" w:rsidRPr="007E2DE2" w:rsidRDefault="00A90BBE" w:rsidP="006B4DD7">
      <w:pPr>
        <w:pStyle w:val="HE1111"/>
        <w:rPr>
          <w:rFonts w:cs="Times New Roman"/>
          <w:lang w:val="vi-VN"/>
        </w:rPr>
      </w:pPr>
      <w:bookmarkStart w:id="78" w:name="_Toc232436513"/>
      <w:bookmarkStart w:id="79" w:name="_Toc232436713"/>
      <w:r w:rsidRPr="007E2DE2">
        <w:rPr>
          <w:rFonts w:cs="Times New Roman"/>
        </w:rPr>
        <w:lastRenderedPageBreak/>
        <w:t>3</w:t>
      </w:r>
      <w:r w:rsidRPr="007E2DE2">
        <w:rPr>
          <w:rFonts w:cs="Times New Roman"/>
          <w:lang w:val="vi-VN"/>
        </w:rPr>
        <w:t>.1.1.3</w:t>
      </w:r>
      <w:r w:rsidRPr="007E2DE2">
        <w:rPr>
          <w:rFonts w:cs="Times New Roman"/>
        </w:rPr>
        <w:t xml:space="preserve"> Screen Flow of Team</w:t>
      </w:r>
      <w:r w:rsidRPr="007E2DE2">
        <w:rPr>
          <w:rFonts w:cs="Times New Roman"/>
          <w:lang w:val="vi-VN"/>
        </w:rPr>
        <w:t xml:space="preserve"> Member</w:t>
      </w:r>
      <w:bookmarkEnd w:id="78"/>
      <w:bookmarkEnd w:id="79"/>
    </w:p>
    <w:p w14:paraId="3A5D0996" w14:textId="77777777" w:rsidR="00A90BBE" w:rsidRPr="007E2DE2" w:rsidRDefault="00A90BBE" w:rsidP="00A90BBE">
      <w:pPr>
        <w:keepNext/>
        <w:spacing w:after="160"/>
        <w:jc w:val="center"/>
        <w:rPr>
          <w:rFonts w:cs="Times New Roman"/>
        </w:rPr>
      </w:pPr>
      <w:r w:rsidRPr="007E2DE2">
        <w:rPr>
          <w:rFonts w:cs="Times New Roman"/>
          <w:b/>
          <w:noProof/>
          <w:sz w:val="20"/>
        </w:rPr>
        <w:drawing>
          <wp:inline distT="0" distB="0" distL="0" distR="0" wp14:anchorId="38F6B20F" wp14:editId="1F608106">
            <wp:extent cx="5943600" cy="4163291"/>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stretch>
                      <a:fillRect/>
                    </a:stretch>
                  </pic:blipFill>
                  <pic:spPr>
                    <a:xfrm>
                      <a:off x="0" y="0"/>
                      <a:ext cx="5946118" cy="4165055"/>
                    </a:xfrm>
                    <a:prstGeom prst="rect">
                      <a:avLst/>
                    </a:prstGeom>
                  </pic:spPr>
                </pic:pic>
              </a:graphicData>
            </a:graphic>
          </wp:inline>
        </w:drawing>
      </w:r>
    </w:p>
    <w:p w14:paraId="1E45A240" w14:textId="2381D37E" w:rsidR="00A90BBE" w:rsidRPr="007E2DE2" w:rsidRDefault="00A90BBE" w:rsidP="00A90BBE">
      <w:pPr>
        <w:pStyle w:val="Caption"/>
        <w:jc w:val="center"/>
        <w:rPr>
          <w:rFonts w:cs="Times New Roman"/>
          <w:i/>
          <w:iCs/>
        </w:rPr>
      </w:pPr>
      <w:bookmarkStart w:id="80" w:name="_Toc232436895"/>
      <w:bookmarkStart w:id="81" w:name="_Toc232436942"/>
      <w:bookmarkStart w:id="82" w:name="_Toc232440324"/>
      <w:bookmarkStart w:id="83" w:name="_Toc232449137"/>
      <w:bookmarkStart w:id="84" w:name="_Toc232451896"/>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2427">
        <w:rPr>
          <w:rFonts w:cs="Times New Roman"/>
          <w:i/>
          <w:iCs/>
          <w:noProof/>
        </w:rPr>
        <w:t>11</w:t>
      </w:r>
      <w:r w:rsidRPr="007E2DE2">
        <w:rPr>
          <w:rFonts w:cs="Times New Roman"/>
          <w:i/>
          <w:iCs/>
        </w:rPr>
        <w:fldChar w:fldCharType="end"/>
      </w:r>
      <w:r w:rsidRPr="007E2DE2">
        <w:rPr>
          <w:rFonts w:cs="Times New Roman"/>
          <w:i/>
          <w:iCs/>
        </w:rPr>
        <w:t>: Screen Flow of Mentor</w:t>
      </w:r>
      <w:bookmarkEnd w:id="80"/>
      <w:bookmarkEnd w:id="81"/>
      <w:bookmarkEnd w:id="82"/>
      <w:bookmarkEnd w:id="83"/>
      <w:bookmarkEnd w:id="84"/>
    </w:p>
    <w:p w14:paraId="51EC346D" w14:textId="77777777" w:rsidR="00082A62" w:rsidRPr="007E2DE2" w:rsidRDefault="008D60CE" w:rsidP="006B4DD7">
      <w:pPr>
        <w:pStyle w:val="HE111"/>
        <w:rPr>
          <w:rFonts w:cs="Times New Roman"/>
        </w:rPr>
      </w:pPr>
      <w:bookmarkStart w:id="85" w:name="_Toc232436514"/>
      <w:bookmarkStart w:id="86" w:name="_Toc232436714"/>
      <w:r w:rsidRPr="007E2DE2">
        <w:rPr>
          <w:rFonts w:cs="Times New Roman"/>
        </w:rPr>
        <w:t>3.1.2 Screen Descriptions</w:t>
      </w:r>
      <w:bookmarkEnd w:id="85"/>
      <w:bookmarkEnd w:id="86"/>
    </w:p>
    <w:tbl>
      <w:tblPr>
        <w:tblStyle w:val="TableGrid"/>
        <w:tblW w:w="10343" w:type="dxa"/>
        <w:tblLook w:val="04A0" w:firstRow="1" w:lastRow="0" w:firstColumn="1" w:lastColumn="0" w:noHBand="0" w:noVBand="1"/>
      </w:tblPr>
      <w:tblGrid>
        <w:gridCol w:w="704"/>
        <w:gridCol w:w="1701"/>
        <w:gridCol w:w="4536"/>
        <w:gridCol w:w="3402"/>
      </w:tblGrid>
      <w:tr w:rsidR="007C2228" w:rsidRPr="007E2DE2" w14:paraId="6FAF6D3A" w14:textId="77777777" w:rsidTr="007C2228">
        <w:tc>
          <w:tcPr>
            <w:tcW w:w="704" w:type="dxa"/>
            <w:shd w:val="clear" w:color="auto" w:fill="D9EAF7"/>
          </w:tcPr>
          <w:p w14:paraId="1ABB288F" w14:textId="40D122D3" w:rsidR="007C2228" w:rsidRPr="007E2DE2" w:rsidRDefault="007C2228" w:rsidP="007C2228">
            <w:pPr>
              <w:spacing w:after="0" w:line="240" w:lineRule="auto"/>
              <w:rPr>
                <w:rFonts w:cs="Times New Roman"/>
                <w:b/>
                <w:lang w:val="vi-VN"/>
              </w:rPr>
            </w:pPr>
            <w:r w:rsidRPr="007E2DE2">
              <w:rPr>
                <w:rFonts w:cs="Times New Roman"/>
                <w:b/>
                <w:lang w:val="vi-VN"/>
              </w:rPr>
              <w:t>#</w:t>
            </w:r>
          </w:p>
        </w:tc>
        <w:tc>
          <w:tcPr>
            <w:tcW w:w="1701" w:type="dxa"/>
            <w:shd w:val="clear" w:color="auto" w:fill="D9EAF7"/>
            <w:vAlign w:val="center"/>
          </w:tcPr>
          <w:p w14:paraId="6DA407D2" w14:textId="22972034" w:rsidR="007C2228" w:rsidRPr="007E2DE2" w:rsidRDefault="007C2228" w:rsidP="007C2228">
            <w:pPr>
              <w:spacing w:after="0" w:line="240" w:lineRule="auto"/>
              <w:rPr>
                <w:rFonts w:cs="Times New Roman"/>
              </w:rPr>
            </w:pPr>
            <w:r w:rsidRPr="007E2DE2">
              <w:rPr>
                <w:rFonts w:cs="Times New Roman"/>
                <w:b/>
              </w:rPr>
              <w:t>Screen</w:t>
            </w:r>
          </w:p>
        </w:tc>
        <w:tc>
          <w:tcPr>
            <w:tcW w:w="4536" w:type="dxa"/>
            <w:shd w:val="clear" w:color="auto" w:fill="D9EAF7"/>
            <w:vAlign w:val="center"/>
          </w:tcPr>
          <w:p w14:paraId="48CCF568" w14:textId="63EAA6C2" w:rsidR="007C2228" w:rsidRPr="007E2DE2" w:rsidRDefault="007C2228" w:rsidP="007C2228">
            <w:pPr>
              <w:spacing w:after="0" w:line="240" w:lineRule="auto"/>
              <w:rPr>
                <w:rFonts w:cs="Times New Roman"/>
              </w:rPr>
            </w:pPr>
            <w:r w:rsidRPr="007E2DE2">
              <w:rPr>
                <w:rFonts w:cs="Times New Roman"/>
                <w:b/>
              </w:rPr>
              <w:t>Purpose</w:t>
            </w:r>
          </w:p>
        </w:tc>
        <w:tc>
          <w:tcPr>
            <w:tcW w:w="3402" w:type="dxa"/>
            <w:shd w:val="clear" w:color="auto" w:fill="D9EAF7"/>
            <w:vAlign w:val="center"/>
          </w:tcPr>
          <w:p w14:paraId="79EF62D5" w14:textId="77777777" w:rsidR="007C2228" w:rsidRPr="007E2DE2" w:rsidRDefault="007C2228" w:rsidP="007C2228">
            <w:pPr>
              <w:spacing w:after="0" w:line="240" w:lineRule="auto"/>
              <w:rPr>
                <w:rFonts w:cs="Times New Roman"/>
              </w:rPr>
            </w:pPr>
            <w:r w:rsidRPr="007E2DE2">
              <w:rPr>
                <w:rFonts w:cs="Times New Roman"/>
                <w:b/>
              </w:rPr>
              <w:t>Status / Note</w:t>
            </w:r>
          </w:p>
        </w:tc>
      </w:tr>
      <w:tr w:rsidR="007C2228" w:rsidRPr="007E2DE2" w14:paraId="6D2CEFB6" w14:textId="77777777" w:rsidTr="007C2228">
        <w:tc>
          <w:tcPr>
            <w:tcW w:w="704" w:type="dxa"/>
          </w:tcPr>
          <w:p w14:paraId="0BB50BD0" w14:textId="0AE4CB80" w:rsidR="007C2228" w:rsidRPr="007E2DE2" w:rsidRDefault="007C2228" w:rsidP="007C2228">
            <w:pPr>
              <w:spacing w:after="0" w:line="240" w:lineRule="auto"/>
              <w:rPr>
                <w:rFonts w:cs="Times New Roman"/>
                <w:sz w:val="20"/>
              </w:rPr>
            </w:pPr>
            <w:r w:rsidRPr="007E2DE2">
              <w:rPr>
                <w:rFonts w:cs="Times New Roman"/>
                <w:sz w:val="20"/>
              </w:rPr>
              <w:t>1</w:t>
            </w:r>
          </w:p>
        </w:tc>
        <w:tc>
          <w:tcPr>
            <w:tcW w:w="1701" w:type="dxa"/>
            <w:vAlign w:val="center"/>
          </w:tcPr>
          <w:p w14:paraId="37FE40FB" w14:textId="190FBC3C" w:rsidR="007C2228" w:rsidRPr="007E2DE2" w:rsidRDefault="007C2228" w:rsidP="007C2228">
            <w:pPr>
              <w:spacing w:after="0" w:line="240" w:lineRule="auto"/>
              <w:rPr>
                <w:rFonts w:cs="Times New Roman"/>
              </w:rPr>
            </w:pPr>
            <w:r w:rsidRPr="007E2DE2">
              <w:rPr>
                <w:rFonts w:cs="Times New Roman"/>
                <w:sz w:val="20"/>
              </w:rPr>
              <w:t>Login/Register</w:t>
            </w:r>
          </w:p>
        </w:tc>
        <w:tc>
          <w:tcPr>
            <w:tcW w:w="4536" w:type="dxa"/>
            <w:vAlign w:val="center"/>
          </w:tcPr>
          <w:p w14:paraId="300FC137" w14:textId="3EDAC7EE" w:rsidR="007C2228" w:rsidRPr="007E2DE2" w:rsidRDefault="007C2228" w:rsidP="007C2228">
            <w:pPr>
              <w:spacing w:after="0" w:line="240" w:lineRule="auto"/>
              <w:rPr>
                <w:rFonts w:cs="Times New Roman"/>
              </w:rPr>
            </w:pPr>
            <w:r w:rsidRPr="007E2DE2">
              <w:rPr>
                <w:rFonts w:cs="Times New Roman"/>
                <w:sz w:val="20"/>
              </w:rPr>
              <w:t>Authenticate users and verify accounts.</w:t>
            </w:r>
          </w:p>
        </w:tc>
        <w:tc>
          <w:tcPr>
            <w:tcW w:w="3402" w:type="dxa"/>
            <w:vAlign w:val="center"/>
          </w:tcPr>
          <w:p w14:paraId="67742143" w14:textId="77777777" w:rsidR="007C2228" w:rsidRPr="007E2DE2" w:rsidRDefault="007C2228" w:rsidP="007C2228">
            <w:pPr>
              <w:spacing w:after="0" w:line="240" w:lineRule="auto"/>
              <w:rPr>
                <w:rFonts w:cs="Times New Roman"/>
              </w:rPr>
            </w:pPr>
            <w:r w:rsidRPr="007E2DE2">
              <w:rPr>
                <w:rFonts w:cs="Times New Roman"/>
                <w:sz w:val="20"/>
              </w:rPr>
              <w:t>Implemented in frontend auth module.</w:t>
            </w:r>
          </w:p>
        </w:tc>
      </w:tr>
      <w:tr w:rsidR="007C2228" w:rsidRPr="007E2DE2" w14:paraId="6337BCB5" w14:textId="77777777" w:rsidTr="007C2228">
        <w:tc>
          <w:tcPr>
            <w:tcW w:w="704" w:type="dxa"/>
          </w:tcPr>
          <w:p w14:paraId="0C8255A0" w14:textId="2623F083" w:rsidR="007C2228" w:rsidRPr="007E2DE2" w:rsidRDefault="007C2228" w:rsidP="007C2228">
            <w:pPr>
              <w:spacing w:after="0" w:line="240" w:lineRule="auto"/>
              <w:rPr>
                <w:rFonts w:cs="Times New Roman"/>
                <w:sz w:val="20"/>
              </w:rPr>
            </w:pPr>
            <w:r w:rsidRPr="007E2DE2">
              <w:rPr>
                <w:rFonts w:cs="Times New Roman"/>
                <w:sz w:val="20"/>
              </w:rPr>
              <w:t>2</w:t>
            </w:r>
          </w:p>
        </w:tc>
        <w:tc>
          <w:tcPr>
            <w:tcW w:w="1701" w:type="dxa"/>
            <w:vAlign w:val="center"/>
          </w:tcPr>
          <w:p w14:paraId="6FF51A4A" w14:textId="3B92DF03" w:rsidR="007C2228" w:rsidRPr="007E2DE2" w:rsidRDefault="007C2228" w:rsidP="007C2228">
            <w:pPr>
              <w:spacing w:after="0" w:line="240" w:lineRule="auto"/>
              <w:rPr>
                <w:rFonts w:cs="Times New Roman"/>
              </w:rPr>
            </w:pPr>
            <w:r w:rsidRPr="007E2DE2">
              <w:rPr>
                <w:rFonts w:cs="Times New Roman"/>
                <w:sz w:val="20"/>
              </w:rPr>
              <w:t>Project Dashboard</w:t>
            </w:r>
          </w:p>
        </w:tc>
        <w:tc>
          <w:tcPr>
            <w:tcW w:w="4536" w:type="dxa"/>
            <w:vAlign w:val="center"/>
          </w:tcPr>
          <w:p w14:paraId="28FE8EC8" w14:textId="0794280D" w:rsidR="007C2228" w:rsidRPr="007E2DE2" w:rsidRDefault="007C2228" w:rsidP="007C2228">
            <w:pPr>
              <w:spacing w:after="0" w:line="240" w:lineRule="auto"/>
              <w:rPr>
                <w:rFonts w:cs="Times New Roman"/>
              </w:rPr>
            </w:pPr>
            <w:r w:rsidRPr="007E2DE2">
              <w:rPr>
                <w:rFonts w:cs="Times New Roman"/>
                <w:sz w:val="20"/>
              </w:rPr>
              <w:t>Show project health, progress and recent activity.</w:t>
            </w:r>
          </w:p>
        </w:tc>
        <w:tc>
          <w:tcPr>
            <w:tcW w:w="3402" w:type="dxa"/>
            <w:vAlign w:val="center"/>
          </w:tcPr>
          <w:p w14:paraId="48B858E9" w14:textId="77777777" w:rsidR="007C2228" w:rsidRPr="007E2DE2" w:rsidRDefault="007C2228" w:rsidP="007C2228">
            <w:pPr>
              <w:spacing w:after="0" w:line="240" w:lineRule="auto"/>
              <w:rPr>
                <w:rFonts w:cs="Times New Roman"/>
              </w:rPr>
            </w:pPr>
            <w:r w:rsidRPr="007E2DE2">
              <w:rPr>
                <w:rFonts w:cs="Times New Roman"/>
                <w:sz w:val="20"/>
              </w:rPr>
              <w:t>Implemented in workspace module.</w:t>
            </w:r>
          </w:p>
        </w:tc>
      </w:tr>
      <w:tr w:rsidR="007C2228" w:rsidRPr="007E2DE2" w14:paraId="0F0D9A0B" w14:textId="77777777" w:rsidTr="007C2228">
        <w:tc>
          <w:tcPr>
            <w:tcW w:w="704" w:type="dxa"/>
          </w:tcPr>
          <w:p w14:paraId="62A1746E" w14:textId="478E99EA" w:rsidR="007C2228" w:rsidRPr="007E2DE2" w:rsidRDefault="007C2228" w:rsidP="007C2228">
            <w:pPr>
              <w:spacing w:after="0" w:line="240" w:lineRule="auto"/>
              <w:rPr>
                <w:rFonts w:cs="Times New Roman"/>
                <w:sz w:val="20"/>
              </w:rPr>
            </w:pPr>
            <w:r w:rsidRPr="007E2DE2">
              <w:rPr>
                <w:rFonts w:cs="Times New Roman"/>
                <w:sz w:val="20"/>
              </w:rPr>
              <w:t>3</w:t>
            </w:r>
          </w:p>
        </w:tc>
        <w:tc>
          <w:tcPr>
            <w:tcW w:w="1701" w:type="dxa"/>
            <w:vAlign w:val="center"/>
          </w:tcPr>
          <w:p w14:paraId="6C4F5254" w14:textId="7F1BA54D" w:rsidR="007C2228" w:rsidRPr="007E2DE2" w:rsidRDefault="007C2228" w:rsidP="007C2228">
            <w:pPr>
              <w:spacing w:after="0" w:line="240" w:lineRule="auto"/>
              <w:rPr>
                <w:rFonts w:cs="Times New Roman"/>
              </w:rPr>
            </w:pPr>
            <w:r w:rsidRPr="007E2DE2">
              <w:rPr>
                <w:rFonts w:cs="Times New Roman"/>
                <w:sz w:val="20"/>
              </w:rPr>
              <w:t>Requirement Page</w:t>
            </w:r>
          </w:p>
        </w:tc>
        <w:tc>
          <w:tcPr>
            <w:tcW w:w="4536" w:type="dxa"/>
            <w:vAlign w:val="center"/>
          </w:tcPr>
          <w:p w14:paraId="3A1653E8" w14:textId="4BD46A72" w:rsidR="007C2228" w:rsidRPr="007E2DE2" w:rsidRDefault="007C2228" w:rsidP="007C2228">
            <w:pPr>
              <w:spacing w:after="0" w:line="240" w:lineRule="auto"/>
              <w:rPr>
                <w:rFonts w:cs="Times New Roman"/>
              </w:rPr>
            </w:pPr>
            <w:r w:rsidRPr="007E2DE2">
              <w:rPr>
                <w:rFonts w:cs="Times New Roman"/>
                <w:sz w:val="20"/>
              </w:rPr>
              <w:t>Manage project requirements and acceptance criteria.</w:t>
            </w:r>
          </w:p>
        </w:tc>
        <w:tc>
          <w:tcPr>
            <w:tcW w:w="3402" w:type="dxa"/>
            <w:vAlign w:val="center"/>
          </w:tcPr>
          <w:p w14:paraId="059DBAA2" w14:textId="77777777" w:rsidR="007C2228" w:rsidRPr="007E2DE2" w:rsidRDefault="007C2228" w:rsidP="007C2228">
            <w:pPr>
              <w:spacing w:after="0" w:line="240" w:lineRule="auto"/>
              <w:rPr>
                <w:rFonts w:cs="Times New Roman"/>
              </w:rPr>
            </w:pPr>
            <w:r w:rsidRPr="007E2DE2">
              <w:rPr>
                <w:rFonts w:cs="Times New Roman"/>
                <w:sz w:val="20"/>
              </w:rPr>
              <w:t>Implemented in requirement module.</w:t>
            </w:r>
          </w:p>
        </w:tc>
      </w:tr>
      <w:tr w:rsidR="007C2228" w:rsidRPr="007E2DE2" w14:paraId="2F539FCE" w14:textId="77777777" w:rsidTr="007C2228">
        <w:tc>
          <w:tcPr>
            <w:tcW w:w="704" w:type="dxa"/>
          </w:tcPr>
          <w:p w14:paraId="016321EC" w14:textId="1D8C3A90" w:rsidR="007C2228" w:rsidRPr="007E2DE2" w:rsidRDefault="007C2228" w:rsidP="007C2228">
            <w:pPr>
              <w:spacing w:after="0" w:line="240" w:lineRule="auto"/>
              <w:rPr>
                <w:rFonts w:cs="Times New Roman"/>
                <w:sz w:val="20"/>
              </w:rPr>
            </w:pPr>
            <w:r w:rsidRPr="007E2DE2">
              <w:rPr>
                <w:rFonts w:cs="Times New Roman"/>
                <w:sz w:val="20"/>
              </w:rPr>
              <w:t>4</w:t>
            </w:r>
          </w:p>
        </w:tc>
        <w:tc>
          <w:tcPr>
            <w:tcW w:w="1701" w:type="dxa"/>
            <w:vAlign w:val="center"/>
          </w:tcPr>
          <w:p w14:paraId="17DB4C86" w14:textId="66FC8ABB" w:rsidR="007C2228" w:rsidRPr="007E2DE2" w:rsidRDefault="007C2228" w:rsidP="007C2228">
            <w:pPr>
              <w:spacing w:after="0" w:line="240" w:lineRule="auto"/>
              <w:rPr>
                <w:rFonts w:cs="Times New Roman"/>
              </w:rPr>
            </w:pPr>
            <w:r w:rsidRPr="007E2DE2">
              <w:rPr>
                <w:rFonts w:cs="Times New Roman"/>
                <w:sz w:val="20"/>
              </w:rPr>
              <w:t>Sprint Page</w:t>
            </w:r>
          </w:p>
        </w:tc>
        <w:tc>
          <w:tcPr>
            <w:tcW w:w="4536" w:type="dxa"/>
            <w:vAlign w:val="center"/>
          </w:tcPr>
          <w:p w14:paraId="531370D1" w14:textId="5831BF84" w:rsidR="007C2228" w:rsidRPr="007E2DE2" w:rsidRDefault="007C2228" w:rsidP="007C2228">
            <w:pPr>
              <w:spacing w:after="0" w:line="240" w:lineRule="auto"/>
              <w:rPr>
                <w:rFonts w:cs="Times New Roman"/>
              </w:rPr>
            </w:pPr>
            <w:r w:rsidRPr="007E2DE2">
              <w:rPr>
                <w:rFonts w:cs="Times New Roman"/>
                <w:sz w:val="20"/>
              </w:rPr>
              <w:t>Plan sprint goals and task schedule.</w:t>
            </w:r>
          </w:p>
        </w:tc>
        <w:tc>
          <w:tcPr>
            <w:tcW w:w="3402" w:type="dxa"/>
            <w:vAlign w:val="center"/>
          </w:tcPr>
          <w:p w14:paraId="2BDBEE59" w14:textId="77777777" w:rsidR="007C2228" w:rsidRPr="007E2DE2" w:rsidRDefault="007C2228" w:rsidP="007C2228">
            <w:pPr>
              <w:spacing w:after="0" w:line="240" w:lineRule="auto"/>
              <w:rPr>
                <w:rFonts w:cs="Times New Roman"/>
              </w:rPr>
            </w:pPr>
            <w:r w:rsidRPr="007E2DE2">
              <w:rPr>
                <w:rFonts w:cs="Times New Roman"/>
                <w:sz w:val="20"/>
              </w:rPr>
              <w:t>Implemented in sprint module.</w:t>
            </w:r>
          </w:p>
        </w:tc>
      </w:tr>
      <w:tr w:rsidR="007C2228" w:rsidRPr="007E2DE2" w14:paraId="33932A55" w14:textId="77777777" w:rsidTr="007C2228">
        <w:tc>
          <w:tcPr>
            <w:tcW w:w="704" w:type="dxa"/>
          </w:tcPr>
          <w:p w14:paraId="0199926F" w14:textId="2FFE1600" w:rsidR="007C2228" w:rsidRPr="007E2DE2" w:rsidRDefault="007C2228" w:rsidP="007C2228">
            <w:pPr>
              <w:spacing w:after="0" w:line="240" w:lineRule="auto"/>
              <w:rPr>
                <w:rFonts w:cs="Times New Roman"/>
                <w:sz w:val="20"/>
              </w:rPr>
            </w:pPr>
            <w:r w:rsidRPr="007E2DE2">
              <w:rPr>
                <w:rFonts w:cs="Times New Roman"/>
                <w:sz w:val="20"/>
              </w:rPr>
              <w:t>5</w:t>
            </w:r>
          </w:p>
        </w:tc>
        <w:tc>
          <w:tcPr>
            <w:tcW w:w="1701" w:type="dxa"/>
            <w:vAlign w:val="center"/>
          </w:tcPr>
          <w:p w14:paraId="362662A6" w14:textId="5319031F" w:rsidR="007C2228" w:rsidRPr="007E2DE2" w:rsidRDefault="007C2228" w:rsidP="007C2228">
            <w:pPr>
              <w:spacing w:after="0" w:line="240" w:lineRule="auto"/>
              <w:rPr>
                <w:rFonts w:cs="Times New Roman"/>
              </w:rPr>
            </w:pPr>
            <w:r w:rsidRPr="007E2DE2">
              <w:rPr>
                <w:rFonts w:cs="Times New Roman"/>
                <w:sz w:val="20"/>
              </w:rPr>
              <w:t>Kanban Board</w:t>
            </w:r>
          </w:p>
        </w:tc>
        <w:tc>
          <w:tcPr>
            <w:tcW w:w="4536" w:type="dxa"/>
            <w:vAlign w:val="center"/>
          </w:tcPr>
          <w:p w14:paraId="79A358B6" w14:textId="4BDD64CD" w:rsidR="007C2228" w:rsidRPr="007E2DE2" w:rsidRDefault="007C2228" w:rsidP="007C2228">
            <w:pPr>
              <w:spacing w:after="0" w:line="240" w:lineRule="auto"/>
              <w:rPr>
                <w:rFonts w:cs="Times New Roman"/>
              </w:rPr>
            </w:pPr>
            <w:r w:rsidRPr="007E2DE2">
              <w:rPr>
                <w:rFonts w:cs="Times New Roman"/>
                <w:sz w:val="20"/>
              </w:rPr>
              <w:t>Track tasks by status.</w:t>
            </w:r>
          </w:p>
        </w:tc>
        <w:tc>
          <w:tcPr>
            <w:tcW w:w="3402" w:type="dxa"/>
            <w:vAlign w:val="center"/>
          </w:tcPr>
          <w:p w14:paraId="0A8F393A" w14:textId="77777777" w:rsidR="007C2228" w:rsidRPr="007E2DE2" w:rsidRDefault="007C2228" w:rsidP="007C2228">
            <w:pPr>
              <w:spacing w:after="0" w:line="240" w:lineRule="auto"/>
              <w:rPr>
                <w:rFonts w:cs="Times New Roman"/>
              </w:rPr>
            </w:pPr>
            <w:r w:rsidRPr="007E2DE2">
              <w:rPr>
                <w:rFonts w:cs="Times New Roman"/>
                <w:sz w:val="20"/>
              </w:rPr>
              <w:t xml:space="preserve">Implemented in </w:t>
            </w:r>
            <w:proofErr w:type="spellStart"/>
            <w:r w:rsidRPr="007E2DE2">
              <w:rPr>
                <w:rFonts w:cs="Times New Roman"/>
                <w:sz w:val="20"/>
              </w:rPr>
              <w:t>kanban</w:t>
            </w:r>
            <w:proofErr w:type="spellEnd"/>
            <w:r w:rsidRPr="007E2DE2">
              <w:rPr>
                <w:rFonts w:cs="Times New Roman"/>
                <w:sz w:val="20"/>
              </w:rPr>
              <w:t xml:space="preserve"> module.</w:t>
            </w:r>
          </w:p>
        </w:tc>
      </w:tr>
      <w:tr w:rsidR="007C2228" w:rsidRPr="007E2DE2" w14:paraId="4EEFF0A6" w14:textId="77777777" w:rsidTr="007C2228">
        <w:tc>
          <w:tcPr>
            <w:tcW w:w="704" w:type="dxa"/>
          </w:tcPr>
          <w:p w14:paraId="60E020DC" w14:textId="7D709833" w:rsidR="007C2228" w:rsidRPr="007E2DE2" w:rsidRDefault="007C2228" w:rsidP="007C2228">
            <w:pPr>
              <w:spacing w:after="0" w:line="240" w:lineRule="auto"/>
              <w:rPr>
                <w:rFonts w:cs="Times New Roman"/>
                <w:sz w:val="20"/>
              </w:rPr>
            </w:pPr>
            <w:r w:rsidRPr="007E2DE2">
              <w:rPr>
                <w:rFonts w:cs="Times New Roman"/>
                <w:sz w:val="20"/>
              </w:rPr>
              <w:t>6</w:t>
            </w:r>
          </w:p>
        </w:tc>
        <w:tc>
          <w:tcPr>
            <w:tcW w:w="1701" w:type="dxa"/>
            <w:vAlign w:val="center"/>
          </w:tcPr>
          <w:p w14:paraId="2FCBC490" w14:textId="7B9366EA" w:rsidR="007C2228" w:rsidRPr="007E2DE2" w:rsidRDefault="007C2228" w:rsidP="007C2228">
            <w:pPr>
              <w:spacing w:after="0" w:line="240" w:lineRule="auto"/>
              <w:rPr>
                <w:rFonts w:cs="Times New Roman"/>
              </w:rPr>
            </w:pPr>
            <w:r w:rsidRPr="007E2DE2">
              <w:rPr>
                <w:rFonts w:cs="Times New Roman"/>
                <w:sz w:val="20"/>
              </w:rPr>
              <w:t>My Tasks</w:t>
            </w:r>
          </w:p>
        </w:tc>
        <w:tc>
          <w:tcPr>
            <w:tcW w:w="4536" w:type="dxa"/>
            <w:vAlign w:val="center"/>
          </w:tcPr>
          <w:p w14:paraId="37409F4E" w14:textId="10D60186" w:rsidR="007C2228" w:rsidRPr="007E2DE2" w:rsidRDefault="007C2228" w:rsidP="007C2228">
            <w:pPr>
              <w:spacing w:after="0" w:line="240" w:lineRule="auto"/>
              <w:rPr>
                <w:rFonts w:cs="Times New Roman"/>
              </w:rPr>
            </w:pPr>
            <w:r w:rsidRPr="007E2DE2">
              <w:rPr>
                <w:rFonts w:cs="Times New Roman"/>
                <w:sz w:val="20"/>
              </w:rPr>
              <w:t>Show personal daily/weekly work.</w:t>
            </w:r>
          </w:p>
        </w:tc>
        <w:tc>
          <w:tcPr>
            <w:tcW w:w="3402" w:type="dxa"/>
            <w:vAlign w:val="center"/>
          </w:tcPr>
          <w:p w14:paraId="452C48C1" w14:textId="77777777" w:rsidR="007C2228" w:rsidRPr="007E2DE2" w:rsidRDefault="007C2228" w:rsidP="007C2228">
            <w:pPr>
              <w:spacing w:after="0" w:line="240" w:lineRule="auto"/>
              <w:rPr>
                <w:rFonts w:cs="Times New Roman"/>
              </w:rPr>
            </w:pPr>
            <w:r w:rsidRPr="007E2DE2">
              <w:rPr>
                <w:rFonts w:cs="Times New Roman"/>
                <w:sz w:val="20"/>
              </w:rPr>
              <w:t>Implemented in my-task module.</w:t>
            </w:r>
          </w:p>
        </w:tc>
      </w:tr>
      <w:tr w:rsidR="007C2228" w:rsidRPr="007E2DE2" w14:paraId="22110830" w14:textId="77777777" w:rsidTr="007C2228">
        <w:tc>
          <w:tcPr>
            <w:tcW w:w="704" w:type="dxa"/>
          </w:tcPr>
          <w:p w14:paraId="2FEC91D3" w14:textId="1D17B877" w:rsidR="007C2228" w:rsidRPr="007E2DE2" w:rsidRDefault="007C2228" w:rsidP="007C2228">
            <w:pPr>
              <w:spacing w:after="0" w:line="240" w:lineRule="auto"/>
              <w:rPr>
                <w:rFonts w:cs="Times New Roman"/>
                <w:sz w:val="20"/>
              </w:rPr>
            </w:pPr>
            <w:r w:rsidRPr="007E2DE2">
              <w:rPr>
                <w:rFonts w:cs="Times New Roman"/>
                <w:sz w:val="20"/>
              </w:rPr>
              <w:t>7</w:t>
            </w:r>
          </w:p>
        </w:tc>
        <w:tc>
          <w:tcPr>
            <w:tcW w:w="1701" w:type="dxa"/>
            <w:vAlign w:val="center"/>
          </w:tcPr>
          <w:p w14:paraId="65EFF6A8" w14:textId="11597510" w:rsidR="007C2228" w:rsidRPr="007E2DE2" w:rsidRDefault="007C2228" w:rsidP="007C2228">
            <w:pPr>
              <w:spacing w:after="0" w:line="240" w:lineRule="auto"/>
              <w:rPr>
                <w:rFonts w:cs="Times New Roman"/>
              </w:rPr>
            </w:pPr>
            <w:r w:rsidRPr="007E2DE2">
              <w:rPr>
                <w:rFonts w:cs="Times New Roman"/>
                <w:sz w:val="20"/>
              </w:rPr>
              <w:t>Test Case Page</w:t>
            </w:r>
          </w:p>
        </w:tc>
        <w:tc>
          <w:tcPr>
            <w:tcW w:w="4536" w:type="dxa"/>
            <w:vAlign w:val="center"/>
          </w:tcPr>
          <w:p w14:paraId="41D66984" w14:textId="4938A3A9" w:rsidR="007C2228" w:rsidRPr="007E2DE2" w:rsidRDefault="007C2228" w:rsidP="007C2228">
            <w:pPr>
              <w:spacing w:after="0" w:line="240" w:lineRule="auto"/>
              <w:rPr>
                <w:rFonts w:cs="Times New Roman"/>
              </w:rPr>
            </w:pPr>
            <w:r w:rsidRPr="007E2DE2">
              <w:rPr>
                <w:rFonts w:cs="Times New Roman"/>
                <w:sz w:val="20"/>
              </w:rPr>
              <w:t>Create and run test cases.</w:t>
            </w:r>
          </w:p>
        </w:tc>
        <w:tc>
          <w:tcPr>
            <w:tcW w:w="3402" w:type="dxa"/>
            <w:vAlign w:val="center"/>
          </w:tcPr>
          <w:p w14:paraId="599AC8AA" w14:textId="77777777" w:rsidR="007C2228" w:rsidRPr="007E2DE2" w:rsidRDefault="007C2228" w:rsidP="007C2228">
            <w:pPr>
              <w:spacing w:after="0" w:line="240" w:lineRule="auto"/>
              <w:rPr>
                <w:rFonts w:cs="Times New Roman"/>
              </w:rPr>
            </w:pPr>
            <w:r w:rsidRPr="007E2DE2">
              <w:rPr>
                <w:rFonts w:cs="Times New Roman"/>
                <w:sz w:val="20"/>
              </w:rPr>
              <w:t>Implemented in testing module.</w:t>
            </w:r>
          </w:p>
        </w:tc>
      </w:tr>
      <w:tr w:rsidR="007C2228" w:rsidRPr="007E2DE2" w14:paraId="3699B29A" w14:textId="77777777" w:rsidTr="007C2228">
        <w:tc>
          <w:tcPr>
            <w:tcW w:w="704" w:type="dxa"/>
          </w:tcPr>
          <w:p w14:paraId="06A39556" w14:textId="7C1C37D0" w:rsidR="007C2228" w:rsidRPr="007E2DE2" w:rsidRDefault="007C2228" w:rsidP="007C2228">
            <w:pPr>
              <w:spacing w:after="0" w:line="240" w:lineRule="auto"/>
              <w:rPr>
                <w:rFonts w:cs="Times New Roman"/>
                <w:sz w:val="20"/>
              </w:rPr>
            </w:pPr>
            <w:r w:rsidRPr="007E2DE2">
              <w:rPr>
                <w:rFonts w:cs="Times New Roman"/>
                <w:sz w:val="20"/>
              </w:rPr>
              <w:t>8</w:t>
            </w:r>
          </w:p>
        </w:tc>
        <w:tc>
          <w:tcPr>
            <w:tcW w:w="1701" w:type="dxa"/>
            <w:vAlign w:val="center"/>
          </w:tcPr>
          <w:p w14:paraId="0273D888" w14:textId="21A3092C" w:rsidR="007C2228" w:rsidRPr="007E2DE2" w:rsidRDefault="007C2228" w:rsidP="007C2228">
            <w:pPr>
              <w:spacing w:after="0" w:line="240" w:lineRule="auto"/>
              <w:rPr>
                <w:rFonts w:cs="Times New Roman"/>
              </w:rPr>
            </w:pPr>
            <w:r w:rsidRPr="007E2DE2">
              <w:rPr>
                <w:rFonts w:cs="Times New Roman"/>
                <w:sz w:val="20"/>
              </w:rPr>
              <w:t>Issue/Bug Tracker</w:t>
            </w:r>
          </w:p>
        </w:tc>
        <w:tc>
          <w:tcPr>
            <w:tcW w:w="4536" w:type="dxa"/>
            <w:vAlign w:val="center"/>
          </w:tcPr>
          <w:p w14:paraId="31468AA3" w14:textId="0D9F2167" w:rsidR="007C2228" w:rsidRPr="007E2DE2" w:rsidRDefault="007C2228" w:rsidP="007C2228">
            <w:pPr>
              <w:spacing w:after="0" w:line="240" w:lineRule="auto"/>
              <w:rPr>
                <w:rFonts w:cs="Times New Roman"/>
              </w:rPr>
            </w:pPr>
            <w:r w:rsidRPr="007E2DE2">
              <w:rPr>
                <w:rFonts w:cs="Times New Roman"/>
                <w:sz w:val="20"/>
              </w:rPr>
              <w:t>Manage bugs and feature discussion.</w:t>
            </w:r>
          </w:p>
        </w:tc>
        <w:tc>
          <w:tcPr>
            <w:tcW w:w="3402" w:type="dxa"/>
            <w:vAlign w:val="center"/>
          </w:tcPr>
          <w:p w14:paraId="7A414FA7" w14:textId="77777777" w:rsidR="007C2228" w:rsidRPr="007E2DE2" w:rsidRDefault="007C2228" w:rsidP="007C2228">
            <w:pPr>
              <w:spacing w:after="0" w:line="240" w:lineRule="auto"/>
              <w:rPr>
                <w:rFonts w:cs="Times New Roman"/>
              </w:rPr>
            </w:pPr>
            <w:r w:rsidRPr="007E2DE2">
              <w:rPr>
                <w:rFonts w:cs="Times New Roman"/>
                <w:sz w:val="20"/>
              </w:rPr>
              <w:t>Implemented in issue-tracker module.</w:t>
            </w:r>
          </w:p>
        </w:tc>
      </w:tr>
      <w:tr w:rsidR="007C2228" w:rsidRPr="007E2DE2" w14:paraId="24A4CC72" w14:textId="77777777" w:rsidTr="007C2228">
        <w:tc>
          <w:tcPr>
            <w:tcW w:w="704" w:type="dxa"/>
          </w:tcPr>
          <w:p w14:paraId="63D2FA6A" w14:textId="3B3DFEC6" w:rsidR="007C2228" w:rsidRPr="007E2DE2" w:rsidRDefault="007C2228" w:rsidP="007C2228">
            <w:pPr>
              <w:spacing w:after="0" w:line="240" w:lineRule="auto"/>
              <w:rPr>
                <w:rFonts w:cs="Times New Roman"/>
                <w:sz w:val="20"/>
              </w:rPr>
            </w:pPr>
            <w:r w:rsidRPr="007E2DE2">
              <w:rPr>
                <w:rFonts w:cs="Times New Roman"/>
                <w:sz w:val="20"/>
              </w:rPr>
              <w:t>9</w:t>
            </w:r>
          </w:p>
        </w:tc>
        <w:tc>
          <w:tcPr>
            <w:tcW w:w="1701" w:type="dxa"/>
            <w:vAlign w:val="center"/>
          </w:tcPr>
          <w:p w14:paraId="41659E61" w14:textId="4CA4A822" w:rsidR="007C2228" w:rsidRPr="007E2DE2" w:rsidRDefault="007C2228" w:rsidP="007C2228">
            <w:pPr>
              <w:spacing w:after="0" w:line="240" w:lineRule="auto"/>
              <w:rPr>
                <w:rFonts w:cs="Times New Roman"/>
              </w:rPr>
            </w:pPr>
            <w:r w:rsidRPr="007E2DE2">
              <w:rPr>
                <w:rFonts w:cs="Times New Roman"/>
                <w:sz w:val="20"/>
              </w:rPr>
              <w:t>Evidence Vault</w:t>
            </w:r>
          </w:p>
        </w:tc>
        <w:tc>
          <w:tcPr>
            <w:tcW w:w="4536" w:type="dxa"/>
            <w:vAlign w:val="center"/>
          </w:tcPr>
          <w:p w14:paraId="7279C04F" w14:textId="6F4E1404" w:rsidR="007C2228" w:rsidRPr="007E2DE2" w:rsidRDefault="007C2228" w:rsidP="007C2228">
            <w:pPr>
              <w:spacing w:after="0" w:line="240" w:lineRule="auto"/>
              <w:rPr>
                <w:rFonts w:cs="Times New Roman"/>
              </w:rPr>
            </w:pPr>
            <w:r w:rsidRPr="007E2DE2">
              <w:rPr>
                <w:rFonts w:cs="Times New Roman"/>
                <w:sz w:val="20"/>
              </w:rPr>
              <w:t>Upload, preview and review evidence.</w:t>
            </w:r>
          </w:p>
        </w:tc>
        <w:tc>
          <w:tcPr>
            <w:tcW w:w="3402" w:type="dxa"/>
            <w:vAlign w:val="center"/>
          </w:tcPr>
          <w:p w14:paraId="43D38512" w14:textId="77777777" w:rsidR="007C2228" w:rsidRPr="007E2DE2" w:rsidRDefault="007C2228" w:rsidP="007C2228">
            <w:pPr>
              <w:spacing w:after="0" w:line="240" w:lineRule="auto"/>
              <w:rPr>
                <w:rFonts w:cs="Times New Roman"/>
              </w:rPr>
            </w:pPr>
            <w:r w:rsidRPr="007E2DE2">
              <w:rPr>
                <w:rFonts w:cs="Times New Roman"/>
                <w:sz w:val="20"/>
              </w:rPr>
              <w:t>Implemented in evidence module.</w:t>
            </w:r>
          </w:p>
        </w:tc>
      </w:tr>
      <w:tr w:rsidR="007C2228" w:rsidRPr="007E2DE2" w14:paraId="7AA0F07E" w14:textId="77777777" w:rsidTr="007C2228">
        <w:tc>
          <w:tcPr>
            <w:tcW w:w="704" w:type="dxa"/>
          </w:tcPr>
          <w:p w14:paraId="63936804" w14:textId="4F033A8E" w:rsidR="007C2228" w:rsidRPr="007E2DE2" w:rsidRDefault="007C2228" w:rsidP="007C2228">
            <w:pPr>
              <w:spacing w:after="0" w:line="240" w:lineRule="auto"/>
              <w:rPr>
                <w:rFonts w:cs="Times New Roman"/>
                <w:sz w:val="20"/>
              </w:rPr>
            </w:pPr>
            <w:r w:rsidRPr="007E2DE2">
              <w:rPr>
                <w:rFonts w:cs="Times New Roman"/>
                <w:sz w:val="20"/>
              </w:rPr>
              <w:t>10</w:t>
            </w:r>
          </w:p>
        </w:tc>
        <w:tc>
          <w:tcPr>
            <w:tcW w:w="1701" w:type="dxa"/>
            <w:vAlign w:val="center"/>
          </w:tcPr>
          <w:p w14:paraId="61440123" w14:textId="2FDD9B16" w:rsidR="007C2228" w:rsidRPr="007E2DE2" w:rsidRDefault="007C2228" w:rsidP="007C2228">
            <w:pPr>
              <w:spacing w:after="0" w:line="240" w:lineRule="auto"/>
              <w:rPr>
                <w:rFonts w:cs="Times New Roman"/>
              </w:rPr>
            </w:pPr>
            <w:r w:rsidRPr="007E2DE2">
              <w:rPr>
                <w:rFonts w:cs="Times New Roman"/>
                <w:sz w:val="20"/>
              </w:rPr>
              <w:t>RTM Page</w:t>
            </w:r>
          </w:p>
        </w:tc>
        <w:tc>
          <w:tcPr>
            <w:tcW w:w="4536" w:type="dxa"/>
            <w:vAlign w:val="center"/>
          </w:tcPr>
          <w:p w14:paraId="08EC7FBF" w14:textId="640FFF21" w:rsidR="007C2228" w:rsidRPr="007E2DE2" w:rsidRDefault="007C2228" w:rsidP="007C2228">
            <w:pPr>
              <w:spacing w:after="0" w:line="240" w:lineRule="auto"/>
              <w:rPr>
                <w:rFonts w:cs="Times New Roman"/>
              </w:rPr>
            </w:pPr>
            <w:r w:rsidRPr="007E2DE2">
              <w:rPr>
                <w:rFonts w:cs="Times New Roman"/>
                <w:sz w:val="20"/>
              </w:rPr>
              <w:t>Show requirement traceability matrix.</w:t>
            </w:r>
          </w:p>
        </w:tc>
        <w:tc>
          <w:tcPr>
            <w:tcW w:w="3402" w:type="dxa"/>
            <w:vAlign w:val="center"/>
          </w:tcPr>
          <w:p w14:paraId="73ED88AB" w14:textId="77777777" w:rsidR="007C2228" w:rsidRPr="007E2DE2" w:rsidRDefault="007C2228" w:rsidP="007C2228">
            <w:pPr>
              <w:spacing w:after="0" w:line="240" w:lineRule="auto"/>
              <w:rPr>
                <w:rFonts w:cs="Times New Roman"/>
              </w:rPr>
            </w:pPr>
            <w:r w:rsidRPr="007E2DE2">
              <w:rPr>
                <w:rFonts w:cs="Times New Roman"/>
                <w:sz w:val="20"/>
              </w:rPr>
              <w:t xml:space="preserve">Implemented in </w:t>
            </w:r>
            <w:proofErr w:type="spellStart"/>
            <w:r w:rsidRPr="007E2DE2">
              <w:rPr>
                <w:rFonts w:cs="Times New Roman"/>
                <w:sz w:val="20"/>
              </w:rPr>
              <w:t>rtm</w:t>
            </w:r>
            <w:proofErr w:type="spellEnd"/>
            <w:r w:rsidRPr="007E2DE2">
              <w:rPr>
                <w:rFonts w:cs="Times New Roman"/>
                <w:sz w:val="20"/>
              </w:rPr>
              <w:t xml:space="preserve"> module.</w:t>
            </w:r>
          </w:p>
        </w:tc>
      </w:tr>
      <w:tr w:rsidR="007C2228" w:rsidRPr="007E2DE2" w14:paraId="39CCB237" w14:textId="77777777" w:rsidTr="007C2228">
        <w:tc>
          <w:tcPr>
            <w:tcW w:w="704" w:type="dxa"/>
          </w:tcPr>
          <w:p w14:paraId="0CBECDD0" w14:textId="248E0E00" w:rsidR="007C2228" w:rsidRPr="007E2DE2" w:rsidRDefault="007C2228" w:rsidP="007C2228">
            <w:pPr>
              <w:spacing w:after="0" w:line="240" w:lineRule="auto"/>
              <w:rPr>
                <w:rFonts w:cs="Times New Roman"/>
                <w:sz w:val="20"/>
              </w:rPr>
            </w:pPr>
            <w:r w:rsidRPr="007E2DE2">
              <w:rPr>
                <w:rFonts w:cs="Times New Roman"/>
                <w:sz w:val="20"/>
              </w:rPr>
              <w:t>11</w:t>
            </w:r>
          </w:p>
        </w:tc>
        <w:tc>
          <w:tcPr>
            <w:tcW w:w="1701" w:type="dxa"/>
            <w:vAlign w:val="center"/>
          </w:tcPr>
          <w:p w14:paraId="0B371307" w14:textId="290A572B" w:rsidR="007C2228" w:rsidRPr="007E2DE2" w:rsidRDefault="007C2228" w:rsidP="007C2228">
            <w:pPr>
              <w:spacing w:after="0" w:line="240" w:lineRule="auto"/>
              <w:rPr>
                <w:rFonts w:cs="Times New Roman"/>
              </w:rPr>
            </w:pPr>
            <w:r w:rsidRPr="007E2DE2">
              <w:rPr>
                <w:rFonts w:cs="Times New Roman"/>
                <w:sz w:val="20"/>
              </w:rPr>
              <w:t>Code Insight</w:t>
            </w:r>
          </w:p>
        </w:tc>
        <w:tc>
          <w:tcPr>
            <w:tcW w:w="4536" w:type="dxa"/>
            <w:vAlign w:val="center"/>
          </w:tcPr>
          <w:p w14:paraId="5AE1B3C1" w14:textId="366F22FD" w:rsidR="007C2228" w:rsidRPr="007E2DE2" w:rsidRDefault="007C2228" w:rsidP="007C2228">
            <w:pPr>
              <w:spacing w:after="0" w:line="240" w:lineRule="auto"/>
              <w:rPr>
                <w:rFonts w:cs="Times New Roman"/>
              </w:rPr>
            </w:pPr>
            <w:r w:rsidRPr="007E2DE2">
              <w:rPr>
                <w:rFonts w:cs="Times New Roman"/>
                <w:sz w:val="20"/>
              </w:rPr>
              <w:t>Configure GitHub and inspect code contribution.</w:t>
            </w:r>
          </w:p>
        </w:tc>
        <w:tc>
          <w:tcPr>
            <w:tcW w:w="3402" w:type="dxa"/>
            <w:vAlign w:val="center"/>
          </w:tcPr>
          <w:p w14:paraId="1FB9E681" w14:textId="77777777" w:rsidR="007C2228" w:rsidRPr="007E2DE2" w:rsidRDefault="007C2228" w:rsidP="007C2228">
            <w:pPr>
              <w:spacing w:after="0" w:line="240" w:lineRule="auto"/>
              <w:rPr>
                <w:rFonts w:cs="Times New Roman"/>
              </w:rPr>
            </w:pPr>
            <w:r w:rsidRPr="007E2DE2">
              <w:rPr>
                <w:rFonts w:cs="Times New Roman"/>
                <w:sz w:val="20"/>
              </w:rPr>
              <w:t>Implemented in code-insight module.</w:t>
            </w:r>
          </w:p>
        </w:tc>
      </w:tr>
      <w:tr w:rsidR="007C2228" w:rsidRPr="007E2DE2" w14:paraId="60F3E1DC" w14:textId="77777777" w:rsidTr="007C2228">
        <w:tc>
          <w:tcPr>
            <w:tcW w:w="704" w:type="dxa"/>
          </w:tcPr>
          <w:p w14:paraId="4F68877E" w14:textId="07F65CD5" w:rsidR="007C2228" w:rsidRPr="007E2DE2" w:rsidRDefault="007C2228" w:rsidP="007C2228">
            <w:pPr>
              <w:spacing w:after="0" w:line="240" w:lineRule="auto"/>
              <w:rPr>
                <w:rFonts w:cs="Times New Roman"/>
                <w:sz w:val="20"/>
              </w:rPr>
            </w:pPr>
            <w:r w:rsidRPr="007E2DE2">
              <w:rPr>
                <w:rFonts w:cs="Times New Roman"/>
                <w:sz w:val="20"/>
              </w:rPr>
              <w:t>12</w:t>
            </w:r>
          </w:p>
        </w:tc>
        <w:tc>
          <w:tcPr>
            <w:tcW w:w="1701" w:type="dxa"/>
            <w:vAlign w:val="center"/>
          </w:tcPr>
          <w:p w14:paraId="7CDDA92A" w14:textId="0EEA5917" w:rsidR="007C2228" w:rsidRPr="007E2DE2" w:rsidRDefault="007C2228" w:rsidP="007C2228">
            <w:pPr>
              <w:spacing w:after="0" w:line="240" w:lineRule="auto"/>
              <w:rPr>
                <w:rFonts w:cs="Times New Roman"/>
              </w:rPr>
            </w:pPr>
            <w:r w:rsidRPr="007E2DE2">
              <w:rPr>
                <w:rFonts w:cs="Times New Roman"/>
                <w:sz w:val="20"/>
              </w:rPr>
              <w:t>Sprint Report</w:t>
            </w:r>
          </w:p>
        </w:tc>
        <w:tc>
          <w:tcPr>
            <w:tcW w:w="4536" w:type="dxa"/>
            <w:vAlign w:val="center"/>
          </w:tcPr>
          <w:p w14:paraId="5EAFB182" w14:textId="2C8384F3" w:rsidR="007C2228" w:rsidRPr="007E2DE2" w:rsidRDefault="007C2228" w:rsidP="007C2228">
            <w:pPr>
              <w:spacing w:after="0" w:line="240" w:lineRule="auto"/>
              <w:rPr>
                <w:rFonts w:cs="Times New Roman"/>
              </w:rPr>
            </w:pPr>
            <w:r w:rsidRPr="007E2DE2">
              <w:rPr>
                <w:rFonts w:cs="Times New Roman"/>
                <w:sz w:val="20"/>
              </w:rPr>
              <w:t>Generate sprint report and export PDF.</w:t>
            </w:r>
          </w:p>
        </w:tc>
        <w:tc>
          <w:tcPr>
            <w:tcW w:w="3402" w:type="dxa"/>
            <w:vAlign w:val="center"/>
          </w:tcPr>
          <w:p w14:paraId="1539AECE" w14:textId="77777777" w:rsidR="007C2228" w:rsidRPr="007E2DE2" w:rsidRDefault="007C2228" w:rsidP="007C2228">
            <w:pPr>
              <w:spacing w:after="0" w:line="240" w:lineRule="auto"/>
              <w:rPr>
                <w:rFonts w:cs="Times New Roman"/>
              </w:rPr>
            </w:pPr>
            <w:r w:rsidRPr="007E2DE2">
              <w:rPr>
                <w:rFonts w:cs="Times New Roman"/>
                <w:sz w:val="20"/>
              </w:rPr>
              <w:t>Implemented in sprint-report module.</w:t>
            </w:r>
          </w:p>
        </w:tc>
      </w:tr>
      <w:tr w:rsidR="007C2228" w:rsidRPr="007E2DE2" w14:paraId="6331E8D6" w14:textId="77777777" w:rsidTr="007C2228">
        <w:tc>
          <w:tcPr>
            <w:tcW w:w="704" w:type="dxa"/>
          </w:tcPr>
          <w:p w14:paraId="6BF326A2" w14:textId="12A39149" w:rsidR="007C2228" w:rsidRPr="007E2DE2" w:rsidRDefault="007C2228" w:rsidP="007C2228">
            <w:pPr>
              <w:spacing w:after="0" w:line="240" w:lineRule="auto"/>
              <w:rPr>
                <w:rFonts w:cs="Times New Roman"/>
                <w:sz w:val="20"/>
              </w:rPr>
            </w:pPr>
            <w:r w:rsidRPr="007E2DE2">
              <w:rPr>
                <w:rFonts w:cs="Times New Roman"/>
                <w:sz w:val="20"/>
              </w:rPr>
              <w:t>13</w:t>
            </w:r>
          </w:p>
        </w:tc>
        <w:tc>
          <w:tcPr>
            <w:tcW w:w="1701" w:type="dxa"/>
            <w:vAlign w:val="center"/>
          </w:tcPr>
          <w:p w14:paraId="072CAAA3" w14:textId="7822D931" w:rsidR="007C2228" w:rsidRPr="007E2DE2" w:rsidRDefault="007C2228" w:rsidP="007C2228">
            <w:pPr>
              <w:spacing w:after="0" w:line="240" w:lineRule="auto"/>
              <w:rPr>
                <w:rFonts w:cs="Times New Roman"/>
              </w:rPr>
            </w:pPr>
            <w:r w:rsidRPr="007E2DE2">
              <w:rPr>
                <w:rFonts w:cs="Times New Roman"/>
                <w:sz w:val="20"/>
              </w:rPr>
              <w:t>Mentor Dashboard</w:t>
            </w:r>
          </w:p>
        </w:tc>
        <w:tc>
          <w:tcPr>
            <w:tcW w:w="4536" w:type="dxa"/>
            <w:vAlign w:val="center"/>
          </w:tcPr>
          <w:p w14:paraId="579AF067" w14:textId="5252D941" w:rsidR="007C2228" w:rsidRPr="007E2DE2" w:rsidRDefault="007C2228" w:rsidP="007C2228">
            <w:pPr>
              <w:spacing w:after="0" w:line="240" w:lineRule="auto"/>
              <w:rPr>
                <w:rFonts w:cs="Times New Roman"/>
              </w:rPr>
            </w:pPr>
            <w:r w:rsidRPr="007E2DE2">
              <w:rPr>
                <w:rFonts w:cs="Times New Roman"/>
                <w:sz w:val="20"/>
              </w:rPr>
              <w:t>Read-only mentor view.</w:t>
            </w:r>
          </w:p>
        </w:tc>
        <w:tc>
          <w:tcPr>
            <w:tcW w:w="3402" w:type="dxa"/>
            <w:vAlign w:val="center"/>
          </w:tcPr>
          <w:p w14:paraId="6E057A4E" w14:textId="77777777" w:rsidR="007C2228" w:rsidRPr="007E2DE2" w:rsidRDefault="007C2228" w:rsidP="00F65717">
            <w:pPr>
              <w:keepNext/>
              <w:spacing w:after="0" w:line="240" w:lineRule="auto"/>
              <w:rPr>
                <w:rFonts w:cs="Times New Roman"/>
              </w:rPr>
            </w:pPr>
            <w:r w:rsidRPr="007E2DE2">
              <w:rPr>
                <w:rFonts w:cs="Times New Roman"/>
                <w:sz w:val="20"/>
              </w:rPr>
              <w:t>Implemented in mentor module.</w:t>
            </w:r>
          </w:p>
        </w:tc>
      </w:tr>
    </w:tbl>
    <w:p w14:paraId="0CBE462B" w14:textId="7573E7FE" w:rsidR="00082A62" w:rsidRPr="007E2DE2" w:rsidRDefault="00F65717" w:rsidP="00F65717">
      <w:pPr>
        <w:pStyle w:val="Caption"/>
        <w:jc w:val="center"/>
        <w:rPr>
          <w:rFonts w:cs="Times New Roman"/>
          <w:i/>
          <w:iCs/>
        </w:rPr>
      </w:pPr>
      <w:bookmarkStart w:id="87" w:name="_Toc232449189"/>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A22427">
        <w:rPr>
          <w:rFonts w:cs="Times New Roman"/>
          <w:i/>
          <w:iCs/>
          <w:noProof/>
        </w:rPr>
        <w:t>4</w:t>
      </w:r>
      <w:r w:rsidRPr="007E2DE2">
        <w:rPr>
          <w:rFonts w:cs="Times New Roman"/>
          <w:i/>
          <w:iCs/>
        </w:rPr>
        <w:fldChar w:fldCharType="end"/>
      </w:r>
      <w:r w:rsidRPr="007E2DE2">
        <w:rPr>
          <w:rFonts w:cs="Times New Roman"/>
          <w:i/>
          <w:iCs/>
          <w:lang w:val="vi-VN"/>
        </w:rPr>
        <w:t xml:space="preserve"> - Screen Descriptions</w:t>
      </w:r>
      <w:bookmarkEnd w:id="87"/>
    </w:p>
    <w:p w14:paraId="7A968CBA" w14:textId="77777777" w:rsidR="00082A62" w:rsidRPr="007E2DE2" w:rsidRDefault="008D60CE" w:rsidP="006B4DD7">
      <w:pPr>
        <w:pStyle w:val="HE111"/>
        <w:rPr>
          <w:rFonts w:cs="Times New Roman"/>
        </w:rPr>
      </w:pPr>
      <w:bookmarkStart w:id="88" w:name="_Toc232436515"/>
      <w:bookmarkStart w:id="89" w:name="_Toc232436715"/>
      <w:r w:rsidRPr="007E2DE2">
        <w:rPr>
          <w:rFonts w:cs="Times New Roman"/>
        </w:rPr>
        <w:t>3.1.3 Screen Authorization</w:t>
      </w:r>
      <w:bookmarkEnd w:id="88"/>
      <w:bookmarkEnd w:id="89"/>
    </w:p>
    <w:tbl>
      <w:tblPr>
        <w:tblStyle w:val="TableGrid"/>
        <w:tblW w:w="10346" w:type="dxa"/>
        <w:tblLook w:val="04A0" w:firstRow="1" w:lastRow="0" w:firstColumn="1" w:lastColumn="0" w:noHBand="0" w:noVBand="1"/>
      </w:tblPr>
      <w:tblGrid>
        <w:gridCol w:w="704"/>
        <w:gridCol w:w="2268"/>
        <w:gridCol w:w="1134"/>
        <w:gridCol w:w="1701"/>
        <w:gridCol w:w="1843"/>
        <w:gridCol w:w="2696"/>
      </w:tblGrid>
      <w:tr w:rsidR="007C2228" w:rsidRPr="007E2DE2" w14:paraId="00121022" w14:textId="77777777" w:rsidTr="007C2228">
        <w:tc>
          <w:tcPr>
            <w:tcW w:w="704" w:type="dxa"/>
            <w:shd w:val="clear" w:color="auto" w:fill="D9EAF7"/>
          </w:tcPr>
          <w:p w14:paraId="402FD58D" w14:textId="6F85A23E" w:rsidR="007C2228" w:rsidRPr="007E2DE2" w:rsidRDefault="007C2228" w:rsidP="007C2228">
            <w:pPr>
              <w:spacing w:after="0" w:line="240" w:lineRule="auto"/>
              <w:rPr>
                <w:rFonts w:cs="Times New Roman"/>
                <w:b/>
                <w:lang w:val="vi-VN"/>
              </w:rPr>
            </w:pPr>
            <w:r w:rsidRPr="007E2DE2">
              <w:rPr>
                <w:rFonts w:cs="Times New Roman"/>
                <w:b/>
                <w:lang w:val="vi-VN"/>
              </w:rPr>
              <w:t>#</w:t>
            </w:r>
          </w:p>
        </w:tc>
        <w:tc>
          <w:tcPr>
            <w:tcW w:w="2268" w:type="dxa"/>
            <w:shd w:val="clear" w:color="auto" w:fill="D9EAF7"/>
            <w:vAlign w:val="center"/>
          </w:tcPr>
          <w:p w14:paraId="7CA1A2BE" w14:textId="38917B31" w:rsidR="007C2228" w:rsidRPr="007E2DE2" w:rsidRDefault="007C2228" w:rsidP="007C2228">
            <w:pPr>
              <w:spacing w:after="0" w:line="240" w:lineRule="auto"/>
              <w:rPr>
                <w:rFonts w:cs="Times New Roman"/>
              </w:rPr>
            </w:pPr>
            <w:r w:rsidRPr="007E2DE2">
              <w:rPr>
                <w:rFonts w:cs="Times New Roman"/>
                <w:b/>
              </w:rPr>
              <w:t>Feature</w:t>
            </w:r>
          </w:p>
        </w:tc>
        <w:tc>
          <w:tcPr>
            <w:tcW w:w="1134" w:type="dxa"/>
            <w:shd w:val="clear" w:color="auto" w:fill="D9EAF7"/>
            <w:vAlign w:val="center"/>
          </w:tcPr>
          <w:p w14:paraId="5FED57DF" w14:textId="4DFCC6D2" w:rsidR="007C2228" w:rsidRPr="007E2DE2" w:rsidRDefault="007C2228" w:rsidP="007C2228">
            <w:pPr>
              <w:spacing w:after="0" w:line="240" w:lineRule="auto"/>
              <w:rPr>
                <w:rFonts w:cs="Times New Roman"/>
              </w:rPr>
            </w:pPr>
            <w:r w:rsidRPr="007E2DE2">
              <w:rPr>
                <w:rFonts w:cs="Times New Roman"/>
                <w:b/>
              </w:rPr>
              <w:t>Admin</w:t>
            </w:r>
          </w:p>
        </w:tc>
        <w:tc>
          <w:tcPr>
            <w:tcW w:w="1701" w:type="dxa"/>
            <w:shd w:val="clear" w:color="auto" w:fill="D9EAF7"/>
            <w:vAlign w:val="center"/>
          </w:tcPr>
          <w:p w14:paraId="2F50E1CD" w14:textId="77777777" w:rsidR="007C2228" w:rsidRPr="007E2DE2" w:rsidRDefault="007C2228" w:rsidP="007C2228">
            <w:pPr>
              <w:spacing w:after="0" w:line="240" w:lineRule="auto"/>
              <w:rPr>
                <w:rFonts w:cs="Times New Roman"/>
              </w:rPr>
            </w:pPr>
            <w:r w:rsidRPr="007E2DE2">
              <w:rPr>
                <w:rFonts w:cs="Times New Roman"/>
                <w:b/>
              </w:rPr>
              <w:t>Leader</w:t>
            </w:r>
          </w:p>
        </w:tc>
        <w:tc>
          <w:tcPr>
            <w:tcW w:w="1843" w:type="dxa"/>
            <w:shd w:val="clear" w:color="auto" w:fill="D9EAF7"/>
            <w:vAlign w:val="center"/>
          </w:tcPr>
          <w:p w14:paraId="4CF33C81" w14:textId="77777777" w:rsidR="007C2228" w:rsidRPr="007E2DE2" w:rsidRDefault="007C2228" w:rsidP="007C2228">
            <w:pPr>
              <w:spacing w:after="0" w:line="240" w:lineRule="auto"/>
              <w:rPr>
                <w:rFonts w:cs="Times New Roman"/>
              </w:rPr>
            </w:pPr>
            <w:r w:rsidRPr="007E2DE2">
              <w:rPr>
                <w:rFonts w:cs="Times New Roman"/>
                <w:b/>
              </w:rPr>
              <w:t>Member</w:t>
            </w:r>
          </w:p>
        </w:tc>
        <w:tc>
          <w:tcPr>
            <w:tcW w:w="2696" w:type="dxa"/>
            <w:shd w:val="clear" w:color="auto" w:fill="D9EAF7"/>
            <w:vAlign w:val="center"/>
          </w:tcPr>
          <w:p w14:paraId="2A650232" w14:textId="77777777" w:rsidR="007C2228" w:rsidRPr="007E2DE2" w:rsidRDefault="007C2228" w:rsidP="007C2228">
            <w:pPr>
              <w:spacing w:after="0" w:line="240" w:lineRule="auto"/>
              <w:rPr>
                <w:rFonts w:cs="Times New Roman"/>
              </w:rPr>
            </w:pPr>
            <w:r w:rsidRPr="007E2DE2">
              <w:rPr>
                <w:rFonts w:cs="Times New Roman"/>
                <w:b/>
              </w:rPr>
              <w:t>Mentor</w:t>
            </w:r>
          </w:p>
        </w:tc>
      </w:tr>
      <w:tr w:rsidR="007C2228" w:rsidRPr="007E2DE2" w14:paraId="55F6DB62" w14:textId="77777777" w:rsidTr="007C2228">
        <w:tc>
          <w:tcPr>
            <w:tcW w:w="704" w:type="dxa"/>
          </w:tcPr>
          <w:p w14:paraId="21EBC9D3" w14:textId="74E83573" w:rsidR="007C2228" w:rsidRPr="007E2DE2" w:rsidRDefault="007C2228" w:rsidP="007C2228">
            <w:pPr>
              <w:spacing w:after="0" w:line="240" w:lineRule="auto"/>
              <w:rPr>
                <w:rFonts w:cs="Times New Roman"/>
                <w:sz w:val="20"/>
              </w:rPr>
            </w:pPr>
            <w:r w:rsidRPr="007E2DE2">
              <w:rPr>
                <w:rFonts w:cs="Times New Roman"/>
                <w:sz w:val="20"/>
              </w:rPr>
              <w:t>1</w:t>
            </w:r>
          </w:p>
        </w:tc>
        <w:tc>
          <w:tcPr>
            <w:tcW w:w="2268" w:type="dxa"/>
            <w:vAlign w:val="center"/>
          </w:tcPr>
          <w:p w14:paraId="5001A545" w14:textId="06205865" w:rsidR="007C2228" w:rsidRPr="007E2DE2" w:rsidRDefault="007C2228" w:rsidP="007C2228">
            <w:pPr>
              <w:spacing w:after="0" w:line="240" w:lineRule="auto"/>
              <w:rPr>
                <w:rFonts w:cs="Times New Roman"/>
              </w:rPr>
            </w:pPr>
            <w:r w:rsidRPr="007E2DE2">
              <w:rPr>
                <w:rFonts w:cs="Times New Roman"/>
                <w:sz w:val="20"/>
              </w:rPr>
              <w:t>User Management</w:t>
            </w:r>
          </w:p>
        </w:tc>
        <w:tc>
          <w:tcPr>
            <w:tcW w:w="1134" w:type="dxa"/>
            <w:vAlign w:val="center"/>
          </w:tcPr>
          <w:p w14:paraId="6A2E1564" w14:textId="2521DF73" w:rsidR="007C2228" w:rsidRPr="007E2DE2" w:rsidRDefault="007C2228" w:rsidP="007C2228">
            <w:pPr>
              <w:spacing w:after="0" w:line="240" w:lineRule="auto"/>
              <w:rPr>
                <w:rFonts w:cs="Times New Roman"/>
              </w:rPr>
            </w:pPr>
            <w:r w:rsidRPr="007E2DE2">
              <w:rPr>
                <w:rFonts w:cs="Times New Roman"/>
                <w:sz w:val="20"/>
              </w:rPr>
              <w:t>Full</w:t>
            </w:r>
          </w:p>
        </w:tc>
        <w:tc>
          <w:tcPr>
            <w:tcW w:w="1701" w:type="dxa"/>
            <w:vAlign w:val="center"/>
          </w:tcPr>
          <w:p w14:paraId="04F79631" w14:textId="77777777" w:rsidR="007C2228" w:rsidRPr="007E2DE2" w:rsidRDefault="007C2228" w:rsidP="007C2228">
            <w:pPr>
              <w:spacing w:after="0" w:line="240" w:lineRule="auto"/>
              <w:rPr>
                <w:rFonts w:cs="Times New Roman"/>
              </w:rPr>
            </w:pPr>
            <w:r w:rsidRPr="007E2DE2">
              <w:rPr>
                <w:rFonts w:cs="Times New Roman"/>
                <w:sz w:val="20"/>
              </w:rPr>
              <w:t>No</w:t>
            </w:r>
          </w:p>
        </w:tc>
        <w:tc>
          <w:tcPr>
            <w:tcW w:w="1843" w:type="dxa"/>
            <w:vAlign w:val="center"/>
          </w:tcPr>
          <w:p w14:paraId="294988C1" w14:textId="77777777" w:rsidR="007C2228" w:rsidRPr="007E2DE2" w:rsidRDefault="007C2228" w:rsidP="007C2228">
            <w:pPr>
              <w:spacing w:after="0" w:line="240" w:lineRule="auto"/>
              <w:rPr>
                <w:rFonts w:cs="Times New Roman"/>
              </w:rPr>
            </w:pPr>
            <w:r w:rsidRPr="007E2DE2">
              <w:rPr>
                <w:rFonts w:cs="Times New Roman"/>
                <w:sz w:val="20"/>
              </w:rPr>
              <w:t>No</w:t>
            </w:r>
          </w:p>
        </w:tc>
        <w:tc>
          <w:tcPr>
            <w:tcW w:w="2696" w:type="dxa"/>
            <w:vAlign w:val="center"/>
          </w:tcPr>
          <w:p w14:paraId="05101B60" w14:textId="77777777" w:rsidR="007C2228" w:rsidRPr="007E2DE2" w:rsidRDefault="007C2228" w:rsidP="007C2228">
            <w:pPr>
              <w:spacing w:after="0" w:line="240" w:lineRule="auto"/>
              <w:rPr>
                <w:rFonts w:cs="Times New Roman"/>
              </w:rPr>
            </w:pPr>
            <w:r w:rsidRPr="007E2DE2">
              <w:rPr>
                <w:rFonts w:cs="Times New Roman"/>
                <w:sz w:val="20"/>
              </w:rPr>
              <w:t>No</w:t>
            </w:r>
          </w:p>
        </w:tc>
      </w:tr>
      <w:tr w:rsidR="007C2228" w:rsidRPr="007E2DE2" w14:paraId="19487950" w14:textId="77777777" w:rsidTr="007C2228">
        <w:tc>
          <w:tcPr>
            <w:tcW w:w="704" w:type="dxa"/>
          </w:tcPr>
          <w:p w14:paraId="3C502DFA" w14:textId="1F1EBAB4" w:rsidR="007C2228" w:rsidRPr="007E2DE2" w:rsidRDefault="007C2228" w:rsidP="007C2228">
            <w:pPr>
              <w:spacing w:after="0" w:line="240" w:lineRule="auto"/>
              <w:rPr>
                <w:rFonts w:cs="Times New Roman"/>
                <w:sz w:val="20"/>
              </w:rPr>
            </w:pPr>
            <w:r w:rsidRPr="007E2DE2">
              <w:rPr>
                <w:rFonts w:cs="Times New Roman"/>
                <w:sz w:val="20"/>
              </w:rPr>
              <w:lastRenderedPageBreak/>
              <w:t>2</w:t>
            </w:r>
          </w:p>
        </w:tc>
        <w:tc>
          <w:tcPr>
            <w:tcW w:w="2268" w:type="dxa"/>
            <w:vAlign w:val="center"/>
          </w:tcPr>
          <w:p w14:paraId="7A4B3090" w14:textId="6DAA60CB" w:rsidR="007C2228" w:rsidRPr="007E2DE2" w:rsidRDefault="007C2228" w:rsidP="007C2228">
            <w:pPr>
              <w:spacing w:after="0" w:line="240" w:lineRule="auto"/>
              <w:rPr>
                <w:rFonts w:cs="Times New Roman"/>
              </w:rPr>
            </w:pPr>
            <w:r w:rsidRPr="007E2DE2">
              <w:rPr>
                <w:rFonts w:cs="Times New Roman"/>
                <w:sz w:val="20"/>
              </w:rPr>
              <w:t>Project Workspace</w:t>
            </w:r>
          </w:p>
        </w:tc>
        <w:tc>
          <w:tcPr>
            <w:tcW w:w="1134" w:type="dxa"/>
            <w:vAlign w:val="center"/>
          </w:tcPr>
          <w:p w14:paraId="31930F15" w14:textId="75ECBCC2" w:rsidR="007C2228" w:rsidRPr="007E2DE2" w:rsidRDefault="007C2228" w:rsidP="007C2228">
            <w:pPr>
              <w:spacing w:after="0" w:line="240" w:lineRule="auto"/>
              <w:rPr>
                <w:rFonts w:cs="Times New Roman"/>
              </w:rPr>
            </w:pPr>
            <w:r w:rsidRPr="007E2DE2">
              <w:rPr>
                <w:rFonts w:cs="Times New Roman"/>
                <w:sz w:val="20"/>
              </w:rPr>
              <w:t>View</w:t>
            </w:r>
          </w:p>
        </w:tc>
        <w:tc>
          <w:tcPr>
            <w:tcW w:w="1701" w:type="dxa"/>
            <w:vAlign w:val="center"/>
          </w:tcPr>
          <w:p w14:paraId="71B65B63" w14:textId="77777777" w:rsidR="007C2228" w:rsidRPr="007E2DE2" w:rsidRDefault="007C2228" w:rsidP="007C2228">
            <w:pPr>
              <w:spacing w:after="0" w:line="240" w:lineRule="auto"/>
              <w:rPr>
                <w:rFonts w:cs="Times New Roman"/>
              </w:rPr>
            </w:pPr>
            <w:r w:rsidRPr="007E2DE2">
              <w:rPr>
                <w:rFonts w:cs="Times New Roman"/>
                <w:sz w:val="20"/>
              </w:rPr>
              <w:t>Full</w:t>
            </w:r>
          </w:p>
        </w:tc>
        <w:tc>
          <w:tcPr>
            <w:tcW w:w="1843" w:type="dxa"/>
            <w:vAlign w:val="center"/>
          </w:tcPr>
          <w:p w14:paraId="7BDCDF18" w14:textId="77777777" w:rsidR="007C2228" w:rsidRPr="007E2DE2" w:rsidRDefault="007C2228" w:rsidP="007C2228">
            <w:pPr>
              <w:spacing w:after="0" w:line="240" w:lineRule="auto"/>
              <w:rPr>
                <w:rFonts w:cs="Times New Roman"/>
              </w:rPr>
            </w:pPr>
            <w:r w:rsidRPr="007E2DE2">
              <w:rPr>
                <w:rFonts w:cs="Times New Roman"/>
                <w:sz w:val="20"/>
              </w:rPr>
              <w:t>Project-scoped</w:t>
            </w:r>
          </w:p>
        </w:tc>
        <w:tc>
          <w:tcPr>
            <w:tcW w:w="2696" w:type="dxa"/>
            <w:vAlign w:val="center"/>
          </w:tcPr>
          <w:p w14:paraId="63679EEB" w14:textId="77777777" w:rsidR="007C2228" w:rsidRPr="007E2DE2" w:rsidRDefault="007C2228" w:rsidP="007C2228">
            <w:pPr>
              <w:spacing w:after="0" w:line="240" w:lineRule="auto"/>
              <w:rPr>
                <w:rFonts w:cs="Times New Roman"/>
              </w:rPr>
            </w:pPr>
            <w:r w:rsidRPr="007E2DE2">
              <w:rPr>
                <w:rFonts w:cs="Times New Roman"/>
                <w:sz w:val="20"/>
              </w:rPr>
              <w:t>Read-only</w:t>
            </w:r>
          </w:p>
        </w:tc>
      </w:tr>
      <w:tr w:rsidR="007C2228" w:rsidRPr="007E2DE2" w14:paraId="721590D7" w14:textId="77777777" w:rsidTr="007C2228">
        <w:tc>
          <w:tcPr>
            <w:tcW w:w="704" w:type="dxa"/>
          </w:tcPr>
          <w:p w14:paraId="143D0146" w14:textId="501D86F8" w:rsidR="007C2228" w:rsidRPr="007E2DE2" w:rsidRDefault="007C2228" w:rsidP="007C2228">
            <w:pPr>
              <w:spacing w:after="0" w:line="240" w:lineRule="auto"/>
              <w:rPr>
                <w:rFonts w:cs="Times New Roman"/>
                <w:sz w:val="20"/>
              </w:rPr>
            </w:pPr>
            <w:r w:rsidRPr="007E2DE2">
              <w:rPr>
                <w:rFonts w:cs="Times New Roman"/>
                <w:sz w:val="20"/>
              </w:rPr>
              <w:t>3</w:t>
            </w:r>
          </w:p>
        </w:tc>
        <w:tc>
          <w:tcPr>
            <w:tcW w:w="2268" w:type="dxa"/>
            <w:vAlign w:val="center"/>
          </w:tcPr>
          <w:p w14:paraId="0C62A0AC" w14:textId="6B00AEC1" w:rsidR="007C2228" w:rsidRPr="007E2DE2" w:rsidRDefault="007C2228" w:rsidP="007C2228">
            <w:pPr>
              <w:spacing w:after="0" w:line="240" w:lineRule="auto"/>
              <w:rPr>
                <w:rFonts w:cs="Times New Roman"/>
              </w:rPr>
            </w:pPr>
            <w:r w:rsidRPr="007E2DE2">
              <w:rPr>
                <w:rFonts w:cs="Times New Roman"/>
                <w:sz w:val="20"/>
              </w:rPr>
              <w:t>Requirement/Use Case</w:t>
            </w:r>
          </w:p>
        </w:tc>
        <w:tc>
          <w:tcPr>
            <w:tcW w:w="1134" w:type="dxa"/>
            <w:vAlign w:val="center"/>
          </w:tcPr>
          <w:p w14:paraId="3EBA9936" w14:textId="58235DD7" w:rsidR="007C2228" w:rsidRPr="007E2DE2" w:rsidRDefault="007C2228" w:rsidP="007C2228">
            <w:pPr>
              <w:spacing w:after="0" w:line="240" w:lineRule="auto"/>
              <w:rPr>
                <w:rFonts w:cs="Times New Roman"/>
              </w:rPr>
            </w:pPr>
            <w:r w:rsidRPr="007E2DE2">
              <w:rPr>
                <w:rFonts w:cs="Times New Roman"/>
                <w:sz w:val="20"/>
              </w:rPr>
              <w:t>View</w:t>
            </w:r>
          </w:p>
        </w:tc>
        <w:tc>
          <w:tcPr>
            <w:tcW w:w="1701" w:type="dxa"/>
            <w:vAlign w:val="center"/>
          </w:tcPr>
          <w:p w14:paraId="17948556" w14:textId="77777777" w:rsidR="007C2228" w:rsidRPr="007E2DE2" w:rsidRDefault="007C2228" w:rsidP="007C2228">
            <w:pPr>
              <w:spacing w:after="0" w:line="240" w:lineRule="auto"/>
              <w:rPr>
                <w:rFonts w:cs="Times New Roman"/>
              </w:rPr>
            </w:pPr>
            <w:r w:rsidRPr="007E2DE2">
              <w:rPr>
                <w:rFonts w:cs="Times New Roman"/>
                <w:sz w:val="20"/>
              </w:rPr>
              <w:t>Full</w:t>
            </w:r>
          </w:p>
        </w:tc>
        <w:tc>
          <w:tcPr>
            <w:tcW w:w="1843" w:type="dxa"/>
            <w:vAlign w:val="center"/>
          </w:tcPr>
          <w:p w14:paraId="37CBEA1E" w14:textId="77777777" w:rsidR="007C2228" w:rsidRPr="007E2DE2" w:rsidRDefault="007C2228" w:rsidP="007C2228">
            <w:pPr>
              <w:spacing w:after="0" w:line="240" w:lineRule="auto"/>
              <w:rPr>
                <w:rFonts w:cs="Times New Roman"/>
              </w:rPr>
            </w:pPr>
            <w:r w:rsidRPr="007E2DE2">
              <w:rPr>
                <w:rFonts w:cs="Times New Roman"/>
                <w:sz w:val="20"/>
              </w:rPr>
              <w:t>Create/Edit</w:t>
            </w:r>
          </w:p>
        </w:tc>
        <w:tc>
          <w:tcPr>
            <w:tcW w:w="2696" w:type="dxa"/>
            <w:vAlign w:val="center"/>
          </w:tcPr>
          <w:p w14:paraId="24E14B61" w14:textId="77777777" w:rsidR="007C2228" w:rsidRPr="007E2DE2" w:rsidRDefault="007C2228" w:rsidP="007C2228">
            <w:pPr>
              <w:spacing w:after="0" w:line="240" w:lineRule="auto"/>
              <w:rPr>
                <w:rFonts w:cs="Times New Roman"/>
              </w:rPr>
            </w:pPr>
            <w:r w:rsidRPr="007E2DE2">
              <w:rPr>
                <w:rFonts w:cs="Times New Roman"/>
                <w:sz w:val="20"/>
              </w:rPr>
              <w:t>Read-only + Comment</w:t>
            </w:r>
          </w:p>
        </w:tc>
      </w:tr>
      <w:tr w:rsidR="007C2228" w:rsidRPr="007E2DE2" w14:paraId="735F78AC" w14:textId="77777777" w:rsidTr="007C2228">
        <w:tc>
          <w:tcPr>
            <w:tcW w:w="704" w:type="dxa"/>
          </w:tcPr>
          <w:p w14:paraId="1452A16F" w14:textId="1B1D9E64" w:rsidR="007C2228" w:rsidRPr="007E2DE2" w:rsidRDefault="007C2228" w:rsidP="007C2228">
            <w:pPr>
              <w:spacing w:after="0" w:line="240" w:lineRule="auto"/>
              <w:rPr>
                <w:rFonts w:cs="Times New Roman"/>
                <w:sz w:val="20"/>
              </w:rPr>
            </w:pPr>
            <w:r w:rsidRPr="007E2DE2">
              <w:rPr>
                <w:rFonts w:cs="Times New Roman"/>
                <w:sz w:val="20"/>
              </w:rPr>
              <w:t>4</w:t>
            </w:r>
          </w:p>
        </w:tc>
        <w:tc>
          <w:tcPr>
            <w:tcW w:w="2268" w:type="dxa"/>
            <w:vAlign w:val="center"/>
          </w:tcPr>
          <w:p w14:paraId="406288AF" w14:textId="0366A849" w:rsidR="007C2228" w:rsidRPr="007E2DE2" w:rsidRDefault="007C2228" w:rsidP="007C2228">
            <w:pPr>
              <w:spacing w:after="0" w:line="240" w:lineRule="auto"/>
              <w:rPr>
                <w:rFonts w:cs="Times New Roman"/>
              </w:rPr>
            </w:pPr>
            <w:r w:rsidRPr="007E2DE2">
              <w:rPr>
                <w:rFonts w:cs="Times New Roman"/>
                <w:sz w:val="20"/>
              </w:rPr>
              <w:t>Sprint/Task/Kanban</w:t>
            </w:r>
          </w:p>
        </w:tc>
        <w:tc>
          <w:tcPr>
            <w:tcW w:w="1134" w:type="dxa"/>
            <w:vAlign w:val="center"/>
          </w:tcPr>
          <w:p w14:paraId="1F226FBA" w14:textId="5CABB149" w:rsidR="007C2228" w:rsidRPr="007E2DE2" w:rsidRDefault="007C2228" w:rsidP="007C2228">
            <w:pPr>
              <w:spacing w:after="0" w:line="240" w:lineRule="auto"/>
              <w:rPr>
                <w:rFonts w:cs="Times New Roman"/>
              </w:rPr>
            </w:pPr>
            <w:r w:rsidRPr="007E2DE2">
              <w:rPr>
                <w:rFonts w:cs="Times New Roman"/>
                <w:sz w:val="20"/>
              </w:rPr>
              <w:t>View</w:t>
            </w:r>
          </w:p>
        </w:tc>
        <w:tc>
          <w:tcPr>
            <w:tcW w:w="1701" w:type="dxa"/>
            <w:vAlign w:val="center"/>
          </w:tcPr>
          <w:p w14:paraId="0724F75C" w14:textId="77777777" w:rsidR="007C2228" w:rsidRPr="007E2DE2" w:rsidRDefault="007C2228" w:rsidP="007C2228">
            <w:pPr>
              <w:spacing w:after="0" w:line="240" w:lineRule="auto"/>
              <w:rPr>
                <w:rFonts w:cs="Times New Roman"/>
              </w:rPr>
            </w:pPr>
            <w:r w:rsidRPr="007E2DE2">
              <w:rPr>
                <w:rFonts w:cs="Times New Roman"/>
                <w:sz w:val="20"/>
              </w:rPr>
              <w:t>Full</w:t>
            </w:r>
          </w:p>
        </w:tc>
        <w:tc>
          <w:tcPr>
            <w:tcW w:w="1843" w:type="dxa"/>
            <w:vAlign w:val="center"/>
          </w:tcPr>
          <w:p w14:paraId="30322E29" w14:textId="77777777" w:rsidR="007C2228" w:rsidRPr="007E2DE2" w:rsidRDefault="007C2228" w:rsidP="007C2228">
            <w:pPr>
              <w:spacing w:after="0" w:line="240" w:lineRule="auto"/>
              <w:rPr>
                <w:rFonts w:cs="Times New Roman"/>
              </w:rPr>
            </w:pPr>
            <w:r w:rsidRPr="007E2DE2">
              <w:rPr>
                <w:rFonts w:cs="Times New Roman"/>
                <w:sz w:val="20"/>
              </w:rPr>
              <w:t>Project-scoped</w:t>
            </w:r>
          </w:p>
        </w:tc>
        <w:tc>
          <w:tcPr>
            <w:tcW w:w="2696" w:type="dxa"/>
            <w:vAlign w:val="center"/>
          </w:tcPr>
          <w:p w14:paraId="1021950B" w14:textId="77777777" w:rsidR="007C2228" w:rsidRPr="007E2DE2" w:rsidRDefault="007C2228" w:rsidP="007C2228">
            <w:pPr>
              <w:spacing w:after="0" w:line="240" w:lineRule="auto"/>
              <w:rPr>
                <w:rFonts w:cs="Times New Roman"/>
              </w:rPr>
            </w:pPr>
            <w:r w:rsidRPr="007E2DE2">
              <w:rPr>
                <w:rFonts w:cs="Times New Roman"/>
                <w:sz w:val="20"/>
              </w:rPr>
              <w:t>Read-only</w:t>
            </w:r>
          </w:p>
        </w:tc>
      </w:tr>
      <w:tr w:rsidR="007C2228" w:rsidRPr="007E2DE2" w14:paraId="13D7D8F7" w14:textId="77777777" w:rsidTr="007C2228">
        <w:tc>
          <w:tcPr>
            <w:tcW w:w="704" w:type="dxa"/>
          </w:tcPr>
          <w:p w14:paraId="65318881" w14:textId="731835E1" w:rsidR="007C2228" w:rsidRPr="007E2DE2" w:rsidRDefault="007C2228" w:rsidP="007C2228">
            <w:pPr>
              <w:spacing w:after="0" w:line="240" w:lineRule="auto"/>
              <w:rPr>
                <w:rFonts w:cs="Times New Roman"/>
                <w:sz w:val="20"/>
              </w:rPr>
            </w:pPr>
            <w:r w:rsidRPr="007E2DE2">
              <w:rPr>
                <w:rFonts w:cs="Times New Roman"/>
                <w:sz w:val="20"/>
              </w:rPr>
              <w:t>5</w:t>
            </w:r>
          </w:p>
        </w:tc>
        <w:tc>
          <w:tcPr>
            <w:tcW w:w="2268" w:type="dxa"/>
            <w:vAlign w:val="center"/>
          </w:tcPr>
          <w:p w14:paraId="30A548BC" w14:textId="4107D98B" w:rsidR="007C2228" w:rsidRPr="007E2DE2" w:rsidRDefault="007C2228" w:rsidP="007C2228">
            <w:pPr>
              <w:spacing w:after="0" w:line="240" w:lineRule="auto"/>
              <w:rPr>
                <w:rFonts w:cs="Times New Roman"/>
              </w:rPr>
            </w:pPr>
            <w:r w:rsidRPr="007E2DE2">
              <w:rPr>
                <w:rFonts w:cs="Times New Roman"/>
                <w:sz w:val="20"/>
              </w:rPr>
              <w:t>Test/Bug</w:t>
            </w:r>
          </w:p>
        </w:tc>
        <w:tc>
          <w:tcPr>
            <w:tcW w:w="1134" w:type="dxa"/>
            <w:vAlign w:val="center"/>
          </w:tcPr>
          <w:p w14:paraId="4FE41DA7" w14:textId="0E78131F" w:rsidR="007C2228" w:rsidRPr="007E2DE2" w:rsidRDefault="007C2228" w:rsidP="007C2228">
            <w:pPr>
              <w:spacing w:after="0" w:line="240" w:lineRule="auto"/>
              <w:rPr>
                <w:rFonts w:cs="Times New Roman"/>
              </w:rPr>
            </w:pPr>
            <w:r w:rsidRPr="007E2DE2">
              <w:rPr>
                <w:rFonts w:cs="Times New Roman"/>
                <w:sz w:val="20"/>
              </w:rPr>
              <w:t>View</w:t>
            </w:r>
          </w:p>
        </w:tc>
        <w:tc>
          <w:tcPr>
            <w:tcW w:w="1701" w:type="dxa"/>
            <w:vAlign w:val="center"/>
          </w:tcPr>
          <w:p w14:paraId="7D5262D6" w14:textId="77777777" w:rsidR="007C2228" w:rsidRPr="007E2DE2" w:rsidRDefault="007C2228" w:rsidP="007C2228">
            <w:pPr>
              <w:spacing w:after="0" w:line="240" w:lineRule="auto"/>
              <w:rPr>
                <w:rFonts w:cs="Times New Roman"/>
              </w:rPr>
            </w:pPr>
            <w:r w:rsidRPr="007E2DE2">
              <w:rPr>
                <w:rFonts w:cs="Times New Roman"/>
                <w:sz w:val="20"/>
              </w:rPr>
              <w:t>Full</w:t>
            </w:r>
          </w:p>
        </w:tc>
        <w:tc>
          <w:tcPr>
            <w:tcW w:w="1843" w:type="dxa"/>
            <w:vAlign w:val="center"/>
          </w:tcPr>
          <w:p w14:paraId="5CA69D68" w14:textId="77777777" w:rsidR="007C2228" w:rsidRPr="007E2DE2" w:rsidRDefault="007C2228" w:rsidP="007C2228">
            <w:pPr>
              <w:spacing w:after="0" w:line="240" w:lineRule="auto"/>
              <w:rPr>
                <w:rFonts w:cs="Times New Roman"/>
              </w:rPr>
            </w:pPr>
            <w:r w:rsidRPr="007E2DE2">
              <w:rPr>
                <w:rFonts w:cs="Times New Roman"/>
                <w:sz w:val="20"/>
              </w:rPr>
              <w:t>Create/Edit</w:t>
            </w:r>
          </w:p>
        </w:tc>
        <w:tc>
          <w:tcPr>
            <w:tcW w:w="2696" w:type="dxa"/>
            <w:vAlign w:val="center"/>
          </w:tcPr>
          <w:p w14:paraId="7EF18DBF" w14:textId="77777777" w:rsidR="007C2228" w:rsidRPr="007E2DE2" w:rsidRDefault="007C2228" w:rsidP="007C2228">
            <w:pPr>
              <w:spacing w:after="0" w:line="240" w:lineRule="auto"/>
              <w:rPr>
                <w:rFonts w:cs="Times New Roman"/>
              </w:rPr>
            </w:pPr>
            <w:r w:rsidRPr="007E2DE2">
              <w:rPr>
                <w:rFonts w:cs="Times New Roman"/>
                <w:sz w:val="20"/>
              </w:rPr>
              <w:t>Read-only</w:t>
            </w:r>
          </w:p>
        </w:tc>
      </w:tr>
      <w:tr w:rsidR="007C2228" w:rsidRPr="007E2DE2" w14:paraId="2C0309A8" w14:textId="77777777" w:rsidTr="007C2228">
        <w:tc>
          <w:tcPr>
            <w:tcW w:w="704" w:type="dxa"/>
          </w:tcPr>
          <w:p w14:paraId="3BCFB3DB" w14:textId="0329F74C" w:rsidR="007C2228" w:rsidRPr="007E2DE2" w:rsidRDefault="007C2228" w:rsidP="007C2228">
            <w:pPr>
              <w:spacing w:after="0" w:line="240" w:lineRule="auto"/>
              <w:rPr>
                <w:rFonts w:cs="Times New Roman"/>
                <w:sz w:val="20"/>
              </w:rPr>
            </w:pPr>
            <w:r w:rsidRPr="007E2DE2">
              <w:rPr>
                <w:rFonts w:cs="Times New Roman"/>
                <w:sz w:val="20"/>
              </w:rPr>
              <w:t>6</w:t>
            </w:r>
          </w:p>
        </w:tc>
        <w:tc>
          <w:tcPr>
            <w:tcW w:w="2268" w:type="dxa"/>
            <w:vAlign w:val="center"/>
          </w:tcPr>
          <w:p w14:paraId="5AAB49E1" w14:textId="384EA2FE" w:rsidR="007C2228" w:rsidRPr="007E2DE2" w:rsidRDefault="007C2228" w:rsidP="007C2228">
            <w:pPr>
              <w:spacing w:after="0" w:line="240" w:lineRule="auto"/>
              <w:rPr>
                <w:rFonts w:cs="Times New Roman"/>
              </w:rPr>
            </w:pPr>
            <w:r w:rsidRPr="007E2DE2">
              <w:rPr>
                <w:rFonts w:cs="Times New Roman"/>
                <w:sz w:val="20"/>
              </w:rPr>
              <w:t>Evidence</w:t>
            </w:r>
          </w:p>
        </w:tc>
        <w:tc>
          <w:tcPr>
            <w:tcW w:w="1134" w:type="dxa"/>
            <w:vAlign w:val="center"/>
          </w:tcPr>
          <w:p w14:paraId="783E27E2" w14:textId="35CDC510" w:rsidR="007C2228" w:rsidRPr="007E2DE2" w:rsidRDefault="007C2228" w:rsidP="007C2228">
            <w:pPr>
              <w:spacing w:after="0" w:line="240" w:lineRule="auto"/>
              <w:rPr>
                <w:rFonts w:cs="Times New Roman"/>
              </w:rPr>
            </w:pPr>
            <w:r w:rsidRPr="007E2DE2">
              <w:rPr>
                <w:rFonts w:cs="Times New Roman"/>
                <w:sz w:val="20"/>
              </w:rPr>
              <w:t>View</w:t>
            </w:r>
          </w:p>
        </w:tc>
        <w:tc>
          <w:tcPr>
            <w:tcW w:w="1701" w:type="dxa"/>
            <w:vAlign w:val="center"/>
          </w:tcPr>
          <w:p w14:paraId="038CFF91" w14:textId="77777777" w:rsidR="007C2228" w:rsidRPr="007E2DE2" w:rsidRDefault="007C2228" w:rsidP="007C2228">
            <w:pPr>
              <w:spacing w:after="0" w:line="240" w:lineRule="auto"/>
              <w:rPr>
                <w:rFonts w:cs="Times New Roman"/>
              </w:rPr>
            </w:pPr>
            <w:r w:rsidRPr="007E2DE2">
              <w:rPr>
                <w:rFonts w:cs="Times New Roman"/>
                <w:sz w:val="20"/>
              </w:rPr>
              <w:t>Review</w:t>
            </w:r>
          </w:p>
        </w:tc>
        <w:tc>
          <w:tcPr>
            <w:tcW w:w="1843" w:type="dxa"/>
            <w:vAlign w:val="center"/>
          </w:tcPr>
          <w:p w14:paraId="533517E5" w14:textId="77777777" w:rsidR="007C2228" w:rsidRPr="007E2DE2" w:rsidRDefault="007C2228" w:rsidP="007C2228">
            <w:pPr>
              <w:spacing w:after="0" w:line="240" w:lineRule="auto"/>
              <w:rPr>
                <w:rFonts w:cs="Times New Roman"/>
              </w:rPr>
            </w:pPr>
            <w:r w:rsidRPr="007E2DE2">
              <w:rPr>
                <w:rFonts w:cs="Times New Roman"/>
                <w:sz w:val="20"/>
              </w:rPr>
              <w:t>Upload/Edit</w:t>
            </w:r>
          </w:p>
        </w:tc>
        <w:tc>
          <w:tcPr>
            <w:tcW w:w="2696" w:type="dxa"/>
            <w:vAlign w:val="center"/>
          </w:tcPr>
          <w:p w14:paraId="36E28B34" w14:textId="77777777" w:rsidR="007C2228" w:rsidRPr="007E2DE2" w:rsidRDefault="007C2228" w:rsidP="007C2228">
            <w:pPr>
              <w:spacing w:after="0" w:line="240" w:lineRule="auto"/>
              <w:rPr>
                <w:rFonts w:cs="Times New Roman"/>
              </w:rPr>
            </w:pPr>
            <w:r w:rsidRPr="007E2DE2">
              <w:rPr>
                <w:rFonts w:cs="Times New Roman"/>
                <w:sz w:val="20"/>
              </w:rPr>
              <w:t>Read-only</w:t>
            </w:r>
          </w:p>
        </w:tc>
      </w:tr>
      <w:tr w:rsidR="007C2228" w:rsidRPr="007E2DE2" w14:paraId="491B3FC2" w14:textId="77777777" w:rsidTr="007C2228">
        <w:tc>
          <w:tcPr>
            <w:tcW w:w="704" w:type="dxa"/>
          </w:tcPr>
          <w:p w14:paraId="18B22E5F" w14:textId="54466D8C" w:rsidR="007C2228" w:rsidRPr="007E2DE2" w:rsidRDefault="007C2228" w:rsidP="007C2228">
            <w:pPr>
              <w:spacing w:after="0" w:line="240" w:lineRule="auto"/>
              <w:rPr>
                <w:rFonts w:cs="Times New Roman"/>
                <w:sz w:val="20"/>
              </w:rPr>
            </w:pPr>
            <w:r w:rsidRPr="007E2DE2">
              <w:rPr>
                <w:rFonts w:cs="Times New Roman"/>
                <w:sz w:val="20"/>
              </w:rPr>
              <w:t>7</w:t>
            </w:r>
          </w:p>
        </w:tc>
        <w:tc>
          <w:tcPr>
            <w:tcW w:w="2268" w:type="dxa"/>
            <w:vAlign w:val="center"/>
          </w:tcPr>
          <w:p w14:paraId="0B963B9D" w14:textId="2A339A46" w:rsidR="007C2228" w:rsidRPr="007E2DE2" w:rsidRDefault="007C2228" w:rsidP="007C2228">
            <w:pPr>
              <w:spacing w:after="0" w:line="240" w:lineRule="auto"/>
              <w:rPr>
                <w:rFonts w:cs="Times New Roman"/>
              </w:rPr>
            </w:pPr>
            <w:r w:rsidRPr="007E2DE2">
              <w:rPr>
                <w:rFonts w:cs="Times New Roman"/>
                <w:sz w:val="20"/>
              </w:rPr>
              <w:t>RTM/Report</w:t>
            </w:r>
          </w:p>
        </w:tc>
        <w:tc>
          <w:tcPr>
            <w:tcW w:w="1134" w:type="dxa"/>
            <w:vAlign w:val="center"/>
          </w:tcPr>
          <w:p w14:paraId="1D79B7C0" w14:textId="544A2806" w:rsidR="007C2228" w:rsidRPr="007E2DE2" w:rsidRDefault="007C2228" w:rsidP="007C2228">
            <w:pPr>
              <w:spacing w:after="0" w:line="240" w:lineRule="auto"/>
              <w:rPr>
                <w:rFonts w:cs="Times New Roman"/>
              </w:rPr>
            </w:pPr>
            <w:r w:rsidRPr="007E2DE2">
              <w:rPr>
                <w:rFonts w:cs="Times New Roman"/>
                <w:sz w:val="20"/>
              </w:rPr>
              <w:t>View</w:t>
            </w:r>
          </w:p>
        </w:tc>
        <w:tc>
          <w:tcPr>
            <w:tcW w:w="1701" w:type="dxa"/>
            <w:vAlign w:val="center"/>
          </w:tcPr>
          <w:p w14:paraId="618AFFB0" w14:textId="77777777" w:rsidR="007C2228" w:rsidRPr="007E2DE2" w:rsidRDefault="007C2228" w:rsidP="007C2228">
            <w:pPr>
              <w:spacing w:after="0" w:line="240" w:lineRule="auto"/>
              <w:rPr>
                <w:rFonts w:cs="Times New Roman"/>
              </w:rPr>
            </w:pPr>
            <w:r w:rsidRPr="007E2DE2">
              <w:rPr>
                <w:rFonts w:cs="Times New Roman"/>
                <w:sz w:val="20"/>
              </w:rPr>
              <w:t>Generate/Edit</w:t>
            </w:r>
          </w:p>
        </w:tc>
        <w:tc>
          <w:tcPr>
            <w:tcW w:w="1843" w:type="dxa"/>
            <w:vAlign w:val="center"/>
          </w:tcPr>
          <w:p w14:paraId="2C7FF2F5" w14:textId="77777777" w:rsidR="007C2228" w:rsidRPr="007E2DE2" w:rsidRDefault="007C2228" w:rsidP="007C2228">
            <w:pPr>
              <w:spacing w:after="0" w:line="240" w:lineRule="auto"/>
              <w:rPr>
                <w:rFonts w:cs="Times New Roman"/>
              </w:rPr>
            </w:pPr>
            <w:r w:rsidRPr="007E2DE2">
              <w:rPr>
                <w:rFonts w:cs="Times New Roman"/>
                <w:sz w:val="20"/>
              </w:rPr>
              <w:t>View</w:t>
            </w:r>
          </w:p>
        </w:tc>
        <w:tc>
          <w:tcPr>
            <w:tcW w:w="2696" w:type="dxa"/>
            <w:vAlign w:val="center"/>
          </w:tcPr>
          <w:p w14:paraId="439869AF" w14:textId="77777777" w:rsidR="007C2228" w:rsidRPr="007E2DE2" w:rsidRDefault="007C2228" w:rsidP="00F65717">
            <w:pPr>
              <w:keepNext/>
              <w:spacing w:after="0" w:line="240" w:lineRule="auto"/>
              <w:rPr>
                <w:rFonts w:cs="Times New Roman"/>
              </w:rPr>
            </w:pPr>
            <w:r w:rsidRPr="007E2DE2">
              <w:rPr>
                <w:rFonts w:cs="Times New Roman"/>
                <w:sz w:val="20"/>
              </w:rPr>
              <w:t>Read-only</w:t>
            </w:r>
          </w:p>
        </w:tc>
      </w:tr>
    </w:tbl>
    <w:p w14:paraId="3569BF82" w14:textId="028B5D17" w:rsidR="00082A62" w:rsidRPr="007E2DE2" w:rsidRDefault="00F65717" w:rsidP="00F65717">
      <w:pPr>
        <w:pStyle w:val="Caption"/>
        <w:jc w:val="center"/>
        <w:rPr>
          <w:rFonts w:cs="Times New Roman"/>
          <w:i/>
          <w:iCs/>
        </w:rPr>
      </w:pPr>
      <w:bookmarkStart w:id="90" w:name="_Toc232449190"/>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A22427">
        <w:rPr>
          <w:rFonts w:cs="Times New Roman"/>
          <w:i/>
          <w:iCs/>
          <w:noProof/>
        </w:rPr>
        <w:t>5</w:t>
      </w:r>
      <w:r w:rsidRPr="007E2DE2">
        <w:rPr>
          <w:rFonts w:cs="Times New Roman"/>
          <w:i/>
          <w:iCs/>
        </w:rPr>
        <w:fldChar w:fldCharType="end"/>
      </w:r>
      <w:r w:rsidRPr="007E2DE2">
        <w:rPr>
          <w:rFonts w:cs="Times New Roman"/>
          <w:i/>
          <w:iCs/>
          <w:lang w:val="vi-VN"/>
        </w:rPr>
        <w:t xml:space="preserve"> </w:t>
      </w:r>
      <w:proofErr w:type="gramStart"/>
      <w:r w:rsidRPr="007E2DE2">
        <w:rPr>
          <w:rFonts w:cs="Times New Roman"/>
          <w:i/>
          <w:iCs/>
          <w:lang w:val="vi-VN"/>
        </w:rPr>
        <w:t>-  Screen</w:t>
      </w:r>
      <w:proofErr w:type="gramEnd"/>
      <w:r w:rsidRPr="007E2DE2">
        <w:rPr>
          <w:rFonts w:cs="Times New Roman"/>
          <w:i/>
          <w:iCs/>
          <w:lang w:val="vi-VN"/>
        </w:rPr>
        <w:t xml:space="preserve"> Authorization</w:t>
      </w:r>
      <w:bookmarkEnd w:id="90"/>
    </w:p>
    <w:p w14:paraId="34E4A363" w14:textId="77777777" w:rsidR="00082A62" w:rsidRPr="007E2DE2" w:rsidRDefault="008D60CE" w:rsidP="006B4DD7">
      <w:pPr>
        <w:pStyle w:val="HE111"/>
        <w:rPr>
          <w:rFonts w:cs="Times New Roman"/>
        </w:rPr>
      </w:pPr>
      <w:bookmarkStart w:id="91" w:name="_Toc232436516"/>
      <w:bookmarkStart w:id="92" w:name="_Toc232436716"/>
      <w:r w:rsidRPr="007E2DE2">
        <w:rPr>
          <w:rFonts w:cs="Times New Roman"/>
        </w:rPr>
        <w:t>3.1.4 Non-Screen Functions</w:t>
      </w:r>
      <w:bookmarkEnd w:id="91"/>
      <w:bookmarkEnd w:id="92"/>
    </w:p>
    <w:tbl>
      <w:tblPr>
        <w:tblStyle w:val="TableGrid"/>
        <w:tblW w:w="10343" w:type="dxa"/>
        <w:tblLook w:val="04A0" w:firstRow="1" w:lastRow="0" w:firstColumn="1" w:lastColumn="0" w:noHBand="0" w:noVBand="1"/>
      </w:tblPr>
      <w:tblGrid>
        <w:gridCol w:w="704"/>
        <w:gridCol w:w="3090"/>
        <w:gridCol w:w="6549"/>
      </w:tblGrid>
      <w:tr w:rsidR="007C2228" w:rsidRPr="007E2DE2" w14:paraId="022EA3F9" w14:textId="77777777" w:rsidTr="007C2228">
        <w:tc>
          <w:tcPr>
            <w:tcW w:w="704" w:type="dxa"/>
            <w:shd w:val="clear" w:color="auto" w:fill="D9EAF7"/>
          </w:tcPr>
          <w:p w14:paraId="3715C8EF" w14:textId="18C46732" w:rsidR="007C2228" w:rsidRPr="007E2DE2" w:rsidRDefault="007C2228" w:rsidP="007C2228">
            <w:pPr>
              <w:spacing w:after="0" w:line="240" w:lineRule="auto"/>
              <w:rPr>
                <w:rFonts w:cs="Times New Roman"/>
                <w:b/>
                <w:lang w:val="vi-VN"/>
              </w:rPr>
            </w:pPr>
            <w:r w:rsidRPr="007E2DE2">
              <w:rPr>
                <w:rFonts w:cs="Times New Roman"/>
                <w:b/>
                <w:lang w:val="vi-VN"/>
              </w:rPr>
              <w:t>#</w:t>
            </w:r>
          </w:p>
        </w:tc>
        <w:tc>
          <w:tcPr>
            <w:tcW w:w="3090" w:type="dxa"/>
            <w:shd w:val="clear" w:color="auto" w:fill="D9EAF7"/>
            <w:vAlign w:val="center"/>
          </w:tcPr>
          <w:p w14:paraId="425CD98B" w14:textId="666B2275" w:rsidR="007C2228" w:rsidRPr="007E2DE2" w:rsidRDefault="007C2228" w:rsidP="007C2228">
            <w:pPr>
              <w:spacing w:after="0" w:line="240" w:lineRule="auto"/>
              <w:rPr>
                <w:rFonts w:cs="Times New Roman"/>
              </w:rPr>
            </w:pPr>
            <w:r w:rsidRPr="007E2DE2">
              <w:rPr>
                <w:rFonts w:cs="Times New Roman"/>
                <w:b/>
              </w:rPr>
              <w:t>Function</w:t>
            </w:r>
          </w:p>
        </w:tc>
        <w:tc>
          <w:tcPr>
            <w:tcW w:w="6549" w:type="dxa"/>
            <w:shd w:val="clear" w:color="auto" w:fill="D9EAF7"/>
            <w:vAlign w:val="center"/>
          </w:tcPr>
          <w:p w14:paraId="7F127565" w14:textId="61D7CFFC" w:rsidR="007C2228" w:rsidRPr="007E2DE2" w:rsidRDefault="007C2228" w:rsidP="007C2228">
            <w:pPr>
              <w:spacing w:after="0" w:line="240" w:lineRule="auto"/>
              <w:rPr>
                <w:rFonts w:cs="Times New Roman"/>
              </w:rPr>
            </w:pPr>
            <w:r w:rsidRPr="007E2DE2">
              <w:rPr>
                <w:rFonts w:cs="Times New Roman"/>
                <w:b/>
              </w:rPr>
              <w:t>Description</w:t>
            </w:r>
          </w:p>
        </w:tc>
      </w:tr>
      <w:tr w:rsidR="007C2228" w:rsidRPr="007E2DE2" w14:paraId="262CBE48" w14:textId="77777777" w:rsidTr="007C2228">
        <w:tc>
          <w:tcPr>
            <w:tcW w:w="704" w:type="dxa"/>
          </w:tcPr>
          <w:p w14:paraId="3DCFE399" w14:textId="60494D4A" w:rsidR="007C2228" w:rsidRPr="007E2DE2" w:rsidRDefault="007C2228" w:rsidP="007C2228">
            <w:pPr>
              <w:spacing w:after="0" w:line="240" w:lineRule="auto"/>
              <w:rPr>
                <w:rFonts w:cs="Times New Roman"/>
                <w:sz w:val="20"/>
              </w:rPr>
            </w:pPr>
            <w:r w:rsidRPr="007E2DE2">
              <w:rPr>
                <w:rFonts w:cs="Times New Roman"/>
                <w:sz w:val="20"/>
              </w:rPr>
              <w:t>1</w:t>
            </w:r>
          </w:p>
        </w:tc>
        <w:tc>
          <w:tcPr>
            <w:tcW w:w="3090" w:type="dxa"/>
            <w:vAlign w:val="center"/>
          </w:tcPr>
          <w:p w14:paraId="525539BC" w14:textId="59CA37EA" w:rsidR="007C2228" w:rsidRPr="007E2DE2" w:rsidRDefault="007C2228" w:rsidP="007C2228">
            <w:pPr>
              <w:spacing w:after="0" w:line="240" w:lineRule="auto"/>
              <w:rPr>
                <w:rFonts w:cs="Times New Roman"/>
              </w:rPr>
            </w:pPr>
            <w:r w:rsidRPr="007E2DE2">
              <w:rPr>
                <w:rFonts w:cs="Times New Roman"/>
                <w:sz w:val="20"/>
              </w:rPr>
              <w:t>OTP/Email</w:t>
            </w:r>
          </w:p>
        </w:tc>
        <w:tc>
          <w:tcPr>
            <w:tcW w:w="6549" w:type="dxa"/>
            <w:vAlign w:val="center"/>
          </w:tcPr>
          <w:p w14:paraId="2A94B692" w14:textId="18B204E3" w:rsidR="007C2228" w:rsidRPr="007E2DE2" w:rsidRDefault="007C2228" w:rsidP="007C2228">
            <w:pPr>
              <w:spacing w:after="0" w:line="240" w:lineRule="auto"/>
              <w:rPr>
                <w:rFonts w:cs="Times New Roman"/>
              </w:rPr>
            </w:pPr>
            <w:r w:rsidRPr="007E2DE2">
              <w:rPr>
                <w:rFonts w:cs="Times New Roman"/>
                <w:sz w:val="20"/>
              </w:rPr>
              <w:t>Send verification and password recovery email.</w:t>
            </w:r>
          </w:p>
        </w:tc>
      </w:tr>
      <w:tr w:rsidR="007C2228" w:rsidRPr="007E2DE2" w14:paraId="591D0803" w14:textId="77777777" w:rsidTr="007C2228">
        <w:tc>
          <w:tcPr>
            <w:tcW w:w="704" w:type="dxa"/>
          </w:tcPr>
          <w:p w14:paraId="2867D089" w14:textId="4F1D6549" w:rsidR="007C2228" w:rsidRPr="007E2DE2" w:rsidRDefault="007C2228" w:rsidP="007C2228">
            <w:pPr>
              <w:spacing w:after="0" w:line="240" w:lineRule="auto"/>
              <w:rPr>
                <w:rFonts w:cs="Times New Roman"/>
                <w:sz w:val="20"/>
              </w:rPr>
            </w:pPr>
            <w:r w:rsidRPr="007E2DE2">
              <w:rPr>
                <w:rFonts w:cs="Times New Roman"/>
                <w:sz w:val="20"/>
              </w:rPr>
              <w:t>2</w:t>
            </w:r>
          </w:p>
        </w:tc>
        <w:tc>
          <w:tcPr>
            <w:tcW w:w="3090" w:type="dxa"/>
            <w:vAlign w:val="center"/>
          </w:tcPr>
          <w:p w14:paraId="1D8C8F53" w14:textId="6B5B4B62" w:rsidR="007C2228" w:rsidRPr="007E2DE2" w:rsidRDefault="007C2228" w:rsidP="007C2228">
            <w:pPr>
              <w:spacing w:after="0" w:line="240" w:lineRule="auto"/>
              <w:rPr>
                <w:rFonts w:cs="Times New Roman"/>
              </w:rPr>
            </w:pPr>
            <w:r w:rsidRPr="007E2DE2">
              <w:rPr>
                <w:rFonts w:cs="Times New Roman"/>
                <w:sz w:val="20"/>
              </w:rPr>
              <w:t>Redis Session</w:t>
            </w:r>
          </w:p>
        </w:tc>
        <w:tc>
          <w:tcPr>
            <w:tcW w:w="6549" w:type="dxa"/>
            <w:vAlign w:val="center"/>
          </w:tcPr>
          <w:p w14:paraId="34631B59" w14:textId="396B12F0" w:rsidR="007C2228" w:rsidRPr="007E2DE2" w:rsidRDefault="007C2228" w:rsidP="007C2228">
            <w:pPr>
              <w:spacing w:after="0" w:line="240" w:lineRule="auto"/>
              <w:rPr>
                <w:rFonts w:cs="Times New Roman"/>
              </w:rPr>
            </w:pPr>
            <w:r w:rsidRPr="007E2DE2">
              <w:rPr>
                <w:rFonts w:cs="Times New Roman"/>
                <w:sz w:val="20"/>
              </w:rPr>
              <w:t>Store session, OTP and cache data.</w:t>
            </w:r>
          </w:p>
        </w:tc>
      </w:tr>
      <w:tr w:rsidR="007C2228" w:rsidRPr="007E2DE2" w14:paraId="21898F63" w14:textId="77777777" w:rsidTr="007C2228">
        <w:tc>
          <w:tcPr>
            <w:tcW w:w="704" w:type="dxa"/>
          </w:tcPr>
          <w:p w14:paraId="7552E6A8" w14:textId="6F26FCD7" w:rsidR="007C2228" w:rsidRPr="007E2DE2" w:rsidRDefault="007C2228" w:rsidP="007C2228">
            <w:pPr>
              <w:spacing w:after="0" w:line="240" w:lineRule="auto"/>
              <w:rPr>
                <w:rFonts w:cs="Times New Roman"/>
                <w:sz w:val="20"/>
              </w:rPr>
            </w:pPr>
            <w:r w:rsidRPr="007E2DE2">
              <w:rPr>
                <w:rFonts w:cs="Times New Roman"/>
                <w:sz w:val="20"/>
              </w:rPr>
              <w:t>3</w:t>
            </w:r>
          </w:p>
        </w:tc>
        <w:tc>
          <w:tcPr>
            <w:tcW w:w="3090" w:type="dxa"/>
            <w:vAlign w:val="center"/>
          </w:tcPr>
          <w:p w14:paraId="49C93D65" w14:textId="31B7DAD5" w:rsidR="007C2228" w:rsidRPr="007E2DE2" w:rsidRDefault="007C2228" w:rsidP="007C2228">
            <w:pPr>
              <w:spacing w:after="0" w:line="240" w:lineRule="auto"/>
              <w:rPr>
                <w:rFonts w:cs="Times New Roman"/>
              </w:rPr>
            </w:pPr>
            <w:r w:rsidRPr="007E2DE2">
              <w:rPr>
                <w:rFonts w:cs="Times New Roman"/>
                <w:sz w:val="20"/>
              </w:rPr>
              <w:t>Kafka/Local Event Publisher</w:t>
            </w:r>
          </w:p>
        </w:tc>
        <w:tc>
          <w:tcPr>
            <w:tcW w:w="6549" w:type="dxa"/>
            <w:vAlign w:val="center"/>
          </w:tcPr>
          <w:p w14:paraId="48453185" w14:textId="4645858E" w:rsidR="007C2228" w:rsidRPr="007E2DE2" w:rsidRDefault="007C2228" w:rsidP="007C2228">
            <w:pPr>
              <w:spacing w:after="0" w:line="240" w:lineRule="auto"/>
              <w:rPr>
                <w:rFonts w:cs="Times New Roman"/>
              </w:rPr>
            </w:pPr>
            <w:r w:rsidRPr="007E2DE2">
              <w:rPr>
                <w:rFonts w:cs="Times New Roman"/>
                <w:sz w:val="20"/>
              </w:rPr>
              <w:t>Publish notification/SLA/outbox events.</w:t>
            </w:r>
          </w:p>
        </w:tc>
      </w:tr>
      <w:tr w:rsidR="007C2228" w:rsidRPr="007E2DE2" w14:paraId="4C6845C5" w14:textId="77777777" w:rsidTr="007C2228">
        <w:tc>
          <w:tcPr>
            <w:tcW w:w="704" w:type="dxa"/>
          </w:tcPr>
          <w:p w14:paraId="0C7B9616" w14:textId="547B1063" w:rsidR="007C2228" w:rsidRPr="007E2DE2" w:rsidRDefault="007C2228" w:rsidP="007C2228">
            <w:pPr>
              <w:spacing w:after="0" w:line="240" w:lineRule="auto"/>
              <w:rPr>
                <w:rFonts w:cs="Times New Roman"/>
                <w:sz w:val="20"/>
              </w:rPr>
            </w:pPr>
            <w:r w:rsidRPr="007E2DE2">
              <w:rPr>
                <w:rFonts w:cs="Times New Roman"/>
                <w:sz w:val="20"/>
              </w:rPr>
              <w:t>4</w:t>
            </w:r>
          </w:p>
        </w:tc>
        <w:tc>
          <w:tcPr>
            <w:tcW w:w="3090" w:type="dxa"/>
            <w:vAlign w:val="center"/>
          </w:tcPr>
          <w:p w14:paraId="354E9B2A" w14:textId="0867AD9A" w:rsidR="007C2228" w:rsidRPr="007E2DE2" w:rsidRDefault="007C2228" w:rsidP="007C2228">
            <w:pPr>
              <w:spacing w:after="0" w:line="240" w:lineRule="auto"/>
              <w:rPr>
                <w:rFonts w:cs="Times New Roman"/>
              </w:rPr>
            </w:pPr>
            <w:proofErr w:type="spellStart"/>
            <w:r w:rsidRPr="007E2DE2">
              <w:rPr>
                <w:rFonts w:cs="Times New Roman"/>
                <w:sz w:val="20"/>
              </w:rPr>
              <w:t>Cloudinary</w:t>
            </w:r>
            <w:proofErr w:type="spellEnd"/>
            <w:r w:rsidRPr="007E2DE2">
              <w:rPr>
                <w:rFonts w:cs="Times New Roman"/>
                <w:sz w:val="20"/>
              </w:rPr>
              <w:t xml:space="preserve"> Storage</w:t>
            </w:r>
          </w:p>
        </w:tc>
        <w:tc>
          <w:tcPr>
            <w:tcW w:w="6549" w:type="dxa"/>
            <w:vAlign w:val="center"/>
          </w:tcPr>
          <w:p w14:paraId="23A357B3" w14:textId="42800DA6" w:rsidR="007C2228" w:rsidRPr="007E2DE2" w:rsidRDefault="007C2228" w:rsidP="007C2228">
            <w:pPr>
              <w:spacing w:after="0" w:line="240" w:lineRule="auto"/>
              <w:rPr>
                <w:rFonts w:cs="Times New Roman"/>
              </w:rPr>
            </w:pPr>
            <w:r w:rsidRPr="007E2DE2">
              <w:rPr>
                <w:rFonts w:cs="Times New Roman"/>
                <w:sz w:val="20"/>
              </w:rPr>
              <w:t>Store evidence files.</w:t>
            </w:r>
          </w:p>
        </w:tc>
      </w:tr>
      <w:tr w:rsidR="007C2228" w:rsidRPr="007E2DE2" w14:paraId="13FD4D43" w14:textId="77777777" w:rsidTr="007C2228">
        <w:tc>
          <w:tcPr>
            <w:tcW w:w="704" w:type="dxa"/>
          </w:tcPr>
          <w:p w14:paraId="42F428C2" w14:textId="5A9B5FB5" w:rsidR="007C2228" w:rsidRPr="007E2DE2" w:rsidRDefault="007C2228" w:rsidP="007C2228">
            <w:pPr>
              <w:spacing w:after="0" w:line="240" w:lineRule="auto"/>
              <w:rPr>
                <w:rFonts w:cs="Times New Roman"/>
                <w:sz w:val="20"/>
              </w:rPr>
            </w:pPr>
            <w:r w:rsidRPr="007E2DE2">
              <w:rPr>
                <w:rFonts w:cs="Times New Roman"/>
                <w:sz w:val="20"/>
              </w:rPr>
              <w:t>5</w:t>
            </w:r>
          </w:p>
        </w:tc>
        <w:tc>
          <w:tcPr>
            <w:tcW w:w="3090" w:type="dxa"/>
            <w:vAlign w:val="center"/>
          </w:tcPr>
          <w:p w14:paraId="574964F1" w14:textId="7C3972C0" w:rsidR="007C2228" w:rsidRPr="007E2DE2" w:rsidRDefault="007C2228" w:rsidP="007C2228">
            <w:pPr>
              <w:spacing w:after="0" w:line="240" w:lineRule="auto"/>
              <w:rPr>
                <w:rFonts w:cs="Times New Roman"/>
              </w:rPr>
            </w:pPr>
            <w:r w:rsidRPr="007E2DE2">
              <w:rPr>
                <w:rFonts w:cs="Times New Roman"/>
                <w:sz w:val="20"/>
              </w:rPr>
              <w:t>GitHub API</w:t>
            </w:r>
          </w:p>
        </w:tc>
        <w:tc>
          <w:tcPr>
            <w:tcW w:w="6549" w:type="dxa"/>
            <w:vAlign w:val="center"/>
          </w:tcPr>
          <w:p w14:paraId="35B24B3E" w14:textId="046F2527" w:rsidR="007C2228" w:rsidRPr="007E2DE2" w:rsidRDefault="007C2228" w:rsidP="007C2228">
            <w:pPr>
              <w:spacing w:after="0" w:line="240" w:lineRule="auto"/>
              <w:rPr>
                <w:rFonts w:cs="Times New Roman"/>
              </w:rPr>
            </w:pPr>
            <w:r w:rsidRPr="007E2DE2">
              <w:rPr>
                <w:rFonts w:cs="Times New Roman"/>
                <w:sz w:val="20"/>
              </w:rPr>
              <w:t>Fetch commit data and repository metadata.</w:t>
            </w:r>
          </w:p>
        </w:tc>
      </w:tr>
      <w:tr w:rsidR="007C2228" w:rsidRPr="007E2DE2" w14:paraId="247768C1" w14:textId="77777777" w:rsidTr="007C2228">
        <w:tc>
          <w:tcPr>
            <w:tcW w:w="704" w:type="dxa"/>
          </w:tcPr>
          <w:p w14:paraId="5F9C81D1" w14:textId="369237A4" w:rsidR="007C2228" w:rsidRPr="007E2DE2" w:rsidRDefault="007C2228" w:rsidP="007C2228">
            <w:pPr>
              <w:spacing w:after="0" w:line="240" w:lineRule="auto"/>
              <w:rPr>
                <w:rFonts w:cs="Times New Roman"/>
                <w:sz w:val="20"/>
              </w:rPr>
            </w:pPr>
            <w:r w:rsidRPr="007E2DE2">
              <w:rPr>
                <w:rFonts w:cs="Times New Roman"/>
                <w:sz w:val="20"/>
              </w:rPr>
              <w:t>6</w:t>
            </w:r>
          </w:p>
        </w:tc>
        <w:tc>
          <w:tcPr>
            <w:tcW w:w="3090" w:type="dxa"/>
            <w:vAlign w:val="center"/>
          </w:tcPr>
          <w:p w14:paraId="7789BE9B" w14:textId="2BCC81CE" w:rsidR="007C2228" w:rsidRPr="007E2DE2" w:rsidRDefault="007C2228" w:rsidP="007C2228">
            <w:pPr>
              <w:spacing w:after="0" w:line="240" w:lineRule="auto"/>
              <w:rPr>
                <w:rFonts w:cs="Times New Roman"/>
              </w:rPr>
            </w:pPr>
            <w:r w:rsidRPr="007E2DE2">
              <w:rPr>
                <w:rFonts w:cs="Times New Roman"/>
                <w:sz w:val="20"/>
              </w:rPr>
              <w:t>Playwright Service</w:t>
            </w:r>
          </w:p>
        </w:tc>
        <w:tc>
          <w:tcPr>
            <w:tcW w:w="6549" w:type="dxa"/>
            <w:vAlign w:val="center"/>
          </w:tcPr>
          <w:p w14:paraId="7A623425" w14:textId="5538E1B3" w:rsidR="007C2228" w:rsidRPr="007E2DE2" w:rsidRDefault="007C2228" w:rsidP="007C2228">
            <w:pPr>
              <w:spacing w:after="0" w:line="240" w:lineRule="auto"/>
              <w:rPr>
                <w:rFonts w:cs="Times New Roman"/>
              </w:rPr>
            </w:pPr>
            <w:r w:rsidRPr="007E2DE2">
              <w:rPr>
                <w:rFonts w:cs="Times New Roman"/>
                <w:sz w:val="20"/>
              </w:rPr>
              <w:t>Execute automated UI tests and return live test status.</w:t>
            </w:r>
          </w:p>
        </w:tc>
      </w:tr>
      <w:tr w:rsidR="007C2228" w:rsidRPr="007E2DE2" w14:paraId="5B93E90F" w14:textId="77777777" w:rsidTr="007C2228">
        <w:tc>
          <w:tcPr>
            <w:tcW w:w="704" w:type="dxa"/>
          </w:tcPr>
          <w:p w14:paraId="68762DAE" w14:textId="5E2487F0" w:rsidR="007C2228" w:rsidRPr="007E2DE2" w:rsidRDefault="007C2228" w:rsidP="007C2228">
            <w:pPr>
              <w:spacing w:after="0" w:line="240" w:lineRule="auto"/>
              <w:rPr>
                <w:rFonts w:cs="Times New Roman"/>
                <w:sz w:val="20"/>
              </w:rPr>
            </w:pPr>
            <w:r w:rsidRPr="007E2DE2">
              <w:rPr>
                <w:rFonts w:cs="Times New Roman"/>
                <w:sz w:val="20"/>
              </w:rPr>
              <w:t>7</w:t>
            </w:r>
          </w:p>
        </w:tc>
        <w:tc>
          <w:tcPr>
            <w:tcW w:w="3090" w:type="dxa"/>
            <w:vAlign w:val="center"/>
          </w:tcPr>
          <w:p w14:paraId="13FA6A97" w14:textId="122D21CB" w:rsidR="007C2228" w:rsidRPr="007E2DE2" w:rsidRDefault="007C2228" w:rsidP="007C2228">
            <w:pPr>
              <w:spacing w:after="0" w:line="240" w:lineRule="auto"/>
              <w:rPr>
                <w:rFonts w:cs="Times New Roman"/>
              </w:rPr>
            </w:pPr>
            <w:r w:rsidRPr="007E2DE2">
              <w:rPr>
                <w:rFonts w:cs="Times New Roman"/>
                <w:sz w:val="20"/>
              </w:rPr>
              <w:t>AI Engine</w:t>
            </w:r>
          </w:p>
        </w:tc>
        <w:tc>
          <w:tcPr>
            <w:tcW w:w="6549" w:type="dxa"/>
            <w:vAlign w:val="center"/>
          </w:tcPr>
          <w:p w14:paraId="08D7D85C" w14:textId="2501A302" w:rsidR="007C2228" w:rsidRPr="007E2DE2" w:rsidRDefault="007C2228" w:rsidP="007C2228">
            <w:pPr>
              <w:spacing w:after="0" w:line="240" w:lineRule="auto"/>
              <w:rPr>
                <w:rFonts w:cs="Times New Roman"/>
              </w:rPr>
            </w:pPr>
            <w:r w:rsidRPr="007E2DE2">
              <w:rPr>
                <w:rFonts w:cs="Times New Roman"/>
                <w:sz w:val="20"/>
              </w:rPr>
              <w:t>Generate task suggestions, test suggestions and weekly report draft.</w:t>
            </w:r>
          </w:p>
        </w:tc>
      </w:tr>
      <w:tr w:rsidR="007C2228" w:rsidRPr="007E2DE2" w14:paraId="4FDD340E" w14:textId="77777777" w:rsidTr="007C2228">
        <w:tc>
          <w:tcPr>
            <w:tcW w:w="704" w:type="dxa"/>
          </w:tcPr>
          <w:p w14:paraId="17042B28" w14:textId="012CB4A7" w:rsidR="007C2228" w:rsidRPr="007E2DE2" w:rsidRDefault="007C2228" w:rsidP="007C2228">
            <w:pPr>
              <w:spacing w:after="0" w:line="240" w:lineRule="auto"/>
              <w:rPr>
                <w:rFonts w:cs="Times New Roman"/>
                <w:sz w:val="20"/>
              </w:rPr>
            </w:pPr>
            <w:r w:rsidRPr="007E2DE2">
              <w:rPr>
                <w:rFonts w:cs="Times New Roman"/>
                <w:sz w:val="20"/>
              </w:rPr>
              <w:t>8</w:t>
            </w:r>
          </w:p>
        </w:tc>
        <w:tc>
          <w:tcPr>
            <w:tcW w:w="3090" w:type="dxa"/>
            <w:vAlign w:val="center"/>
          </w:tcPr>
          <w:p w14:paraId="5460C1A9" w14:textId="18C34A40" w:rsidR="007C2228" w:rsidRPr="007E2DE2" w:rsidRDefault="007C2228" w:rsidP="007C2228">
            <w:pPr>
              <w:spacing w:after="0" w:line="240" w:lineRule="auto"/>
              <w:rPr>
                <w:rFonts w:cs="Times New Roman"/>
              </w:rPr>
            </w:pPr>
            <w:r w:rsidRPr="007E2DE2">
              <w:rPr>
                <w:rFonts w:cs="Times New Roman"/>
                <w:sz w:val="20"/>
              </w:rPr>
              <w:t>SLA State Engine</w:t>
            </w:r>
          </w:p>
        </w:tc>
        <w:tc>
          <w:tcPr>
            <w:tcW w:w="6549" w:type="dxa"/>
            <w:vAlign w:val="center"/>
          </w:tcPr>
          <w:p w14:paraId="1EF248BD" w14:textId="41FCBA0F" w:rsidR="007C2228" w:rsidRPr="007E2DE2" w:rsidRDefault="007C2228" w:rsidP="00F65717">
            <w:pPr>
              <w:keepNext/>
              <w:spacing w:after="0" w:line="240" w:lineRule="auto"/>
              <w:rPr>
                <w:rFonts w:cs="Times New Roman"/>
              </w:rPr>
            </w:pPr>
            <w:r w:rsidRPr="007E2DE2">
              <w:rPr>
                <w:rFonts w:cs="Times New Roman"/>
                <w:sz w:val="20"/>
              </w:rPr>
              <w:t>Detect overdue/risk tasks and create recovery plans.</w:t>
            </w:r>
          </w:p>
        </w:tc>
      </w:tr>
    </w:tbl>
    <w:p w14:paraId="7422DC2B" w14:textId="753EFBCF" w:rsidR="00082A62" w:rsidRPr="007E2DE2" w:rsidRDefault="00F65717" w:rsidP="00F65717">
      <w:pPr>
        <w:pStyle w:val="Caption"/>
        <w:jc w:val="center"/>
        <w:rPr>
          <w:rFonts w:cs="Times New Roman"/>
          <w:i/>
          <w:iCs/>
        </w:rPr>
      </w:pPr>
      <w:bookmarkStart w:id="93" w:name="_Toc232449191"/>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A22427">
        <w:rPr>
          <w:rFonts w:cs="Times New Roman"/>
          <w:i/>
          <w:iCs/>
          <w:noProof/>
        </w:rPr>
        <w:t>6</w:t>
      </w:r>
      <w:r w:rsidRPr="007E2DE2">
        <w:rPr>
          <w:rFonts w:cs="Times New Roman"/>
          <w:i/>
          <w:iCs/>
        </w:rPr>
        <w:fldChar w:fldCharType="end"/>
      </w:r>
      <w:r w:rsidRPr="007E2DE2">
        <w:rPr>
          <w:rFonts w:cs="Times New Roman"/>
          <w:i/>
          <w:iCs/>
          <w:lang w:val="vi-VN"/>
        </w:rPr>
        <w:t xml:space="preserve"> - Non-Screen Functions</w:t>
      </w:r>
      <w:bookmarkEnd w:id="93"/>
    </w:p>
    <w:p w14:paraId="78654AB7" w14:textId="77777777" w:rsidR="00082A62" w:rsidRPr="007E2DE2" w:rsidRDefault="008D60CE" w:rsidP="006B4DD7">
      <w:pPr>
        <w:pStyle w:val="HE111"/>
        <w:rPr>
          <w:rFonts w:cs="Times New Roman"/>
        </w:rPr>
      </w:pPr>
      <w:bookmarkStart w:id="94" w:name="_Toc232436517"/>
      <w:bookmarkStart w:id="95" w:name="_Toc232436717"/>
      <w:r w:rsidRPr="007E2DE2">
        <w:rPr>
          <w:rFonts w:cs="Times New Roman"/>
        </w:rPr>
        <w:t>3.1.5 Entity Relationship Diagram</w:t>
      </w:r>
      <w:bookmarkEnd w:id="94"/>
      <w:bookmarkEnd w:id="95"/>
    </w:p>
    <w:p w14:paraId="3392837C" w14:textId="77777777" w:rsidR="00EB4413" w:rsidRPr="007E2DE2" w:rsidRDefault="00EB4413" w:rsidP="00EB4413">
      <w:pPr>
        <w:keepNext/>
        <w:spacing w:after="160"/>
        <w:jc w:val="center"/>
        <w:rPr>
          <w:rFonts w:cs="Times New Roman"/>
        </w:rPr>
      </w:pPr>
      <w:r w:rsidRPr="007E2DE2">
        <w:rPr>
          <w:rFonts w:cs="Times New Roman"/>
          <w:b/>
          <w:noProof/>
          <w:sz w:val="20"/>
        </w:rPr>
        <w:drawing>
          <wp:inline distT="0" distB="0" distL="0" distR="0" wp14:anchorId="57C57F9F" wp14:editId="3E9EF54D">
            <wp:extent cx="5943600" cy="2306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a:stretch>
                      <a:fillRect/>
                    </a:stretch>
                  </pic:blipFill>
                  <pic:spPr>
                    <a:xfrm>
                      <a:off x="0" y="0"/>
                      <a:ext cx="5943600" cy="2306320"/>
                    </a:xfrm>
                    <a:prstGeom prst="rect">
                      <a:avLst/>
                    </a:prstGeom>
                  </pic:spPr>
                </pic:pic>
              </a:graphicData>
            </a:graphic>
          </wp:inline>
        </w:drawing>
      </w:r>
    </w:p>
    <w:p w14:paraId="16CB066A" w14:textId="1FCCCE60" w:rsidR="00EB4413" w:rsidRPr="007E2DE2" w:rsidRDefault="00EB4413" w:rsidP="00EB4413">
      <w:pPr>
        <w:pStyle w:val="Caption"/>
        <w:jc w:val="center"/>
        <w:rPr>
          <w:rFonts w:cs="Times New Roman"/>
          <w:i/>
          <w:iCs/>
        </w:rPr>
      </w:pPr>
      <w:bookmarkStart w:id="96" w:name="_Toc232449138"/>
      <w:bookmarkStart w:id="97" w:name="_Toc232451897"/>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2427">
        <w:rPr>
          <w:rFonts w:cs="Times New Roman"/>
          <w:i/>
          <w:iCs/>
          <w:noProof/>
        </w:rPr>
        <w:t>12</w:t>
      </w:r>
      <w:r w:rsidRPr="007E2DE2">
        <w:rPr>
          <w:rFonts w:cs="Times New Roman"/>
          <w:i/>
          <w:iCs/>
        </w:rPr>
        <w:fldChar w:fldCharType="end"/>
      </w:r>
      <w:r w:rsidRPr="007E2DE2">
        <w:rPr>
          <w:rFonts w:cs="Times New Roman"/>
          <w:i/>
          <w:iCs/>
        </w:rPr>
        <w:t>: Entity Relationship Diagram</w:t>
      </w:r>
      <w:bookmarkEnd w:id="96"/>
      <w:bookmarkEnd w:id="97"/>
    </w:p>
    <w:p w14:paraId="2F0A3B6B" w14:textId="0C00F703" w:rsidR="00EB4413" w:rsidRPr="007E2DE2" w:rsidRDefault="008D60CE">
      <w:pPr>
        <w:spacing w:after="80"/>
        <w:rPr>
          <w:rFonts w:cs="Times New Roman"/>
          <w:b/>
          <w:u w:val="single"/>
        </w:rPr>
      </w:pPr>
      <w:r w:rsidRPr="007E2DE2">
        <w:rPr>
          <w:rFonts w:cs="Times New Roman"/>
          <w:b/>
          <w:u w:val="single"/>
        </w:rPr>
        <w:t>Entities Description</w:t>
      </w:r>
    </w:p>
    <w:p w14:paraId="1C10E6AA" w14:textId="4F6DC08E" w:rsidR="00EB4413" w:rsidRPr="007E2DE2" w:rsidRDefault="00EB4413">
      <w:pPr>
        <w:spacing w:after="80"/>
        <w:rPr>
          <w:rFonts w:cs="Times New Roman"/>
          <w:b/>
        </w:rPr>
      </w:pPr>
    </w:p>
    <w:p w14:paraId="4080D549" w14:textId="77777777" w:rsidR="00EB4413" w:rsidRPr="007E2DE2" w:rsidRDefault="00EB4413">
      <w:pPr>
        <w:spacing w:after="80"/>
        <w:rPr>
          <w:rFonts w:cs="Times New Roman"/>
          <w:b/>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50"/>
        <w:gridCol w:w="1655"/>
        <w:gridCol w:w="7371"/>
      </w:tblGrid>
      <w:tr w:rsidR="00EB4413" w:rsidRPr="007E2DE2" w14:paraId="01090C39" w14:textId="77777777" w:rsidTr="00EB4413">
        <w:trPr>
          <w:jc w:val="center"/>
        </w:trPr>
        <w:tc>
          <w:tcPr>
            <w:tcW w:w="750" w:type="dxa"/>
            <w:shd w:val="clear" w:color="auto" w:fill="C6D9F1" w:themeFill="text2" w:themeFillTint="33"/>
            <w:vAlign w:val="center"/>
            <w:hideMark/>
          </w:tcPr>
          <w:p w14:paraId="2E41FADD"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w:t>
            </w:r>
          </w:p>
        </w:tc>
        <w:tc>
          <w:tcPr>
            <w:tcW w:w="1655" w:type="dxa"/>
            <w:shd w:val="clear" w:color="auto" w:fill="C6D9F1" w:themeFill="text2" w:themeFillTint="33"/>
            <w:vAlign w:val="center"/>
            <w:hideMark/>
          </w:tcPr>
          <w:p w14:paraId="3441C9FA" w14:textId="77777777" w:rsidR="00EB4413" w:rsidRPr="007E2DE2" w:rsidRDefault="00EB4413" w:rsidP="00EB4413">
            <w:pPr>
              <w:spacing w:after="0" w:line="240" w:lineRule="auto"/>
              <w:rPr>
                <w:rFonts w:cs="Times New Roman"/>
                <w:b/>
                <w:sz w:val="20"/>
                <w:szCs w:val="20"/>
              </w:rPr>
            </w:pPr>
            <w:r w:rsidRPr="007E2DE2">
              <w:rPr>
                <w:rFonts w:cs="Times New Roman"/>
                <w:b/>
                <w:sz w:val="20"/>
                <w:szCs w:val="20"/>
              </w:rPr>
              <w:t>Entity</w:t>
            </w:r>
          </w:p>
        </w:tc>
        <w:tc>
          <w:tcPr>
            <w:tcW w:w="7371" w:type="dxa"/>
            <w:shd w:val="clear" w:color="auto" w:fill="C6D9F1" w:themeFill="text2" w:themeFillTint="33"/>
            <w:vAlign w:val="center"/>
            <w:hideMark/>
          </w:tcPr>
          <w:p w14:paraId="5AEE3F8E" w14:textId="77777777" w:rsidR="00EB4413" w:rsidRPr="007E2DE2" w:rsidRDefault="00EB4413" w:rsidP="00EB4413">
            <w:pPr>
              <w:spacing w:after="0" w:line="240" w:lineRule="auto"/>
              <w:rPr>
                <w:rFonts w:cs="Times New Roman"/>
                <w:b/>
                <w:sz w:val="20"/>
                <w:szCs w:val="20"/>
              </w:rPr>
            </w:pPr>
            <w:r w:rsidRPr="007E2DE2">
              <w:rPr>
                <w:rFonts w:cs="Times New Roman"/>
                <w:b/>
                <w:sz w:val="20"/>
                <w:szCs w:val="20"/>
              </w:rPr>
              <w:t>Description</w:t>
            </w:r>
          </w:p>
        </w:tc>
      </w:tr>
      <w:tr w:rsidR="00EB4413" w:rsidRPr="007E2DE2" w14:paraId="48A81146" w14:textId="77777777" w:rsidTr="00EB4413">
        <w:trPr>
          <w:jc w:val="center"/>
        </w:trPr>
        <w:tc>
          <w:tcPr>
            <w:tcW w:w="750" w:type="dxa"/>
            <w:vAlign w:val="center"/>
            <w:hideMark/>
          </w:tcPr>
          <w:p w14:paraId="53268DD2"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w:t>
            </w:r>
          </w:p>
        </w:tc>
        <w:tc>
          <w:tcPr>
            <w:tcW w:w="1655" w:type="dxa"/>
            <w:vAlign w:val="center"/>
            <w:hideMark/>
          </w:tcPr>
          <w:p w14:paraId="091B8417"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system_roles</w:t>
            </w:r>
            <w:proofErr w:type="spellEnd"/>
          </w:p>
        </w:tc>
        <w:tc>
          <w:tcPr>
            <w:tcW w:w="7371" w:type="dxa"/>
            <w:vAlign w:val="center"/>
            <w:hideMark/>
          </w:tcPr>
          <w:p w14:paraId="7FA71A47"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 xml:space="preserve">Stores global system-level roles and permission groups used to control access across </w:t>
            </w:r>
            <w:proofErr w:type="spellStart"/>
            <w:r w:rsidRPr="007E2DE2">
              <w:rPr>
                <w:rFonts w:cs="Times New Roman"/>
                <w:bCs/>
                <w:sz w:val="20"/>
                <w:szCs w:val="20"/>
              </w:rPr>
              <w:t>DevTrack</w:t>
            </w:r>
            <w:proofErr w:type="spellEnd"/>
            <w:r w:rsidRPr="007E2DE2">
              <w:rPr>
                <w:rFonts w:cs="Times New Roman"/>
                <w:bCs/>
                <w:sz w:val="20"/>
                <w:szCs w:val="20"/>
              </w:rPr>
              <w:t>.</w:t>
            </w:r>
          </w:p>
        </w:tc>
      </w:tr>
      <w:tr w:rsidR="00EB4413" w:rsidRPr="007E2DE2" w14:paraId="18389C61" w14:textId="77777777" w:rsidTr="00EB4413">
        <w:trPr>
          <w:jc w:val="center"/>
        </w:trPr>
        <w:tc>
          <w:tcPr>
            <w:tcW w:w="750" w:type="dxa"/>
            <w:vAlign w:val="center"/>
            <w:hideMark/>
          </w:tcPr>
          <w:p w14:paraId="72AB9174"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2</w:t>
            </w:r>
          </w:p>
        </w:tc>
        <w:tc>
          <w:tcPr>
            <w:tcW w:w="1655" w:type="dxa"/>
            <w:vAlign w:val="center"/>
            <w:hideMark/>
          </w:tcPr>
          <w:p w14:paraId="3AF805FA"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user_accounts</w:t>
            </w:r>
            <w:proofErr w:type="spellEnd"/>
          </w:p>
        </w:tc>
        <w:tc>
          <w:tcPr>
            <w:tcW w:w="7371" w:type="dxa"/>
            <w:vAlign w:val="center"/>
            <w:hideMark/>
          </w:tcPr>
          <w:p w14:paraId="580A24F4"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user login accounts, credentials, account status, and basic authentication information.</w:t>
            </w:r>
          </w:p>
        </w:tc>
      </w:tr>
      <w:tr w:rsidR="00EB4413" w:rsidRPr="007E2DE2" w14:paraId="0AE6BA59" w14:textId="77777777" w:rsidTr="00EB4413">
        <w:trPr>
          <w:jc w:val="center"/>
        </w:trPr>
        <w:tc>
          <w:tcPr>
            <w:tcW w:w="750" w:type="dxa"/>
            <w:vAlign w:val="center"/>
            <w:hideMark/>
          </w:tcPr>
          <w:p w14:paraId="4ED3F2C1"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3</w:t>
            </w:r>
          </w:p>
        </w:tc>
        <w:tc>
          <w:tcPr>
            <w:tcW w:w="1655" w:type="dxa"/>
            <w:vAlign w:val="center"/>
            <w:hideMark/>
          </w:tcPr>
          <w:p w14:paraId="3414B4D3"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user_profiles</w:t>
            </w:r>
            <w:proofErr w:type="spellEnd"/>
          </w:p>
        </w:tc>
        <w:tc>
          <w:tcPr>
            <w:tcW w:w="7371" w:type="dxa"/>
            <w:vAlign w:val="center"/>
            <w:hideMark/>
          </w:tcPr>
          <w:p w14:paraId="1969CCE9"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personal profile details linked to each user account, such as name, avatar, and contact information.</w:t>
            </w:r>
          </w:p>
        </w:tc>
      </w:tr>
      <w:tr w:rsidR="00EB4413" w:rsidRPr="007E2DE2" w14:paraId="2AD74131" w14:textId="77777777" w:rsidTr="00EB4413">
        <w:trPr>
          <w:jc w:val="center"/>
        </w:trPr>
        <w:tc>
          <w:tcPr>
            <w:tcW w:w="750" w:type="dxa"/>
            <w:vAlign w:val="center"/>
            <w:hideMark/>
          </w:tcPr>
          <w:p w14:paraId="5087A88B"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4</w:t>
            </w:r>
          </w:p>
        </w:tc>
        <w:tc>
          <w:tcPr>
            <w:tcW w:w="1655" w:type="dxa"/>
            <w:vAlign w:val="center"/>
            <w:hideMark/>
          </w:tcPr>
          <w:p w14:paraId="7F59CFE2"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project_roles</w:t>
            </w:r>
            <w:proofErr w:type="spellEnd"/>
          </w:p>
        </w:tc>
        <w:tc>
          <w:tcPr>
            <w:tcW w:w="7371" w:type="dxa"/>
            <w:vAlign w:val="center"/>
            <w:hideMark/>
          </w:tcPr>
          <w:p w14:paraId="338906D1"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Defines project-specific roles and permissions, such as owner, manager, developer, tester, or member.</w:t>
            </w:r>
          </w:p>
        </w:tc>
      </w:tr>
      <w:tr w:rsidR="00EB4413" w:rsidRPr="007E2DE2" w14:paraId="3BAE82AF" w14:textId="77777777" w:rsidTr="00EB4413">
        <w:trPr>
          <w:jc w:val="center"/>
        </w:trPr>
        <w:tc>
          <w:tcPr>
            <w:tcW w:w="750" w:type="dxa"/>
            <w:vAlign w:val="center"/>
            <w:hideMark/>
          </w:tcPr>
          <w:p w14:paraId="1EECB04C"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lastRenderedPageBreak/>
              <w:t>5</w:t>
            </w:r>
          </w:p>
        </w:tc>
        <w:tc>
          <w:tcPr>
            <w:tcW w:w="1655" w:type="dxa"/>
            <w:vAlign w:val="center"/>
            <w:hideMark/>
          </w:tcPr>
          <w:p w14:paraId="79340FA0"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projects</w:t>
            </w:r>
          </w:p>
        </w:tc>
        <w:tc>
          <w:tcPr>
            <w:tcW w:w="7371" w:type="dxa"/>
            <w:vAlign w:val="center"/>
            <w:hideMark/>
          </w:tcPr>
          <w:p w14:paraId="5D4859EB"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 xml:space="preserve">Stores the main project workspaces in </w:t>
            </w:r>
            <w:proofErr w:type="spellStart"/>
            <w:r w:rsidRPr="007E2DE2">
              <w:rPr>
                <w:rFonts w:cs="Times New Roman"/>
                <w:bCs/>
                <w:sz w:val="20"/>
                <w:szCs w:val="20"/>
              </w:rPr>
              <w:t>DevTrack</w:t>
            </w:r>
            <w:proofErr w:type="spellEnd"/>
            <w:r w:rsidRPr="007E2DE2">
              <w:rPr>
                <w:rFonts w:cs="Times New Roman"/>
                <w:bCs/>
                <w:sz w:val="20"/>
                <w:szCs w:val="20"/>
              </w:rPr>
              <w:t>, including project name, description, timeline, and status.</w:t>
            </w:r>
          </w:p>
        </w:tc>
      </w:tr>
      <w:tr w:rsidR="00EB4413" w:rsidRPr="007E2DE2" w14:paraId="4D552B00" w14:textId="77777777" w:rsidTr="00EB4413">
        <w:trPr>
          <w:jc w:val="center"/>
        </w:trPr>
        <w:tc>
          <w:tcPr>
            <w:tcW w:w="750" w:type="dxa"/>
            <w:vAlign w:val="center"/>
            <w:hideMark/>
          </w:tcPr>
          <w:p w14:paraId="30D84625"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6</w:t>
            </w:r>
          </w:p>
        </w:tc>
        <w:tc>
          <w:tcPr>
            <w:tcW w:w="1655" w:type="dxa"/>
            <w:vAlign w:val="center"/>
            <w:hideMark/>
          </w:tcPr>
          <w:p w14:paraId="7407D9B9"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project_members</w:t>
            </w:r>
            <w:proofErr w:type="spellEnd"/>
          </w:p>
        </w:tc>
        <w:tc>
          <w:tcPr>
            <w:tcW w:w="7371" w:type="dxa"/>
            <w:vAlign w:val="center"/>
            <w:hideMark/>
          </w:tcPr>
          <w:p w14:paraId="6C3877B4"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Links users to projects and records their assigned project role within each project team.</w:t>
            </w:r>
          </w:p>
        </w:tc>
      </w:tr>
      <w:tr w:rsidR="00EB4413" w:rsidRPr="007E2DE2" w14:paraId="5CEE07C3" w14:textId="77777777" w:rsidTr="00EB4413">
        <w:trPr>
          <w:jc w:val="center"/>
        </w:trPr>
        <w:tc>
          <w:tcPr>
            <w:tcW w:w="750" w:type="dxa"/>
            <w:vAlign w:val="center"/>
            <w:hideMark/>
          </w:tcPr>
          <w:p w14:paraId="575F8D85"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7</w:t>
            </w:r>
          </w:p>
        </w:tc>
        <w:tc>
          <w:tcPr>
            <w:tcW w:w="1655" w:type="dxa"/>
            <w:vAlign w:val="center"/>
            <w:hideMark/>
          </w:tcPr>
          <w:p w14:paraId="07C4FE16"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sprints</w:t>
            </w:r>
          </w:p>
        </w:tc>
        <w:tc>
          <w:tcPr>
            <w:tcW w:w="7371" w:type="dxa"/>
            <w:vAlign w:val="center"/>
            <w:hideMark/>
          </w:tcPr>
          <w:p w14:paraId="2B545282"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sprint iterations for a project, including sprint goal, start date, end date, and progress status.</w:t>
            </w:r>
          </w:p>
        </w:tc>
      </w:tr>
      <w:tr w:rsidR="00EB4413" w:rsidRPr="007E2DE2" w14:paraId="4275DED2" w14:textId="77777777" w:rsidTr="00EB4413">
        <w:trPr>
          <w:jc w:val="center"/>
        </w:trPr>
        <w:tc>
          <w:tcPr>
            <w:tcW w:w="750" w:type="dxa"/>
            <w:vAlign w:val="center"/>
            <w:hideMark/>
          </w:tcPr>
          <w:p w14:paraId="32ACA912"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8</w:t>
            </w:r>
          </w:p>
        </w:tc>
        <w:tc>
          <w:tcPr>
            <w:tcW w:w="1655" w:type="dxa"/>
            <w:vAlign w:val="center"/>
            <w:hideMark/>
          </w:tcPr>
          <w:p w14:paraId="24DEDA3A"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requirements</w:t>
            </w:r>
          </w:p>
        </w:tc>
        <w:tc>
          <w:tcPr>
            <w:tcW w:w="7371" w:type="dxa"/>
            <w:vAlign w:val="center"/>
            <w:hideMark/>
          </w:tcPr>
          <w:p w14:paraId="1466AFE0"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captured project requirements that describe the expected system features, rules, and constraints.</w:t>
            </w:r>
          </w:p>
        </w:tc>
      </w:tr>
      <w:tr w:rsidR="00EB4413" w:rsidRPr="007E2DE2" w14:paraId="0D107AFF" w14:textId="77777777" w:rsidTr="00EB4413">
        <w:trPr>
          <w:jc w:val="center"/>
        </w:trPr>
        <w:tc>
          <w:tcPr>
            <w:tcW w:w="750" w:type="dxa"/>
            <w:vAlign w:val="center"/>
            <w:hideMark/>
          </w:tcPr>
          <w:p w14:paraId="3EF1EBD7"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9</w:t>
            </w:r>
          </w:p>
        </w:tc>
        <w:tc>
          <w:tcPr>
            <w:tcW w:w="1655" w:type="dxa"/>
            <w:vAlign w:val="center"/>
            <w:hideMark/>
          </w:tcPr>
          <w:p w14:paraId="61F170DE"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use_cases</w:t>
            </w:r>
            <w:proofErr w:type="spellEnd"/>
          </w:p>
        </w:tc>
        <w:tc>
          <w:tcPr>
            <w:tcW w:w="7371" w:type="dxa"/>
            <w:vAlign w:val="center"/>
            <w:hideMark/>
          </w:tcPr>
          <w:p w14:paraId="0683E5B8"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use cases created from requirements to describe actor interactions and system behavior.</w:t>
            </w:r>
          </w:p>
        </w:tc>
      </w:tr>
      <w:tr w:rsidR="00EB4413" w:rsidRPr="007E2DE2" w14:paraId="72D0EFCC" w14:textId="77777777" w:rsidTr="00EB4413">
        <w:trPr>
          <w:jc w:val="center"/>
        </w:trPr>
        <w:tc>
          <w:tcPr>
            <w:tcW w:w="750" w:type="dxa"/>
            <w:vAlign w:val="center"/>
            <w:hideMark/>
          </w:tcPr>
          <w:p w14:paraId="4C4B3020"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10</w:t>
            </w:r>
          </w:p>
        </w:tc>
        <w:tc>
          <w:tcPr>
            <w:tcW w:w="1655" w:type="dxa"/>
            <w:vAlign w:val="center"/>
            <w:hideMark/>
          </w:tcPr>
          <w:p w14:paraId="7B820AE5"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tasks</w:t>
            </w:r>
          </w:p>
        </w:tc>
        <w:tc>
          <w:tcPr>
            <w:tcW w:w="7371" w:type="dxa"/>
            <w:vAlign w:val="center"/>
            <w:hideMark/>
          </w:tcPr>
          <w:p w14:paraId="46E8FA23"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project work items that team members need to complete during development, testing, or documentation.</w:t>
            </w:r>
          </w:p>
        </w:tc>
      </w:tr>
      <w:tr w:rsidR="00EB4413" w:rsidRPr="007E2DE2" w14:paraId="23FDD276" w14:textId="77777777" w:rsidTr="00EB4413">
        <w:trPr>
          <w:jc w:val="center"/>
        </w:trPr>
        <w:tc>
          <w:tcPr>
            <w:tcW w:w="750" w:type="dxa"/>
            <w:vAlign w:val="center"/>
            <w:hideMark/>
          </w:tcPr>
          <w:p w14:paraId="548C5234"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11</w:t>
            </w:r>
          </w:p>
        </w:tc>
        <w:tc>
          <w:tcPr>
            <w:tcW w:w="1655" w:type="dxa"/>
            <w:vAlign w:val="center"/>
            <w:hideMark/>
          </w:tcPr>
          <w:p w14:paraId="263A80B7"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task_assignees</w:t>
            </w:r>
            <w:proofErr w:type="spellEnd"/>
          </w:p>
        </w:tc>
        <w:tc>
          <w:tcPr>
            <w:tcW w:w="7371" w:type="dxa"/>
            <w:vAlign w:val="center"/>
            <w:hideMark/>
          </w:tcPr>
          <w:p w14:paraId="2D68AE92"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Links tasks to the users responsible for completing or tracking those tasks.</w:t>
            </w:r>
          </w:p>
        </w:tc>
      </w:tr>
      <w:tr w:rsidR="00EB4413" w:rsidRPr="007E2DE2" w14:paraId="501AED94" w14:textId="77777777" w:rsidTr="00EB4413">
        <w:trPr>
          <w:jc w:val="center"/>
        </w:trPr>
        <w:tc>
          <w:tcPr>
            <w:tcW w:w="750" w:type="dxa"/>
            <w:vAlign w:val="center"/>
            <w:hideMark/>
          </w:tcPr>
          <w:p w14:paraId="5B7FADEA"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12</w:t>
            </w:r>
          </w:p>
        </w:tc>
        <w:tc>
          <w:tcPr>
            <w:tcW w:w="1655" w:type="dxa"/>
            <w:vAlign w:val="center"/>
            <w:hideMark/>
          </w:tcPr>
          <w:p w14:paraId="4C3FDAED"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task_checklists</w:t>
            </w:r>
            <w:proofErr w:type="spellEnd"/>
          </w:p>
        </w:tc>
        <w:tc>
          <w:tcPr>
            <w:tcW w:w="7371" w:type="dxa"/>
            <w:vAlign w:val="center"/>
            <w:hideMark/>
          </w:tcPr>
          <w:p w14:paraId="48BE85AC"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smaller checklist items inside a task so progress can be tracked step by step.</w:t>
            </w:r>
          </w:p>
        </w:tc>
      </w:tr>
      <w:tr w:rsidR="00EB4413" w:rsidRPr="007E2DE2" w14:paraId="2DE1A803" w14:textId="77777777" w:rsidTr="00EB4413">
        <w:trPr>
          <w:jc w:val="center"/>
        </w:trPr>
        <w:tc>
          <w:tcPr>
            <w:tcW w:w="750" w:type="dxa"/>
            <w:vAlign w:val="center"/>
            <w:hideMark/>
          </w:tcPr>
          <w:p w14:paraId="3419154B"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13</w:t>
            </w:r>
          </w:p>
        </w:tc>
        <w:tc>
          <w:tcPr>
            <w:tcW w:w="1655" w:type="dxa"/>
            <w:vAlign w:val="center"/>
            <w:hideMark/>
          </w:tcPr>
          <w:p w14:paraId="41529F82"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kanban_columns</w:t>
            </w:r>
            <w:proofErr w:type="spellEnd"/>
          </w:p>
        </w:tc>
        <w:tc>
          <w:tcPr>
            <w:tcW w:w="7371" w:type="dxa"/>
            <w:vAlign w:val="center"/>
            <w:hideMark/>
          </w:tcPr>
          <w:p w14:paraId="19BE2016"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workflow columns on the Kanban board, such as To Do, In Progress, Review, and Done.</w:t>
            </w:r>
          </w:p>
        </w:tc>
      </w:tr>
      <w:tr w:rsidR="00EB4413" w:rsidRPr="007E2DE2" w14:paraId="3B50AFBC" w14:textId="77777777" w:rsidTr="00EB4413">
        <w:trPr>
          <w:jc w:val="center"/>
        </w:trPr>
        <w:tc>
          <w:tcPr>
            <w:tcW w:w="750" w:type="dxa"/>
            <w:vAlign w:val="center"/>
            <w:hideMark/>
          </w:tcPr>
          <w:p w14:paraId="44F74186"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14</w:t>
            </w:r>
          </w:p>
        </w:tc>
        <w:tc>
          <w:tcPr>
            <w:tcW w:w="1655" w:type="dxa"/>
            <w:vAlign w:val="center"/>
            <w:hideMark/>
          </w:tcPr>
          <w:p w14:paraId="5C9981A0"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test_cases</w:t>
            </w:r>
            <w:proofErr w:type="spellEnd"/>
          </w:p>
        </w:tc>
        <w:tc>
          <w:tcPr>
            <w:tcW w:w="7371" w:type="dxa"/>
            <w:vAlign w:val="center"/>
            <w:hideMark/>
          </w:tcPr>
          <w:p w14:paraId="080ED010"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test cases with steps, test data, and expected results used to verify requirements and use cases.</w:t>
            </w:r>
          </w:p>
        </w:tc>
      </w:tr>
      <w:tr w:rsidR="00EB4413" w:rsidRPr="007E2DE2" w14:paraId="7993A3D8" w14:textId="77777777" w:rsidTr="00EB4413">
        <w:trPr>
          <w:jc w:val="center"/>
        </w:trPr>
        <w:tc>
          <w:tcPr>
            <w:tcW w:w="750" w:type="dxa"/>
            <w:vAlign w:val="center"/>
            <w:hideMark/>
          </w:tcPr>
          <w:p w14:paraId="2172826F"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15</w:t>
            </w:r>
          </w:p>
        </w:tc>
        <w:tc>
          <w:tcPr>
            <w:tcW w:w="1655" w:type="dxa"/>
            <w:vAlign w:val="center"/>
            <w:hideMark/>
          </w:tcPr>
          <w:p w14:paraId="4102AC93"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test_executions</w:t>
            </w:r>
            <w:proofErr w:type="spellEnd"/>
          </w:p>
        </w:tc>
        <w:tc>
          <w:tcPr>
            <w:tcW w:w="7371" w:type="dxa"/>
            <w:vAlign w:val="center"/>
            <w:hideMark/>
          </w:tcPr>
          <w:p w14:paraId="1EA34B7C"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records of test case runs, including actual results, execution status, tester, and execution time.</w:t>
            </w:r>
          </w:p>
        </w:tc>
      </w:tr>
      <w:tr w:rsidR="00EB4413" w:rsidRPr="007E2DE2" w14:paraId="4A8ADE94" w14:textId="77777777" w:rsidTr="00EB4413">
        <w:trPr>
          <w:jc w:val="center"/>
        </w:trPr>
        <w:tc>
          <w:tcPr>
            <w:tcW w:w="750" w:type="dxa"/>
            <w:vAlign w:val="center"/>
            <w:hideMark/>
          </w:tcPr>
          <w:p w14:paraId="30018078"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16</w:t>
            </w:r>
          </w:p>
        </w:tc>
        <w:tc>
          <w:tcPr>
            <w:tcW w:w="1655" w:type="dxa"/>
            <w:vAlign w:val="center"/>
            <w:hideMark/>
          </w:tcPr>
          <w:p w14:paraId="44AA3DC1"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bug_reports</w:t>
            </w:r>
            <w:proofErr w:type="spellEnd"/>
          </w:p>
        </w:tc>
        <w:tc>
          <w:tcPr>
            <w:tcW w:w="7371" w:type="dxa"/>
            <w:vAlign w:val="center"/>
            <w:hideMark/>
          </w:tcPr>
          <w:p w14:paraId="520FFDDD"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defects found during testing or system use, including priority, severity, status, and related task or test.</w:t>
            </w:r>
          </w:p>
        </w:tc>
      </w:tr>
      <w:tr w:rsidR="00EB4413" w:rsidRPr="007E2DE2" w14:paraId="2EED5F47" w14:textId="77777777" w:rsidTr="00EB4413">
        <w:trPr>
          <w:trHeight w:val="43"/>
          <w:jc w:val="center"/>
        </w:trPr>
        <w:tc>
          <w:tcPr>
            <w:tcW w:w="750" w:type="dxa"/>
            <w:vAlign w:val="center"/>
            <w:hideMark/>
          </w:tcPr>
          <w:p w14:paraId="4C899EB2"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17</w:t>
            </w:r>
          </w:p>
        </w:tc>
        <w:tc>
          <w:tcPr>
            <w:tcW w:w="1655" w:type="dxa"/>
            <w:vAlign w:val="center"/>
            <w:hideMark/>
          </w:tcPr>
          <w:p w14:paraId="5699DEB7"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evidence</w:t>
            </w:r>
          </w:p>
        </w:tc>
        <w:tc>
          <w:tcPr>
            <w:tcW w:w="7371" w:type="dxa"/>
            <w:vAlign w:val="center"/>
            <w:hideMark/>
          </w:tcPr>
          <w:p w14:paraId="6801FA54"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supporting proof such as screenshots, logs, files, or links attached to bugs, tests, or tasks.</w:t>
            </w:r>
          </w:p>
        </w:tc>
      </w:tr>
      <w:tr w:rsidR="00EB4413" w:rsidRPr="007E2DE2" w14:paraId="651ED46C" w14:textId="77777777" w:rsidTr="00EB4413">
        <w:trPr>
          <w:jc w:val="center"/>
        </w:trPr>
        <w:tc>
          <w:tcPr>
            <w:tcW w:w="750" w:type="dxa"/>
            <w:vAlign w:val="center"/>
            <w:hideMark/>
          </w:tcPr>
          <w:p w14:paraId="636CFCCF"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18</w:t>
            </w:r>
          </w:p>
        </w:tc>
        <w:tc>
          <w:tcPr>
            <w:tcW w:w="1655" w:type="dxa"/>
            <w:vAlign w:val="center"/>
            <w:hideMark/>
          </w:tcPr>
          <w:p w14:paraId="672B7F1E"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project_diagrams</w:t>
            </w:r>
            <w:proofErr w:type="spellEnd"/>
          </w:p>
        </w:tc>
        <w:tc>
          <w:tcPr>
            <w:tcW w:w="7371" w:type="dxa"/>
            <w:vAlign w:val="center"/>
            <w:hideMark/>
          </w:tcPr>
          <w:p w14:paraId="0AB88DA6" w14:textId="77777777" w:rsidR="00EB4413" w:rsidRPr="007E2DE2" w:rsidRDefault="00EB4413" w:rsidP="00F65717">
            <w:pPr>
              <w:keepNext/>
              <w:spacing w:after="0" w:line="240" w:lineRule="auto"/>
              <w:rPr>
                <w:rFonts w:cs="Times New Roman"/>
                <w:bCs/>
                <w:sz w:val="20"/>
                <w:szCs w:val="20"/>
              </w:rPr>
            </w:pPr>
            <w:r w:rsidRPr="007E2DE2">
              <w:rPr>
                <w:rFonts w:cs="Times New Roman"/>
                <w:bCs/>
                <w:sz w:val="20"/>
                <w:szCs w:val="20"/>
              </w:rPr>
              <w:t>Stores diagrams generated or uploaded for project analysis and design, such as use case or data diagrams.</w:t>
            </w:r>
          </w:p>
        </w:tc>
      </w:tr>
    </w:tbl>
    <w:p w14:paraId="6A64C7DC" w14:textId="0F7F7309" w:rsidR="00082A62" w:rsidRPr="007E2DE2" w:rsidRDefault="00F65717" w:rsidP="00F65717">
      <w:pPr>
        <w:pStyle w:val="Caption"/>
        <w:jc w:val="center"/>
        <w:rPr>
          <w:rFonts w:cs="Times New Roman"/>
          <w:i/>
          <w:iCs/>
        </w:rPr>
      </w:pPr>
      <w:bookmarkStart w:id="98" w:name="_Toc232449192"/>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A22427">
        <w:rPr>
          <w:rFonts w:cs="Times New Roman"/>
          <w:i/>
          <w:iCs/>
          <w:noProof/>
        </w:rPr>
        <w:t>7</w:t>
      </w:r>
      <w:r w:rsidRPr="007E2DE2">
        <w:rPr>
          <w:rFonts w:cs="Times New Roman"/>
          <w:i/>
          <w:iCs/>
        </w:rPr>
        <w:fldChar w:fldCharType="end"/>
      </w:r>
      <w:r w:rsidRPr="007E2DE2">
        <w:rPr>
          <w:rFonts w:cs="Times New Roman"/>
          <w:i/>
          <w:iCs/>
          <w:lang w:val="vi-VN"/>
        </w:rPr>
        <w:t xml:space="preserve"> - Entities Description</w:t>
      </w:r>
      <w:bookmarkEnd w:id="98"/>
    </w:p>
    <w:p w14:paraId="375444D9" w14:textId="77777777" w:rsidR="00082A62" w:rsidRPr="007E2DE2" w:rsidRDefault="008D60CE" w:rsidP="006B4DD7">
      <w:pPr>
        <w:pStyle w:val="HE11"/>
        <w:rPr>
          <w:rFonts w:cs="Times New Roman"/>
        </w:rPr>
      </w:pPr>
      <w:bookmarkStart w:id="99" w:name="_Toc232436518"/>
      <w:bookmarkStart w:id="100" w:name="_Toc232436718"/>
      <w:r w:rsidRPr="007E2DE2">
        <w:rPr>
          <w:rFonts w:cs="Times New Roman"/>
        </w:rPr>
        <w:t>3.2 Register</w:t>
      </w:r>
      <w:bookmarkEnd w:id="99"/>
      <w:bookmarkEnd w:id="100"/>
    </w:p>
    <w:p w14:paraId="36E21153"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19BF647D" w14:textId="77777777" w:rsidR="00082A62" w:rsidRPr="007E2DE2" w:rsidRDefault="008D60CE">
      <w:pPr>
        <w:spacing w:after="120"/>
        <w:rPr>
          <w:rFonts w:cs="Times New Roman"/>
          <w:sz w:val="20"/>
          <w:szCs w:val="20"/>
        </w:rPr>
      </w:pPr>
      <w:r w:rsidRPr="007E2DE2">
        <w:rPr>
          <w:rFonts w:cs="Times New Roman"/>
          <w:sz w:val="20"/>
          <w:szCs w:val="20"/>
        </w:rPr>
        <w:t>Guest creates account and verifies email/OTP.</w:t>
      </w:r>
    </w:p>
    <w:p w14:paraId="5E7EBFE3" w14:textId="77777777" w:rsidR="00082A62" w:rsidRPr="007E2DE2" w:rsidRDefault="008D60CE">
      <w:pPr>
        <w:spacing w:after="120"/>
        <w:rPr>
          <w:rFonts w:cs="Times New Roman"/>
          <w:sz w:val="20"/>
          <w:szCs w:val="20"/>
        </w:rPr>
      </w:pPr>
      <w:r w:rsidRPr="007E2DE2">
        <w:rPr>
          <w:rFonts w:cs="Times New Roman"/>
          <w:sz w:val="20"/>
          <w:szCs w:val="20"/>
        </w:rPr>
        <w:t>Actors/Roles: Guest</w:t>
      </w:r>
    </w:p>
    <w:tbl>
      <w:tblPr>
        <w:tblStyle w:val="TableGrid"/>
        <w:tblW w:w="0" w:type="auto"/>
        <w:tblLook w:val="04A0" w:firstRow="1" w:lastRow="0" w:firstColumn="1" w:lastColumn="0" w:noHBand="0" w:noVBand="1"/>
      </w:tblPr>
      <w:tblGrid>
        <w:gridCol w:w="2957"/>
        <w:gridCol w:w="3396"/>
        <w:gridCol w:w="2997"/>
      </w:tblGrid>
      <w:tr w:rsidR="00082A62" w:rsidRPr="007E2DE2" w14:paraId="52F91843" w14:textId="77777777" w:rsidTr="00EE1CE1">
        <w:tc>
          <w:tcPr>
            <w:tcW w:w="3032" w:type="dxa"/>
            <w:shd w:val="clear" w:color="auto" w:fill="D9EAF7"/>
            <w:vAlign w:val="center"/>
          </w:tcPr>
          <w:p w14:paraId="3F94554F"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38999C7B"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7814D9EC"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42E6457A" w14:textId="77777777" w:rsidTr="00EE1CE1">
        <w:tc>
          <w:tcPr>
            <w:tcW w:w="3032" w:type="dxa"/>
            <w:vAlign w:val="center"/>
          </w:tcPr>
          <w:p w14:paraId="3924A0FA"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4D405A1B"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38CD9BFF"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170429DF" w14:textId="63EE4AD3" w:rsidR="00082A62" w:rsidRPr="007E2DE2" w:rsidRDefault="00EE1CE1">
      <w:pPr>
        <w:spacing w:after="40"/>
        <w:rPr>
          <w:rFonts w:cs="Times New Roman"/>
          <w:sz w:val="20"/>
          <w:szCs w:val="20"/>
        </w:rPr>
      </w:pPr>
      <w:r w:rsidRPr="007E2DE2">
        <w:rPr>
          <w:rFonts w:cs="Times New Roman"/>
          <w:sz w:val="20"/>
          <w:szCs w:val="20"/>
        </w:rPr>
        <w:t>Screen Layout</w:t>
      </w:r>
    </w:p>
    <w:p w14:paraId="623C021F" w14:textId="77777777" w:rsidR="00EE1CE1" w:rsidRPr="007E2DE2" w:rsidRDefault="00EE1CE1" w:rsidP="00EE1CE1">
      <w:pPr>
        <w:keepNext/>
        <w:spacing w:after="40"/>
        <w:rPr>
          <w:rFonts w:cs="Times New Roman"/>
          <w:sz w:val="20"/>
          <w:szCs w:val="20"/>
        </w:rPr>
      </w:pPr>
      <w:r w:rsidRPr="007E2DE2">
        <w:rPr>
          <w:rFonts w:cs="Times New Roman"/>
          <w:noProof/>
          <w:sz w:val="20"/>
          <w:szCs w:val="20"/>
        </w:rPr>
        <w:lastRenderedPageBreak/>
        <w:drawing>
          <wp:inline distT="0" distB="0" distL="0" distR="0" wp14:anchorId="3784D2E7" wp14:editId="6F16E953">
            <wp:extent cx="5943600" cy="2809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a:stretch>
                      <a:fillRect/>
                    </a:stretch>
                  </pic:blipFill>
                  <pic:spPr>
                    <a:xfrm>
                      <a:off x="0" y="0"/>
                      <a:ext cx="5943600" cy="2809240"/>
                    </a:xfrm>
                    <a:prstGeom prst="rect">
                      <a:avLst/>
                    </a:prstGeom>
                  </pic:spPr>
                </pic:pic>
              </a:graphicData>
            </a:graphic>
          </wp:inline>
        </w:drawing>
      </w:r>
    </w:p>
    <w:p w14:paraId="0CAFF419" w14:textId="76B81831" w:rsidR="00EE1CE1" w:rsidRPr="007E2DE2" w:rsidRDefault="00EE1CE1" w:rsidP="00EE1CE1">
      <w:pPr>
        <w:pStyle w:val="Caption"/>
        <w:jc w:val="center"/>
        <w:rPr>
          <w:rFonts w:cs="Times New Roman"/>
          <w:i/>
          <w:iCs/>
          <w:sz w:val="20"/>
          <w:szCs w:val="20"/>
        </w:rPr>
      </w:pPr>
      <w:bookmarkStart w:id="101" w:name="_Toc232440325"/>
      <w:bookmarkStart w:id="102" w:name="_Toc232449139"/>
      <w:bookmarkStart w:id="103" w:name="_Toc232451898"/>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2427">
        <w:rPr>
          <w:rFonts w:cs="Times New Roman"/>
          <w:i/>
          <w:iCs/>
          <w:noProof/>
          <w:sz w:val="20"/>
          <w:szCs w:val="20"/>
        </w:rPr>
        <w:t>13</w:t>
      </w:r>
      <w:r w:rsidRPr="007E2DE2">
        <w:rPr>
          <w:rFonts w:cs="Times New Roman"/>
          <w:i/>
          <w:iCs/>
          <w:sz w:val="20"/>
          <w:szCs w:val="20"/>
        </w:rPr>
        <w:fldChar w:fldCharType="end"/>
      </w:r>
      <w:r w:rsidRPr="007E2DE2">
        <w:rPr>
          <w:rFonts w:cs="Times New Roman"/>
          <w:i/>
          <w:iCs/>
          <w:sz w:val="20"/>
          <w:szCs w:val="20"/>
          <w:lang w:val="vi-VN"/>
        </w:rPr>
        <w:t>: Register page</w:t>
      </w:r>
      <w:bookmarkEnd w:id="101"/>
      <w:bookmarkEnd w:id="102"/>
      <w:bookmarkEnd w:id="103"/>
    </w:p>
    <w:p w14:paraId="15C70D9B" w14:textId="77777777" w:rsidR="00082A62" w:rsidRPr="007E2DE2" w:rsidRDefault="008D60CE">
      <w:pPr>
        <w:spacing w:after="120"/>
        <w:rPr>
          <w:rFonts w:cs="Times New Roman"/>
          <w:sz w:val="20"/>
          <w:szCs w:val="20"/>
        </w:rPr>
      </w:pPr>
      <w:r w:rsidRPr="007E2DE2">
        <w:rPr>
          <w:rFonts w:cs="Times New Roman"/>
          <w:sz w:val="20"/>
          <w:szCs w:val="20"/>
        </w:rPr>
        <w:t>Validation</w:t>
      </w:r>
    </w:p>
    <w:p w14:paraId="1061B2A0"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0F0E6A43"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370F406A"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5F270590"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770D4418"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52FA444E"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661B3A47"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 of Register and OTP screens.</w:t>
      </w:r>
    </w:p>
    <w:p w14:paraId="3D979CBF" w14:textId="77777777" w:rsidR="00082A62" w:rsidRPr="007E2DE2" w:rsidRDefault="008D60CE" w:rsidP="006B4DD7">
      <w:pPr>
        <w:pStyle w:val="HE11"/>
        <w:rPr>
          <w:rFonts w:cs="Times New Roman"/>
        </w:rPr>
      </w:pPr>
      <w:bookmarkStart w:id="104" w:name="_Toc232436519"/>
      <w:bookmarkStart w:id="105" w:name="_Toc232436719"/>
      <w:r w:rsidRPr="007E2DE2">
        <w:rPr>
          <w:rFonts w:cs="Times New Roman"/>
        </w:rPr>
        <w:t>3.3 Login</w:t>
      </w:r>
      <w:bookmarkEnd w:id="104"/>
      <w:bookmarkEnd w:id="105"/>
    </w:p>
    <w:p w14:paraId="7C6514E3"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4CDF4FEF" w14:textId="77777777" w:rsidR="00082A62" w:rsidRPr="007E2DE2" w:rsidRDefault="008D60CE">
      <w:pPr>
        <w:spacing w:after="120"/>
        <w:rPr>
          <w:rFonts w:cs="Times New Roman"/>
          <w:sz w:val="20"/>
          <w:szCs w:val="20"/>
        </w:rPr>
      </w:pPr>
      <w:r w:rsidRPr="007E2DE2">
        <w:rPr>
          <w:rFonts w:cs="Times New Roman"/>
          <w:sz w:val="20"/>
          <w:szCs w:val="20"/>
        </w:rPr>
        <w:t>User logs in and enters workspace.</w:t>
      </w:r>
    </w:p>
    <w:p w14:paraId="2E0A6D40" w14:textId="536951DB" w:rsidR="00082A62" w:rsidRPr="007E2DE2" w:rsidRDefault="008D60CE">
      <w:pPr>
        <w:spacing w:after="120"/>
        <w:rPr>
          <w:rFonts w:cs="Times New Roman"/>
          <w:sz w:val="20"/>
          <w:szCs w:val="20"/>
        </w:rPr>
      </w:pPr>
      <w:r w:rsidRPr="007E2DE2">
        <w:rPr>
          <w:rFonts w:cs="Times New Roman"/>
          <w:sz w:val="20"/>
          <w:szCs w:val="20"/>
        </w:rPr>
        <w:t>Actors/Roles: Guest/User</w:t>
      </w:r>
    </w:p>
    <w:p w14:paraId="0A7621FE" w14:textId="77777777" w:rsidR="00EB4413" w:rsidRPr="007E2DE2" w:rsidRDefault="00EB4413">
      <w:pPr>
        <w:spacing w:after="120"/>
        <w:rPr>
          <w:rFonts w:cs="Times New Roman"/>
          <w:sz w:val="20"/>
          <w:szCs w:val="20"/>
        </w:rPr>
      </w:pPr>
    </w:p>
    <w:tbl>
      <w:tblPr>
        <w:tblStyle w:val="TableGrid"/>
        <w:tblW w:w="0" w:type="auto"/>
        <w:tblLook w:val="04A0" w:firstRow="1" w:lastRow="0" w:firstColumn="1" w:lastColumn="0" w:noHBand="0" w:noVBand="1"/>
      </w:tblPr>
      <w:tblGrid>
        <w:gridCol w:w="2957"/>
        <w:gridCol w:w="3396"/>
        <w:gridCol w:w="2997"/>
      </w:tblGrid>
      <w:tr w:rsidR="00082A62" w:rsidRPr="007E2DE2" w14:paraId="3F69293D" w14:textId="77777777" w:rsidTr="00EE1CE1">
        <w:tc>
          <w:tcPr>
            <w:tcW w:w="3032" w:type="dxa"/>
            <w:shd w:val="clear" w:color="auto" w:fill="D9EAF7"/>
            <w:vAlign w:val="center"/>
          </w:tcPr>
          <w:p w14:paraId="610DF987"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702AA29B"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2EAD0A19"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132BD24A" w14:textId="77777777" w:rsidTr="00EE1CE1">
        <w:tc>
          <w:tcPr>
            <w:tcW w:w="3032" w:type="dxa"/>
            <w:vAlign w:val="center"/>
          </w:tcPr>
          <w:p w14:paraId="405FDFED"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391E6DFA"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5F6DD25B"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132F2392" w14:textId="1BC34AF8" w:rsidR="00082A62" w:rsidRPr="007E2DE2" w:rsidRDefault="00EE1CE1">
      <w:pPr>
        <w:spacing w:after="40"/>
        <w:rPr>
          <w:rFonts w:cs="Times New Roman"/>
          <w:sz w:val="20"/>
          <w:szCs w:val="20"/>
        </w:rPr>
      </w:pPr>
      <w:r w:rsidRPr="007E2DE2">
        <w:rPr>
          <w:rFonts w:cs="Times New Roman"/>
          <w:sz w:val="20"/>
          <w:szCs w:val="20"/>
        </w:rPr>
        <w:t>Screen Layout</w:t>
      </w:r>
    </w:p>
    <w:p w14:paraId="69BE485B" w14:textId="77777777" w:rsidR="00EE1CE1" w:rsidRPr="007E2DE2" w:rsidRDefault="00EE1CE1" w:rsidP="00EE1CE1">
      <w:pPr>
        <w:keepNext/>
        <w:spacing w:after="40"/>
        <w:rPr>
          <w:rFonts w:cs="Times New Roman"/>
          <w:sz w:val="20"/>
          <w:szCs w:val="20"/>
        </w:rPr>
      </w:pPr>
      <w:r w:rsidRPr="007E2DE2">
        <w:rPr>
          <w:rFonts w:cs="Times New Roman"/>
          <w:noProof/>
          <w:sz w:val="20"/>
          <w:szCs w:val="20"/>
        </w:rPr>
        <w:lastRenderedPageBreak/>
        <w:drawing>
          <wp:inline distT="0" distB="0" distL="0" distR="0" wp14:anchorId="3863AF97" wp14:editId="3611C6BF">
            <wp:extent cx="5943600" cy="2807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stretch>
                      <a:fillRect/>
                    </a:stretch>
                  </pic:blipFill>
                  <pic:spPr>
                    <a:xfrm>
                      <a:off x="0" y="0"/>
                      <a:ext cx="5943600" cy="2807335"/>
                    </a:xfrm>
                    <a:prstGeom prst="rect">
                      <a:avLst/>
                    </a:prstGeom>
                  </pic:spPr>
                </pic:pic>
              </a:graphicData>
            </a:graphic>
          </wp:inline>
        </w:drawing>
      </w:r>
    </w:p>
    <w:p w14:paraId="2E1FD394" w14:textId="6C414A80" w:rsidR="00EE1CE1" w:rsidRPr="007E2DE2" w:rsidRDefault="00EE1CE1" w:rsidP="00EE1CE1">
      <w:pPr>
        <w:pStyle w:val="Caption"/>
        <w:jc w:val="center"/>
        <w:rPr>
          <w:rFonts w:cs="Times New Roman"/>
          <w:i/>
          <w:iCs/>
          <w:sz w:val="20"/>
          <w:szCs w:val="20"/>
        </w:rPr>
      </w:pPr>
      <w:bookmarkStart w:id="106" w:name="_Toc232440326"/>
      <w:bookmarkStart w:id="107" w:name="_Toc232449140"/>
      <w:bookmarkStart w:id="108" w:name="_Toc232451899"/>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2427">
        <w:rPr>
          <w:rFonts w:cs="Times New Roman"/>
          <w:i/>
          <w:iCs/>
          <w:noProof/>
          <w:sz w:val="20"/>
          <w:szCs w:val="20"/>
        </w:rPr>
        <w:t>14</w:t>
      </w:r>
      <w:r w:rsidRPr="007E2DE2">
        <w:rPr>
          <w:rFonts w:cs="Times New Roman"/>
          <w:i/>
          <w:iCs/>
          <w:sz w:val="20"/>
          <w:szCs w:val="20"/>
        </w:rPr>
        <w:fldChar w:fldCharType="end"/>
      </w:r>
      <w:r w:rsidRPr="007E2DE2">
        <w:rPr>
          <w:rFonts w:cs="Times New Roman"/>
          <w:i/>
          <w:iCs/>
          <w:sz w:val="20"/>
          <w:szCs w:val="20"/>
          <w:lang w:val="vi-VN"/>
        </w:rPr>
        <w:t>: Login page</w:t>
      </w:r>
      <w:bookmarkEnd w:id="106"/>
      <w:bookmarkEnd w:id="107"/>
      <w:bookmarkEnd w:id="108"/>
    </w:p>
    <w:p w14:paraId="127464D8" w14:textId="77777777" w:rsidR="00082A62" w:rsidRPr="007E2DE2" w:rsidRDefault="008D60CE">
      <w:pPr>
        <w:spacing w:after="120"/>
        <w:rPr>
          <w:rFonts w:cs="Times New Roman"/>
          <w:sz w:val="20"/>
          <w:szCs w:val="20"/>
        </w:rPr>
      </w:pPr>
      <w:r w:rsidRPr="007E2DE2">
        <w:rPr>
          <w:rFonts w:cs="Times New Roman"/>
          <w:sz w:val="20"/>
          <w:szCs w:val="20"/>
        </w:rPr>
        <w:t>Validation</w:t>
      </w:r>
    </w:p>
    <w:p w14:paraId="164D6CEA"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33581A8F"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55FFB9B6"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4E846C2F"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49372496"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63835C57"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417A6B3E" w14:textId="77777777" w:rsidR="00082A62" w:rsidRPr="007E2DE2" w:rsidRDefault="008D60CE">
      <w:pPr>
        <w:pStyle w:val="ListBullet"/>
        <w:spacing w:after="60"/>
        <w:rPr>
          <w:rFonts w:cs="Times New Roman"/>
        </w:rPr>
      </w:pPr>
      <w:r w:rsidRPr="007E2DE2">
        <w:rPr>
          <w:rFonts w:cs="Times New Roman"/>
          <w:sz w:val="20"/>
          <w:szCs w:val="20"/>
        </w:rPr>
        <w:t>Implemented. Need screenshot of Login screen</w:t>
      </w:r>
      <w:r w:rsidRPr="007E2DE2">
        <w:rPr>
          <w:rFonts w:cs="Times New Roman"/>
        </w:rPr>
        <w:t>.</w:t>
      </w:r>
    </w:p>
    <w:p w14:paraId="10710A1C" w14:textId="77777777" w:rsidR="00082A62" w:rsidRPr="007E2DE2" w:rsidRDefault="008D60CE" w:rsidP="006B4DD7">
      <w:pPr>
        <w:pStyle w:val="HE11"/>
        <w:rPr>
          <w:rFonts w:cs="Times New Roman"/>
        </w:rPr>
      </w:pPr>
      <w:bookmarkStart w:id="109" w:name="_Toc232436520"/>
      <w:bookmarkStart w:id="110" w:name="_Toc232436720"/>
      <w:r w:rsidRPr="007E2DE2">
        <w:rPr>
          <w:rFonts w:cs="Times New Roman"/>
        </w:rPr>
        <w:t>3.4 Forgot Password</w:t>
      </w:r>
      <w:bookmarkEnd w:id="109"/>
      <w:bookmarkEnd w:id="110"/>
    </w:p>
    <w:p w14:paraId="5B9D8CD1"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4630140E" w14:textId="77777777" w:rsidR="00082A62" w:rsidRPr="007E2DE2" w:rsidRDefault="008D60CE">
      <w:pPr>
        <w:spacing w:after="120"/>
        <w:rPr>
          <w:rFonts w:cs="Times New Roman"/>
          <w:sz w:val="20"/>
          <w:szCs w:val="20"/>
        </w:rPr>
      </w:pPr>
      <w:r w:rsidRPr="007E2DE2">
        <w:rPr>
          <w:rFonts w:cs="Times New Roman"/>
          <w:sz w:val="20"/>
          <w:szCs w:val="20"/>
        </w:rPr>
        <w:t>User resets password through email verification.</w:t>
      </w:r>
    </w:p>
    <w:p w14:paraId="3D7E26AA" w14:textId="77777777" w:rsidR="00082A62" w:rsidRPr="007E2DE2" w:rsidRDefault="008D60CE">
      <w:pPr>
        <w:spacing w:after="120"/>
        <w:rPr>
          <w:rFonts w:cs="Times New Roman"/>
          <w:sz w:val="20"/>
          <w:szCs w:val="20"/>
        </w:rPr>
      </w:pPr>
      <w:r w:rsidRPr="007E2DE2">
        <w:rPr>
          <w:rFonts w:cs="Times New Roman"/>
          <w:sz w:val="20"/>
          <w:szCs w:val="20"/>
        </w:rPr>
        <w:t>Actors/Roles: Registered User</w:t>
      </w:r>
    </w:p>
    <w:tbl>
      <w:tblPr>
        <w:tblStyle w:val="TableGrid"/>
        <w:tblW w:w="0" w:type="auto"/>
        <w:tblLook w:val="04A0" w:firstRow="1" w:lastRow="0" w:firstColumn="1" w:lastColumn="0" w:noHBand="0" w:noVBand="1"/>
      </w:tblPr>
      <w:tblGrid>
        <w:gridCol w:w="2957"/>
        <w:gridCol w:w="3396"/>
        <w:gridCol w:w="2997"/>
      </w:tblGrid>
      <w:tr w:rsidR="00082A62" w:rsidRPr="007E2DE2" w14:paraId="0A41F231" w14:textId="77777777" w:rsidTr="00EE1CE1">
        <w:tc>
          <w:tcPr>
            <w:tcW w:w="3032" w:type="dxa"/>
            <w:shd w:val="clear" w:color="auto" w:fill="D9EAF7"/>
            <w:vAlign w:val="center"/>
          </w:tcPr>
          <w:p w14:paraId="2B9E2FD6"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6E9DE3AE"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3A347A3B"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440A54B7" w14:textId="77777777" w:rsidTr="00EE1CE1">
        <w:tc>
          <w:tcPr>
            <w:tcW w:w="3032" w:type="dxa"/>
            <w:vAlign w:val="center"/>
          </w:tcPr>
          <w:p w14:paraId="1EF50397"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38977DC4"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26C08DBD"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5B60CE24" w14:textId="137E6577" w:rsidR="00082A62" w:rsidRPr="007E2DE2" w:rsidRDefault="00EE1CE1">
      <w:pPr>
        <w:spacing w:after="40"/>
        <w:rPr>
          <w:rFonts w:cs="Times New Roman"/>
          <w:sz w:val="20"/>
          <w:szCs w:val="20"/>
        </w:rPr>
      </w:pPr>
      <w:r w:rsidRPr="007E2DE2">
        <w:rPr>
          <w:rFonts w:cs="Times New Roman"/>
          <w:sz w:val="20"/>
          <w:szCs w:val="20"/>
        </w:rPr>
        <w:t>Screen Layout</w:t>
      </w:r>
    </w:p>
    <w:p w14:paraId="0110A5B6" w14:textId="77777777" w:rsidR="00EE1CE1" w:rsidRPr="007E2DE2" w:rsidRDefault="00EE1CE1" w:rsidP="00EE1CE1">
      <w:pPr>
        <w:keepNext/>
        <w:spacing w:after="40"/>
        <w:rPr>
          <w:rFonts w:cs="Times New Roman"/>
          <w:sz w:val="20"/>
          <w:szCs w:val="20"/>
        </w:rPr>
      </w:pPr>
      <w:r w:rsidRPr="007E2DE2">
        <w:rPr>
          <w:rFonts w:cs="Times New Roman"/>
          <w:noProof/>
          <w:sz w:val="20"/>
          <w:szCs w:val="20"/>
        </w:rPr>
        <w:lastRenderedPageBreak/>
        <w:drawing>
          <wp:inline distT="0" distB="0" distL="0" distR="0" wp14:anchorId="2F573A00" wp14:editId="6F893F60">
            <wp:extent cx="5943600" cy="28073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stretch>
                      <a:fillRect/>
                    </a:stretch>
                  </pic:blipFill>
                  <pic:spPr>
                    <a:xfrm>
                      <a:off x="0" y="0"/>
                      <a:ext cx="5943600" cy="2807335"/>
                    </a:xfrm>
                    <a:prstGeom prst="rect">
                      <a:avLst/>
                    </a:prstGeom>
                  </pic:spPr>
                </pic:pic>
              </a:graphicData>
            </a:graphic>
          </wp:inline>
        </w:drawing>
      </w:r>
    </w:p>
    <w:p w14:paraId="730747B7" w14:textId="514346C1" w:rsidR="00EE1CE1" w:rsidRPr="007E2DE2" w:rsidRDefault="00EE1CE1" w:rsidP="00EE1CE1">
      <w:pPr>
        <w:pStyle w:val="Caption"/>
        <w:jc w:val="center"/>
        <w:rPr>
          <w:rFonts w:cs="Times New Roman"/>
          <w:i/>
          <w:iCs/>
          <w:sz w:val="20"/>
          <w:szCs w:val="20"/>
        </w:rPr>
      </w:pPr>
      <w:bookmarkStart w:id="111" w:name="_Toc232440327"/>
      <w:bookmarkStart w:id="112" w:name="_Toc232449141"/>
      <w:bookmarkStart w:id="113" w:name="_Toc232451900"/>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2427">
        <w:rPr>
          <w:rFonts w:cs="Times New Roman"/>
          <w:i/>
          <w:iCs/>
          <w:noProof/>
          <w:sz w:val="20"/>
          <w:szCs w:val="20"/>
        </w:rPr>
        <w:t>15</w:t>
      </w:r>
      <w:r w:rsidRPr="007E2DE2">
        <w:rPr>
          <w:rFonts w:cs="Times New Roman"/>
          <w:i/>
          <w:iCs/>
          <w:sz w:val="20"/>
          <w:szCs w:val="20"/>
        </w:rPr>
        <w:fldChar w:fldCharType="end"/>
      </w:r>
      <w:r w:rsidRPr="007E2DE2">
        <w:rPr>
          <w:rFonts w:cs="Times New Roman"/>
          <w:i/>
          <w:iCs/>
          <w:sz w:val="20"/>
          <w:szCs w:val="20"/>
          <w:lang w:val="vi-VN"/>
        </w:rPr>
        <w:t>: Forgot password page</w:t>
      </w:r>
      <w:bookmarkEnd w:id="111"/>
      <w:bookmarkEnd w:id="112"/>
      <w:bookmarkEnd w:id="113"/>
    </w:p>
    <w:p w14:paraId="2BD116DE" w14:textId="77777777" w:rsidR="00082A62" w:rsidRPr="007E2DE2" w:rsidRDefault="008D60CE">
      <w:pPr>
        <w:spacing w:after="120"/>
        <w:rPr>
          <w:rFonts w:cs="Times New Roman"/>
          <w:sz w:val="20"/>
          <w:szCs w:val="20"/>
        </w:rPr>
      </w:pPr>
      <w:r w:rsidRPr="007E2DE2">
        <w:rPr>
          <w:rFonts w:cs="Times New Roman"/>
          <w:sz w:val="20"/>
          <w:szCs w:val="20"/>
        </w:rPr>
        <w:t>Validation</w:t>
      </w:r>
    </w:p>
    <w:p w14:paraId="0F6709AF"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7EEB398A"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210B6177"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4CA6CF4C"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366B71DF"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52FC5AFE"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363B9A17"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 if this flow is shown in demo.</w:t>
      </w:r>
    </w:p>
    <w:p w14:paraId="279339B3" w14:textId="77777777" w:rsidR="00082A62" w:rsidRPr="007E2DE2" w:rsidRDefault="008D60CE" w:rsidP="006B4DD7">
      <w:pPr>
        <w:pStyle w:val="HE11"/>
        <w:rPr>
          <w:rFonts w:cs="Times New Roman"/>
        </w:rPr>
      </w:pPr>
      <w:bookmarkStart w:id="114" w:name="_Toc232436521"/>
      <w:bookmarkStart w:id="115" w:name="_Toc232436721"/>
      <w:r w:rsidRPr="007E2DE2">
        <w:rPr>
          <w:rFonts w:cs="Times New Roman"/>
        </w:rPr>
        <w:t>3.5 Project Workspace Management</w:t>
      </w:r>
      <w:bookmarkEnd w:id="114"/>
      <w:bookmarkEnd w:id="115"/>
    </w:p>
    <w:p w14:paraId="56195D98"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26287AB2" w14:textId="77777777" w:rsidR="00082A62" w:rsidRPr="007E2DE2" w:rsidRDefault="008D60CE">
      <w:pPr>
        <w:spacing w:after="120"/>
        <w:rPr>
          <w:rFonts w:cs="Times New Roman"/>
          <w:sz w:val="20"/>
          <w:szCs w:val="20"/>
        </w:rPr>
      </w:pPr>
      <w:r w:rsidRPr="007E2DE2">
        <w:rPr>
          <w:rFonts w:cs="Times New Roman"/>
          <w:sz w:val="20"/>
          <w:szCs w:val="20"/>
        </w:rPr>
        <w:t>Leader creates and manages project, members and dashboard.</w:t>
      </w:r>
    </w:p>
    <w:p w14:paraId="79F7B668" w14:textId="77777777" w:rsidR="00082A62" w:rsidRPr="007E2DE2" w:rsidRDefault="008D60CE">
      <w:pPr>
        <w:spacing w:after="120"/>
        <w:rPr>
          <w:rFonts w:cs="Times New Roman"/>
          <w:sz w:val="20"/>
          <w:szCs w:val="20"/>
        </w:rPr>
      </w:pPr>
      <w:r w:rsidRPr="007E2DE2">
        <w:rPr>
          <w:rFonts w:cs="Times New Roman"/>
          <w:sz w:val="20"/>
          <w:szCs w:val="20"/>
        </w:rPr>
        <w:t>Actors/Roles: Project Leader</w:t>
      </w:r>
    </w:p>
    <w:tbl>
      <w:tblPr>
        <w:tblStyle w:val="TableGrid"/>
        <w:tblW w:w="0" w:type="auto"/>
        <w:tblLook w:val="04A0" w:firstRow="1" w:lastRow="0" w:firstColumn="1" w:lastColumn="0" w:noHBand="0" w:noVBand="1"/>
      </w:tblPr>
      <w:tblGrid>
        <w:gridCol w:w="2957"/>
        <w:gridCol w:w="3396"/>
        <w:gridCol w:w="2997"/>
      </w:tblGrid>
      <w:tr w:rsidR="00082A62" w:rsidRPr="007E2DE2" w14:paraId="7ACF9802" w14:textId="77777777" w:rsidTr="00EE1CE1">
        <w:tc>
          <w:tcPr>
            <w:tcW w:w="3032" w:type="dxa"/>
            <w:shd w:val="clear" w:color="auto" w:fill="D9EAF7"/>
            <w:vAlign w:val="center"/>
          </w:tcPr>
          <w:p w14:paraId="2F1DB961"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225D92FC"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7ADC91BA"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44FAD1CA" w14:textId="77777777" w:rsidTr="00EE1CE1">
        <w:tc>
          <w:tcPr>
            <w:tcW w:w="3032" w:type="dxa"/>
            <w:vAlign w:val="center"/>
          </w:tcPr>
          <w:p w14:paraId="09078648"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00B72DE2"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0E67F3A6"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654F1759" w14:textId="1695F518" w:rsidR="00082A62" w:rsidRPr="007E2DE2" w:rsidRDefault="00EE1CE1">
      <w:pPr>
        <w:spacing w:after="40"/>
        <w:rPr>
          <w:rFonts w:cs="Times New Roman"/>
          <w:sz w:val="20"/>
          <w:szCs w:val="20"/>
        </w:rPr>
      </w:pPr>
      <w:r w:rsidRPr="007E2DE2">
        <w:rPr>
          <w:rFonts w:cs="Times New Roman"/>
          <w:sz w:val="20"/>
          <w:szCs w:val="20"/>
        </w:rPr>
        <w:t>Screen Layout</w:t>
      </w:r>
    </w:p>
    <w:p w14:paraId="45B0A5CE" w14:textId="77777777" w:rsidR="00EE1CE1" w:rsidRPr="007E2DE2" w:rsidRDefault="00EE1CE1" w:rsidP="00EE1CE1">
      <w:pPr>
        <w:keepNext/>
        <w:spacing w:after="40"/>
        <w:rPr>
          <w:rFonts w:cs="Times New Roman"/>
          <w:sz w:val="20"/>
          <w:szCs w:val="20"/>
        </w:rPr>
      </w:pPr>
      <w:r w:rsidRPr="007E2DE2">
        <w:rPr>
          <w:rFonts w:cs="Times New Roman"/>
          <w:noProof/>
          <w:sz w:val="20"/>
          <w:szCs w:val="20"/>
        </w:rPr>
        <w:lastRenderedPageBreak/>
        <w:drawing>
          <wp:inline distT="0" distB="0" distL="0" distR="0" wp14:anchorId="73635271" wp14:editId="272A15B5">
            <wp:extent cx="5943600" cy="2822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a:stretch>
                      <a:fillRect/>
                    </a:stretch>
                  </pic:blipFill>
                  <pic:spPr>
                    <a:xfrm>
                      <a:off x="0" y="0"/>
                      <a:ext cx="5943600" cy="2822575"/>
                    </a:xfrm>
                    <a:prstGeom prst="rect">
                      <a:avLst/>
                    </a:prstGeom>
                  </pic:spPr>
                </pic:pic>
              </a:graphicData>
            </a:graphic>
          </wp:inline>
        </w:drawing>
      </w:r>
    </w:p>
    <w:p w14:paraId="11E84EFF" w14:textId="1C763ED1" w:rsidR="00EE1CE1" w:rsidRPr="007E2DE2" w:rsidRDefault="00EE1CE1" w:rsidP="00EE1CE1">
      <w:pPr>
        <w:pStyle w:val="Caption"/>
        <w:jc w:val="center"/>
        <w:rPr>
          <w:rFonts w:cs="Times New Roman"/>
          <w:i/>
          <w:iCs/>
          <w:sz w:val="20"/>
          <w:szCs w:val="20"/>
        </w:rPr>
      </w:pPr>
      <w:bookmarkStart w:id="116" w:name="_Toc232440328"/>
      <w:bookmarkStart w:id="117" w:name="_Toc232449142"/>
      <w:bookmarkStart w:id="118" w:name="_Toc232451901"/>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2427">
        <w:rPr>
          <w:rFonts w:cs="Times New Roman"/>
          <w:i/>
          <w:iCs/>
          <w:noProof/>
          <w:sz w:val="20"/>
          <w:szCs w:val="20"/>
        </w:rPr>
        <w:t>16</w:t>
      </w:r>
      <w:r w:rsidRPr="007E2DE2">
        <w:rPr>
          <w:rFonts w:cs="Times New Roman"/>
          <w:i/>
          <w:iCs/>
          <w:sz w:val="20"/>
          <w:szCs w:val="20"/>
        </w:rPr>
        <w:fldChar w:fldCharType="end"/>
      </w:r>
      <w:r w:rsidRPr="007E2DE2">
        <w:rPr>
          <w:rFonts w:cs="Times New Roman"/>
          <w:i/>
          <w:iCs/>
          <w:sz w:val="20"/>
          <w:szCs w:val="20"/>
          <w:lang w:val="vi-VN"/>
        </w:rPr>
        <w:t>: Project work space</w:t>
      </w:r>
      <w:bookmarkEnd w:id="116"/>
      <w:bookmarkEnd w:id="117"/>
      <w:bookmarkEnd w:id="118"/>
    </w:p>
    <w:p w14:paraId="263F9523" w14:textId="77777777" w:rsidR="00082A62" w:rsidRPr="007E2DE2" w:rsidRDefault="008D60CE">
      <w:pPr>
        <w:spacing w:after="120"/>
        <w:rPr>
          <w:rFonts w:cs="Times New Roman"/>
          <w:sz w:val="20"/>
          <w:szCs w:val="20"/>
        </w:rPr>
      </w:pPr>
      <w:r w:rsidRPr="007E2DE2">
        <w:rPr>
          <w:rFonts w:cs="Times New Roman"/>
          <w:sz w:val="20"/>
          <w:szCs w:val="20"/>
        </w:rPr>
        <w:t>Validation</w:t>
      </w:r>
    </w:p>
    <w:p w14:paraId="70493774"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43E151E1"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360EFE94"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7849456F"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2DF9B314"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5F57D490"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47829165"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screenshots: Project Dashboard, Project Settings/Invite Member.</w:t>
      </w:r>
    </w:p>
    <w:p w14:paraId="7710BDE8" w14:textId="77777777" w:rsidR="00082A62" w:rsidRPr="007E2DE2" w:rsidRDefault="008D60CE" w:rsidP="006B4DD7">
      <w:pPr>
        <w:pStyle w:val="HE11"/>
        <w:rPr>
          <w:rFonts w:cs="Times New Roman"/>
        </w:rPr>
      </w:pPr>
      <w:bookmarkStart w:id="119" w:name="_Toc232436522"/>
      <w:bookmarkStart w:id="120" w:name="_Toc232436722"/>
      <w:r w:rsidRPr="007E2DE2">
        <w:rPr>
          <w:rFonts w:cs="Times New Roman"/>
        </w:rPr>
        <w:t>3.6 Requirement Management</w:t>
      </w:r>
      <w:bookmarkEnd w:id="119"/>
      <w:bookmarkEnd w:id="120"/>
    </w:p>
    <w:p w14:paraId="585274E6"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6E5B9310" w14:textId="77777777" w:rsidR="00082A62" w:rsidRPr="007E2DE2" w:rsidRDefault="008D60CE">
      <w:pPr>
        <w:spacing w:after="120"/>
        <w:rPr>
          <w:rFonts w:cs="Times New Roman"/>
          <w:sz w:val="20"/>
          <w:szCs w:val="20"/>
        </w:rPr>
      </w:pPr>
      <w:r w:rsidRPr="007E2DE2">
        <w:rPr>
          <w:rFonts w:cs="Times New Roman"/>
          <w:sz w:val="20"/>
          <w:szCs w:val="20"/>
        </w:rPr>
        <w:t>Team creates requirements, acceptance criteria, status, priority and use cases.</w:t>
      </w:r>
    </w:p>
    <w:p w14:paraId="4A25C226" w14:textId="77777777" w:rsidR="00082A62" w:rsidRPr="007E2DE2" w:rsidRDefault="008D60CE">
      <w:pPr>
        <w:spacing w:after="120"/>
        <w:rPr>
          <w:rFonts w:cs="Times New Roman"/>
          <w:sz w:val="20"/>
          <w:szCs w:val="20"/>
        </w:rPr>
      </w:pPr>
      <w:r w:rsidRPr="007E2DE2">
        <w:rPr>
          <w:rFonts w:cs="Times New Roman"/>
          <w:sz w:val="20"/>
          <w:szCs w:val="20"/>
        </w:rPr>
        <w:t>Actors/Roles: Leader/Member</w:t>
      </w:r>
    </w:p>
    <w:tbl>
      <w:tblPr>
        <w:tblStyle w:val="TableGrid"/>
        <w:tblW w:w="0" w:type="auto"/>
        <w:tblLook w:val="04A0" w:firstRow="1" w:lastRow="0" w:firstColumn="1" w:lastColumn="0" w:noHBand="0" w:noVBand="1"/>
      </w:tblPr>
      <w:tblGrid>
        <w:gridCol w:w="2957"/>
        <w:gridCol w:w="3396"/>
        <w:gridCol w:w="2997"/>
      </w:tblGrid>
      <w:tr w:rsidR="00082A62" w:rsidRPr="007E2DE2" w14:paraId="26ABEEDE" w14:textId="77777777" w:rsidTr="00EE1CE1">
        <w:tc>
          <w:tcPr>
            <w:tcW w:w="3032" w:type="dxa"/>
            <w:shd w:val="clear" w:color="auto" w:fill="D9EAF7"/>
            <w:vAlign w:val="center"/>
          </w:tcPr>
          <w:p w14:paraId="25961707"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09FE3E9D"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79B4C30E"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00B1451B" w14:textId="77777777" w:rsidTr="00EE1CE1">
        <w:tc>
          <w:tcPr>
            <w:tcW w:w="3032" w:type="dxa"/>
            <w:vAlign w:val="center"/>
          </w:tcPr>
          <w:p w14:paraId="2CF77B03"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2D36FD0E"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3196C932"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2BB4CA4B" w14:textId="5B8D112F" w:rsidR="00082A62" w:rsidRPr="007E2DE2" w:rsidRDefault="00EE1CE1">
      <w:pPr>
        <w:spacing w:after="40"/>
        <w:rPr>
          <w:rFonts w:cs="Times New Roman"/>
          <w:sz w:val="20"/>
          <w:szCs w:val="20"/>
        </w:rPr>
      </w:pPr>
      <w:r w:rsidRPr="007E2DE2">
        <w:rPr>
          <w:rFonts w:cs="Times New Roman"/>
          <w:sz w:val="20"/>
          <w:szCs w:val="20"/>
        </w:rPr>
        <w:t>Screen Layout</w:t>
      </w:r>
    </w:p>
    <w:p w14:paraId="5D10A6A3" w14:textId="77777777" w:rsidR="00EE1CE1" w:rsidRPr="007E2DE2" w:rsidRDefault="00EE1CE1" w:rsidP="00EE1CE1">
      <w:pPr>
        <w:keepNext/>
        <w:spacing w:after="40"/>
        <w:rPr>
          <w:rFonts w:cs="Times New Roman"/>
          <w:sz w:val="20"/>
          <w:szCs w:val="20"/>
        </w:rPr>
      </w:pPr>
      <w:r w:rsidRPr="007E2DE2">
        <w:rPr>
          <w:rFonts w:cs="Times New Roman"/>
          <w:noProof/>
          <w:sz w:val="20"/>
          <w:szCs w:val="20"/>
        </w:rPr>
        <w:lastRenderedPageBreak/>
        <w:drawing>
          <wp:inline distT="0" distB="0" distL="0" distR="0" wp14:anchorId="0EA1EA1D" wp14:editId="62B51CC3">
            <wp:extent cx="5943600" cy="2838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a:stretch>
                      <a:fillRect/>
                    </a:stretch>
                  </pic:blipFill>
                  <pic:spPr>
                    <a:xfrm>
                      <a:off x="0" y="0"/>
                      <a:ext cx="5943600" cy="2838450"/>
                    </a:xfrm>
                    <a:prstGeom prst="rect">
                      <a:avLst/>
                    </a:prstGeom>
                  </pic:spPr>
                </pic:pic>
              </a:graphicData>
            </a:graphic>
          </wp:inline>
        </w:drawing>
      </w:r>
    </w:p>
    <w:p w14:paraId="4DD92B63" w14:textId="5136D0A7" w:rsidR="00EE1CE1" w:rsidRPr="007E2DE2" w:rsidRDefault="00EE1CE1" w:rsidP="00EE1CE1">
      <w:pPr>
        <w:pStyle w:val="Caption"/>
        <w:jc w:val="center"/>
        <w:rPr>
          <w:rFonts w:cs="Times New Roman"/>
          <w:i/>
          <w:iCs/>
          <w:sz w:val="20"/>
          <w:szCs w:val="20"/>
        </w:rPr>
      </w:pPr>
      <w:bookmarkStart w:id="121" w:name="_Toc232440329"/>
      <w:bookmarkStart w:id="122" w:name="_Toc232449143"/>
      <w:bookmarkStart w:id="123" w:name="_Toc232451902"/>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2427">
        <w:rPr>
          <w:rFonts w:cs="Times New Roman"/>
          <w:i/>
          <w:iCs/>
          <w:noProof/>
          <w:sz w:val="20"/>
          <w:szCs w:val="20"/>
        </w:rPr>
        <w:t>17</w:t>
      </w:r>
      <w:r w:rsidRPr="007E2DE2">
        <w:rPr>
          <w:rFonts w:cs="Times New Roman"/>
          <w:i/>
          <w:iCs/>
          <w:sz w:val="20"/>
          <w:szCs w:val="20"/>
        </w:rPr>
        <w:fldChar w:fldCharType="end"/>
      </w:r>
      <w:r w:rsidRPr="007E2DE2">
        <w:rPr>
          <w:rFonts w:cs="Times New Roman"/>
          <w:i/>
          <w:iCs/>
          <w:sz w:val="20"/>
          <w:szCs w:val="20"/>
          <w:lang w:val="vi-VN"/>
        </w:rPr>
        <w:t>: Requirement list page</w:t>
      </w:r>
      <w:bookmarkEnd w:id="121"/>
      <w:bookmarkEnd w:id="122"/>
      <w:bookmarkEnd w:id="123"/>
    </w:p>
    <w:p w14:paraId="51C15C8A" w14:textId="77777777" w:rsidR="00082A62" w:rsidRPr="007E2DE2" w:rsidRDefault="008D60CE">
      <w:pPr>
        <w:spacing w:after="120"/>
        <w:rPr>
          <w:rFonts w:cs="Times New Roman"/>
          <w:sz w:val="20"/>
          <w:szCs w:val="20"/>
        </w:rPr>
      </w:pPr>
      <w:r w:rsidRPr="007E2DE2">
        <w:rPr>
          <w:rFonts w:cs="Times New Roman"/>
          <w:sz w:val="20"/>
          <w:szCs w:val="20"/>
        </w:rPr>
        <w:t>Validation</w:t>
      </w:r>
    </w:p>
    <w:p w14:paraId="0207EF71"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057980FF"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215659EF"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08C4DF24"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03B10A96"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39EFD58D"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40E05522"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screenshots: Requirement list/form and Use Case screen.</w:t>
      </w:r>
    </w:p>
    <w:p w14:paraId="792EBF7B" w14:textId="77777777" w:rsidR="00082A62" w:rsidRPr="007E2DE2" w:rsidRDefault="008D60CE" w:rsidP="006B4DD7">
      <w:pPr>
        <w:pStyle w:val="HE11"/>
        <w:rPr>
          <w:rFonts w:cs="Times New Roman"/>
        </w:rPr>
      </w:pPr>
      <w:bookmarkStart w:id="124" w:name="_Toc232436523"/>
      <w:bookmarkStart w:id="125" w:name="_Toc232436723"/>
      <w:r w:rsidRPr="007E2DE2">
        <w:rPr>
          <w:rFonts w:cs="Times New Roman"/>
        </w:rPr>
        <w:t>3.7 Task and Sprint Management</w:t>
      </w:r>
      <w:bookmarkEnd w:id="124"/>
      <w:bookmarkEnd w:id="125"/>
    </w:p>
    <w:p w14:paraId="1174D27D"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49BBC22D" w14:textId="77777777" w:rsidR="00082A62" w:rsidRPr="007E2DE2" w:rsidRDefault="008D60CE">
      <w:pPr>
        <w:spacing w:after="120"/>
        <w:rPr>
          <w:rFonts w:cs="Times New Roman"/>
          <w:sz w:val="20"/>
          <w:szCs w:val="20"/>
        </w:rPr>
      </w:pPr>
      <w:r w:rsidRPr="007E2DE2">
        <w:rPr>
          <w:rFonts w:cs="Times New Roman"/>
          <w:sz w:val="20"/>
          <w:szCs w:val="20"/>
        </w:rPr>
        <w:t xml:space="preserve">Team plans sprints and tracks tasks on </w:t>
      </w:r>
      <w:proofErr w:type="spellStart"/>
      <w:r w:rsidRPr="007E2DE2">
        <w:rPr>
          <w:rFonts w:cs="Times New Roman"/>
          <w:sz w:val="20"/>
          <w:szCs w:val="20"/>
        </w:rPr>
        <w:t>kanban</w:t>
      </w:r>
      <w:proofErr w:type="spellEnd"/>
      <w:r w:rsidRPr="007E2DE2">
        <w:rPr>
          <w:rFonts w:cs="Times New Roman"/>
          <w:sz w:val="20"/>
          <w:szCs w:val="20"/>
        </w:rPr>
        <w:t>/personal views.</w:t>
      </w:r>
    </w:p>
    <w:p w14:paraId="43151E1A" w14:textId="77777777" w:rsidR="00082A62" w:rsidRPr="007E2DE2" w:rsidRDefault="008D60CE">
      <w:pPr>
        <w:spacing w:after="120"/>
        <w:rPr>
          <w:rFonts w:cs="Times New Roman"/>
          <w:sz w:val="20"/>
          <w:szCs w:val="20"/>
        </w:rPr>
      </w:pPr>
      <w:r w:rsidRPr="007E2DE2">
        <w:rPr>
          <w:rFonts w:cs="Times New Roman"/>
          <w:sz w:val="20"/>
          <w:szCs w:val="20"/>
        </w:rPr>
        <w:t>Actors/Roles: Leader/Member</w:t>
      </w:r>
    </w:p>
    <w:tbl>
      <w:tblPr>
        <w:tblStyle w:val="TableGrid"/>
        <w:tblW w:w="0" w:type="auto"/>
        <w:tblLook w:val="04A0" w:firstRow="1" w:lastRow="0" w:firstColumn="1" w:lastColumn="0" w:noHBand="0" w:noVBand="1"/>
      </w:tblPr>
      <w:tblGrid>
        <w:gridCol w:w="2957"/>
        <w:gridCol w:w="3396"/>
        <w:gridCol w:w="2997"/>
      </w:tblGrid>
      <w:tr w:rsidR="00082A62" w:rsidRPr="007E2DE2" w14:paraId="5ABF3B8E" w14:textId="77777777" w:rsidTr="00EE1CE1">
        <w:tc>
          <w:tcPr>
            <w:tcW w:w="3032" w:type="dxa"/>
            <w:shd w:val="clear" w:color="auto" w:fill="D9EAF7"/>
            <w:vAlign w:val="center"/>
          </w:tcPr>
          <w:p w14:paraId="1C30988D"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0F59092E"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65C1E6C7"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2A066E8B" w14:textId="77777777" w:rsidTr="00EE1CE1">
        <w:tc>
          <w:tcPr>
            <w:tcW w:w="3032" w:type="dxa"/>
            <w:vAlign w:val="center"/>
          </w:tcPr>
          <w:p w14:paraId="755C9990"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7C7C277D"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4203E21E"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53CB9593" w14:textId="515D55B5" w:rsidR="00082A62" w:rsidRPr="007E2DE2" w:rsidRDefault="00EE1CE1">
      <w:pPr>
        <w:spacing w:after="40"/>
        <w:rPr>
          <w:rFonts w:cs="Times New Roman"/>
          <w:sz w:val="20"/>
          <w:szCs w:val="20"/>
        </w:rPr>
      </w:pPr>
      <w:r w:rsidRPr="007E2DE2">
        <w:rPr>
          <w:rFonts w:cs="Times New Roman"/>
          <w:sz w:val="20"/>
          <w:szCs w:val="20"/>
        </w:rPr>
        <w:t>Screen Layout</w:t>
      </w:r>
    </w:p>
    <w:p w14:paraId="2AA3CAAE" w14:textId="77777777" w:rsidR="00EE1CE1" w:rsidRPr="007E2DE2" w:rsidRDefault="00EE1CE1" w:rsidP="00EE1CE1">
      <w:pPr>
        <w:keepNext/>
        <w:spacing w:after="40"/>
        <w:rPr>
          <w:rFonts w:cs="Times New Roman"/>
          <w:sz w:val="20"/>
          <w:szCs w:val="20"/>
        </w:rPr>
      </w:pPr>
      <w:r w:rsidRPr="007E2DE2">
        <w:rPr>
          <w:rFonts w:cs="Times New Roman"/>
          <w:noProof/>
          <w:sz w:val="20"/>
          <w:szCs w:val="20"/>
        </w:rPr>
        <w:lastRenderedPageBreak/>
        <w:drawing>
          <wp:inline distT="0" distB="0" distL="0" distR="0" wp14:anchorId="7DCFC7D9" wp14:editId="6B05F82E">
            <wp:extent cx="5943600" cy="28124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6"/>
                    <a:stretch>
                      <a:fillRect/>
                    </a:stretch>
                  </pic:blipFill>
                  <pic:spPr>
                    <a:xfrm>
                      <a:off x="0" y="0"/>
                      <a:ext cx="5943600" cy="2812415"/>
                    </a:xfrm>
                    <a:prstGeom prst="rect">
                      <a:avLst/>
                    </a:prstGeom>
                  </pic:spPr>
                </pic:pic>
              </a:graphicData>
            </a:graphic>
          </wp:inline>
        </w:drawing>
      </w:r>
    </w:p>
    <w:p w14:paraId="04ADD760" w14:textId="212961BE" w:rsidR="00EE1CE1" w:rsidRPr="007E2DE2" w:rsidRDefault="00EE1CE1" w:rsidP="00EE1CE1">
      <w:pPr>
        <w:pStyle w:val="Caption"/>
        <w:jc w:val="center"/>
        <w:rPr>
          <w:rFonts w:cs="Times New Roman"/>
          <w:i/>
          <w:iCs/>
          <w:sz w:val="20"/>
          <w:szCs w:val="20"/>
          <w:lang w:val="vi-VN"/>
        </w:rPr>
      </w:pPr>
      <w:bookmarkStart w:id="126" w:name="_Toc232440330"/>
      <w:bookmarkStart w:id="127" w:name="_Toc232449144"/>
      <w:bookmarkStart w:id="128" w:name="_Toc232451903"/>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2427">
        <w:rPr>
          <w:rFonts w:cs="Times New Roman"/>
          <w:i/>
          <w:iCs/>
          <w:noProof/>
          <w:sz w:val="20"/>
          <w:szCs w:val="20"/>
        </w:rPr>
        <w:t>18</w:t>
      </w:r>
      <w:r w:rsidRPr="007E2DE2">
        <w:rPr>
          <w:rFonts w:cs="Times New Roman"/>
          <w:i/>
          <w:iCs/>
          <w:sz w:val="20"/>
          <w:szCs w:val="20"/>
        </w:rPr>
        <w:fldChar w:fldCharType="end"/>
      </w:r>
      <w:r w:rsidRPr="007E2DE2">
        <w:rPr>
          <w:rFonts w:cs="Times New Roman"/>
          <w:i/>
          <w:iCs/>
          <w:sz w:val="20"/>
          <w:szCs w:val="20"/>
          <w:lang w:val="vi-VN"/>
        </w:rPr>
        <w:t>: Task page</w:t>
      </w:r>
      <w:bookmarkEnd w:id="126"/>
      <w:bookmarkEnd w:id="127"/>
      <w:bookmarkEnd w:id="128"/>
    </w:p>
    <w:p w14:paraId="41DBDE6B" w14:textId="77777777" w:rsidR="00EE1CE1" w:rsidRPr="007E2DE2" w:rsidRDefault="00EE1CE1" w:rsidP="00EE1CE1">
      <w:pPr>
        <w:keepNext/>
        <w:rPr>
          <w:rFonts w:cs="Times New Roman"/>
          <w:sz w:val="20"/>
          <w:szCs w:val="20"/>
        </w:rPr>
      </w:pPr>
      <w:r w:rsidRPr="007E2DE2">
        <w:rPr>
          <w:rFonts w:cs="Times New Roman"/>
          <w:noProof/>
          <w:sz w:val="20"/>
          <w:szCs w:val="20"/>
          <w:lang w:val="vi-VN"/>
        </w:rPr>
        <w:drawing>
          <wp:inline distT="0" distB="0" distL="0" distR="0" wp14:anchorId="0335ECA1" wp14:editId="7177F7B9">
            <wp:extent cx="5943600" cy="2828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a:stretch>
                      <a:fillRect/>
                    </a:stretch>
                  </pic:blipFill>
                  <pic:spPr>
                    <a:xfrm>
                      <a:off x="0" y="0"/>
                      <a:ext cx="5943600" cy="2828925"/>
                    </a:xfrm>
                    <a:prstGeom prst="rect">
                      <a:avLst/>
                    </a:prstGeom>
                  </pic:spPr>
                </pic:pic>
              </a:graphicData>
            </a:graphic>
          </wp:inline>
        </w:drawing>
      </w:r>
    </w:p>
    <w:p w14:paraId="6081739D" w14:textId="1EF1FE5A" w:rsidR="00EE1CE1" w:rsidRPr="007E2DE2" w:rsidRDefault="00EE1CE1" w:rsidP="00EE1CE1">
      <w:pPr>
        <w:pStyle w:val="Caption"/>
        <w:jc w:val="center"/>
        <w:rPr>
          <w:rFonts w:cs="Times New Roman"/>
          <w:i/>
          <w:iCs/>
          <w:sz w:val="20"/>
          <w:szCs w:val="20"/>
          <w:lang w:val="vi-VN"/>
        </w:rPr>
      </w:pPr>
      <w:bookmarkStart w:id="129" w:name="_Toc232440331"/>
      <w:bookmarkStart w:id="130" w:name="_Toc232449145"/>
      <w:bookmarkStart w:id="131" w:name="_Toc232451904"/>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2427">
        <w:rPr>
          <w:rFonts w:cs="Times New Roman"/>
          <w:i/>
          <w:iCs/>
          <w:noProof/>
          <w:sz w:val="20"/>
          <w:szCs w:val="20"/>
        </w:rPr>
        <w:t>19</w:t>
      </w:r>
      <w:r w:rsidRPr="007E2DE2">
        <w:rPr>
          <w:rFonts w:cs="Times New Roman"/>
          <w:i/>
          <w:iCs/>
          <w:sz w:val="20"/>
          <w:szCs w:val="20"/>
        </w:rPr>
        <w:fldChar w:fldCharType="end"/>
      </w:r>
      <w:r w:rsidRPr="007E2DE2">
        <w:rPr>
          <w:rFonts w:cs="Times New Roman"/>
          <w:i/>
          <w:iCs/>
          <w:sz w:val="20"/>
          <w:szCs w:val="20"/>
          <w:lang w:val="vi-VN"/>
        </w:rPr>
        <w:t>: Sprint page</w:t>
      </w:r>
      <w:bookmarkEnd w:id="129"/>
      <w:bookmarkEnd w:id="130"/>
      <w:bookmarkEnd w:id="131"/>
    </w:p>
    <w:p w14:paraId="44360264" w14:textId="77777777" w:rsidR="00082A62" w:rsidRPr="007E2DE2" w:rsidRDefault="008D60CE">
      <w:pPr>
        <w:spacing w:after="120"/>
        <w:rPr>
          <w:rFonts w:cs="Times New Roman"/>
          <w:sz w:val="20"/>
          <w:szCs w:val="20"/>
        </w:rPr>
      </w:pPr>
      <w:r w:rsidRPr="007E2DE2">
        <w:rPr>
          <w:rFonts w:cs="Times New Roman"/>
          <w:sz w:val="20"/>
          <w:szCs w:val="20"/>
        </w:rPr>
        <w:t>Validation</w:t>
      </w:r>
    </w:p>
    <w:p w14:paraId="670695EF"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02B2E957"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24AE5738"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4F54C40E"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01F22D39"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42BD98E8"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7E9FD4C5"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screenshots: Sprint page, Kanban board, My Tasks.</w:t>
      </w:r>
    </w:p>
    <w:p w14:paraId="54B28E43" w14:textId="77777777" w:rsidR="00082A62" w:rsidRPr="007E2DE2" w:rsidRDefault="008D60CE" w:rsidP="006B4DD7">
      <w:pPr>
        <w:pStyle w:val="HE11"/>
        <w:rPr>
          <w:rFonts w:cs="Times New Roman"/>
        </w:rPr>
      </w:pPr>
      <w:bookmarkStart w:id="132" w:name="_Toc232436524"/>
      <w:bookmarkStart w:id="133" w:name="_Toc232436724"/>
      <w:r w:rsidRPr="007E2DE2">
        <w:rPr>
          <w:rFonts w:cs="Times New Roman"/>
        </w:rPr>
        <w:t>3.8 Test Case and Bug Tracking</w:t>
      </w:r>
      <w:bookmarkEnd w:id="132"/>
      <w:bookmarkEnd w:id="133"/>
    </w:p>
    <w:p w14:paraId="6108948D" w14:textId="77777777" w:rsidR="00082A62" w:rsidRPr="007E2DE2" w:rsidRDefault="008D60CE">
      <w:pPr>
        <w:spacing w:after="120"/>
        <w:rPr>
          <w:rFonts w:cs="Times New Roman"/>
          <w:sz w:val="20"/>
          <w:szCs w:val="20"/>
        </w:rPr>
      </w:pPr>
      <w:r w:rsidRPr="007E2DE2">
        <w:rPr>
          <w:rFonts w:cs="Times New Roman"/>
          <w:sz w:val="20"/>
          <w:szCs w:val="20"/>
        </w:rPr>
        <w:lastRenderedPageBreak/>
        <w:t>Function Description</w:t>
      </w:r>
    </w:p>
    <w:p w14:paraId="2137DADD" w14:textId="77777777" w:rsidR="00082A62" w:rsidRPr="007E2DE2" w:rsidRDefault="008D60CE">
      <w:pPr>
        <w:spacing w:after="120"/>
        <w:rPr>
          <w:rFonts w:cs="Times New Roman"/>
          <w:sz w:val="20"/>
          <w:szCs w:val="20"/>
        </w:rPr>
      </w:pPr>
      <w:r w:rsidRPr="007E2DE2">
        <w:rPr>
          <w:rFonts w:cs="Times New Roman"/>
          <w:sz w:val="20"/>
          <w:szCs w:val="20"/>
        </w:rPr>
        <w:t>Team creates test cases, runs tests and reports bugs.</w:t>
      </w:r>
    </w:p>
    <w:p w14:paraId="76D40A80" w14:textId="77777777" w:rsidR="00082A62" w:rsidRPr="007E2DE2" w:rsidRDefault="008D60CE">
      <w:pPr>
        <w:spacing w:after="120"/>
        <w:rPr>
          <w:rFonts w:cs="Times New Roman"/>
          <w:sz w:val="20"/>
          <w:szCs w:val="20"/>
        </w:rPr>
      </w:pPr>
      <w:r w:rsidRPr="007E2DE2">
        <w:rPr>
          <w:rFonts w:cs="Times New Roman"/>
          <w:sz w:val="20"/>
          <w:szCs w:val="20"/>
        </w:rPr>
        <w:t>Actors/Roles: Tester/Member</w:t>
      </w:r>
    </w:p>
    <w:tbl>
      <w:tblPr>
        <w:tblStyle w:val="TableGrid"/>
        <w:tblW w:w="0" w:type="auto"/>
        <w:tblLook w:val="04A0" w:firstRow="1" w:lastRow="0" w:firstColumn="1" w:lastColumn="0" w:noHBand="0" w:noVBand="1"/>
      </w:tblPr>
      <w:tblGrid>
        <w:gridCol w:w="2959"/>
        <w:gridCol w:w="3393"/>
        <w:gridCol w:w="2998"/>
      </w:tblGrid>
      <w:tr w:rsidR="00082A62" w:rsidRPr="007E2DE2" w14:paraId="675A8D1B" w14:textId="77777777">
        <w:tc>
          <w:tcPr>
            <w:tcW w:w="2880" w:type="dxa"/>
            <w:shd w:val="clear" w:color="auto" w:fill="D9EAF7"/>
            <w:vAlign w:val="center"/>
          </w:tcPr>
          <w:p w14:paraId="3FA3D5DF"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600" w:type="dxa"/>
            <w:shd w:val="clear" w:color="auto" w:fill="D9EAF7"/>
            <w:vAlign w:val="center"/>
          </w:tcPr>
          <w:p w14:paraId="0B50B224"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2880" w:type="dxa"/>
            <w:shd w:val="clear" w:color="auto" w:fill="D9EAF7"/>
            <w:vAlign w:val="center"/>
          </w:tcPr>
          <w:p w14:paraId="31CED8A9"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090173DF" w14:textId="77777777">
        <w:tc>
          <w:tcPr>
            <w:tcW w:w="3120" w:type="dxa"/>
            <w:vAlign w:val="center"/>
          </w:tcPr>
          <w:p w14:paraId="17E42A1D"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120" w:type="dxa"/>
            <w:vAlign w:val="center"/>
          </w:tcPr>
          <w:p w14:paraId="27306431"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120" w:type="dxa"/>
            <w:vAlign w:val="center"/>
          </w:tcPr>
          <w:p w14:paraId="0680747C"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17C6D5AE" w14:textId="77777777" w:rsidR="00082A62" w:rsidRPr="007E2DE2" w:rsidRDefault="00082A62">
      <w:pPr>
        <w:spacing w:after="40"/>
        <w:rPr>
          <w:rFonts w:cs="Times New Roman"/>
          <w:sz w:val="20"/>
          <w:szCs w:val="20"/>
        </w:rPr>
      </w:pPr>
    </w:p>
    <w:p w14:paraId="4200395F" w14:textId="77777777" w:rsidR="00082A62" w:rsidRPr="007E2DE2" w:rsidRDefault="008D60CE">
      <w:pPr>
        <w:spacing w:after="120"/>
        <w:rPr>
          <w:rFonts w:cs="Times New Roman"/>
          <w:sz w:val="20"/>
          <w:szCs w:val="20"/>
        </w:rPr>
      </w:pPr>
      <w:r w:rsidRPr="007E2DE2">
        <w:rPr>
          <w:rFonts w:cs="Times New Roman"/>
          <w:sz w:val="20"/>
          <w:szCs w:val="20"/>
        </w:rPr>
        <w:t>Validation</w:t>
      </w:r>
    </w:p>
    <w:p w14:paraId="1DA5BE17"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7A7A4441"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3F9971E4"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7CB31077"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7C8BA0DC"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13A70D0A"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0AABE884"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screenshots: Test Case page, Test Run panel, Bug detail.</w:t>
      </w:r>
    </w:p>
    <w:p w14:paraId="0003C60E" w14:textId="77777777" w:rsidR="00082A62" w:rsidRPr="007E2DE2" w:rsidRDefault="008D60CE" w:rsidP="006B4DD7">
      <w:pPr>
        <w:pStyle w:val="HE11"/>
        <w:rPr>
          <w:rFonts w:cs="Times New Roman"/>
        </w:rPr>
      </w:pPr>
      <w:bookmarkStart w:id="134" w:name="_Toc232436525"/>
      <w:bookmarkStart w:id="135" w:name="_Toc232436725"/>
      <w:r w:rsidRPr="007E2DE2">
        <w:rPr>
          <w:rFonts w:cs="Times New Roman"/>
        </w:rPr>
        <w:t>3.9 Evidence Vault</w:t>
      </w:r>
      <w:bookmarkEnd w:id="134"/>
      <w:bookmarkEnd w:id="135"/>
    </w:p>
    <w:p w14:paraId="2BD1C01C"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28C3AE6B" w14:textId="77777777" w:rsidR="00082A62" w:rsidRPr="007E2DE2" w:rsidRDefault="008D60CE">
      <w:pPr>
        <w:spacing w:after="120"/>
        <w:rPr>
          <w:rFonts w:cs="Times New Roman"/>
          <w:sz w:val="20"/>
          <w:szCs w:val="20"/>
        </w:rPr>
      </w:pPr>
      <w:r w:rsidRPr="007E2DE2">
        <w:rPr>
          <w:rFonts w:cs="Times New Roman"/>
          <w:sz w:val="20"/>
          <w:szCs w:val="20"/>
        </w:rPr>
        <w:t>Members upload proof and link evidence to requirements/tasks/tests/bugs.</w:t>
      </w:r>
    </w:p>
    <w:p w14:paraId="760701AB" w14:textId="77777777" w:rsidR="00082A62" w:rsidRPr="007E2DE2" w:rsidRDefault="008D60CE">
      <w:pPr>
        <w:spacing w:after="120"/>
        <w:rPr>
          <w:rFonts w:cs="Times New Roman"/>
          <w:sz w:val="20"/>
          <w:szCs w:val="20"/>
        </w:rPr>
      </w:pPr>
      <w:r w:rsidRPr="007E2DE2">
        <w:rPr>
          <w:rFonts w:cs="Times New Roman"/>
          <w:sz w:val="20"/>
          <w:szCs w:val="20"/>
        </w:rPr>
        <w:t>Actors/Roles: Member/Leader</w:t>
      </w:r>
    </w:p>
    <w:tbl>
      <w:tblPr>
        <w:tblStyle w:val="TableGrid"/>
        <w:tblW w:w="0" w:type="auto"/>
        <w:tblLook w:val="04A0" w:firstRow="1" w:lastRow="0" w:firstColumn="1" w:lastColumn="0" w:noHBand="0" w:noVBand="1"/>
      </w:tblPr>
      <w:tblGrid>
        <w:gridCol w:w="2957"/>
        <w:gridCol w:w="3396"/>
        <w:gridCol w:w="2997"/>
      </w:tblGrid>
      <w:tr w:rsidR="00082A62" w:rsidRPr="007E2DE2" w14:paraId="0807A228" w14:textId="77777777" w:rsidTr="00EE1CE1">
        <w:tc>
          <w:tcPr>
            <w:tcW w:w="3032" w:type="dxa"/>
            <w:shd w:val="clear" w:color="auto" w:fill="D9EAF7"/>
            <w:vAlign w:val="center"/>
          </w:tcPr>
          <w:p w14:paraId="05D7E790"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46DB2081"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5F7AE09C"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3BA9F849" w14:textId="77777777" w:rsidTr="00EE1CE1">
        <w:tc>
          <w:tcPr>
            <w:tcW w:w="3032" w:type="dxa"/>
            <w:vAlign w:val="center"/>
          </w:tcPr>
          <w:p w14:paraId="27E49812"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07AAC595"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3D6A8CD7"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02A6DCBE" w14:textId="58DDE547" w:rsidR="00082A62" w:rsidRPr="007E2DE2" w:rsidRDefault="00EE1CE1">
      <w:pPr>
        <w:spacing w:after="40"/>
        <w:rPr>
          <w:rFonts w:cs="Times New Roman"/>
          <w:sz w:val="20"/>
          <w:szCs w:val="20"/>
        </w:rPr>
      </w:pPr>
      <w:r w:rsidRPr="007E2DE2">
        <w:rPr>
          <w:rFonts w:cs="Times New Roman"/>
          <w:sz w:val="20"/>
          <w:szCs w:val="20"/>
        </w:rPr>
        <w:t>Screen Layout</w:t>
      </w:r>
    </w:p>
    <w:p w14:paraId="446AFBB0" w14:textId="77777777" w:rsidR="00EE1CE1" w:rsidRPr="007E2DE2" w:rsidRDefault="00EE1CE1" w:rsidP="00EE1CE1">
      <w:pPr>
        <w:keepNext/>
        <w:spacing w:after="40"/>
        <w:jc w:val="center"/>
        <w:rPr>
          <w:rFonts w:cs="Times New Roman"/>
          <w:sz w:val="20"/>
          <w:szCs w:val="20"/>
        </w:rPr>
      </w:pPr>
      <w:r w:rsidRPr="007E2DE2">
        <w:rPr>
          <w:rFonts w:cs="Times New Roman"/>
          <w:noProof/>
          <w:sz w:val="20"/>
          <w:szCs w:val="20"/>
        </w:rPr>
        <w:lastRenderedPageBreak/>
        <w:drawing>
          <wp:inline distT="0" distB="0" distL="0" distR="0" wp14:anchorId="05D43742" wp14:editId="54F300C0">
            <wp:extent cx="5943600" cy="28130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8"/>
                    <a:stretch>
                      <a:fillRect/>
                    </a:stretch>
                  </pic:blipFill>
                  <pic:spPr>
                    <a:xfrm>
                      <a:off x="0" y="0"/>
                      <a:ext cx="5943600" cy="2813050"/>
                    </a:xfrm>
                    <a:prstGeom prst="rect">
                      <a:avLst/>
                    </a:prstGeom>
                  </pic:spPr>
                </pic:pic>
              </a:graphicData>
            </a:graphic>
          </wp:inline>
        </w:drawing>
      </w:r>
    </w:p>
    <w:p w14:paraId="53B1C14A" w14:textId="147FB59F" w:rsidR="00EE1CE1" w:rsidRPr="007E2DE2" w:rsidRDefault="00EE1CE1" w:rsidP="00EE1CE1">
      <w:pPr>
        <w:pStyle w:val="Caption"/>
        <w:jc w:val="center"/>
        <w:rPr>
          <w:rFonts w:cs="Times New Roman"/>
          <w:i/>
          <w:iCs/>
          <w:sz w:val="20"/>
          <w:szCs w:val="20"/>
        </w:rPr>
      </w:pPr>
      <w:bookmarkStart w:id="136" w:name="_Toc232440332"/>
      <w:bookmarkStart w:id="137" w:name="_Toc232449146"/>
      <w:bookmarkStart w:id="138" w:name="_Toc232451905"/>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2427">
        <w:rPr>
          <w:rFonts w:cs="Times New Roman"/>
          <w:i/>
          <w:iCs/>
          <w:noProof/>
          <w:sz w:val="20"/>
          <w:szCs w:val="20"/>
        </w:rPr>
        <w:t>20</w:t>
      </w:r>
      <w:r w:rsidRPr="007E2DE2">
        <w:rPr>
          <w:rFonts w:cs="Times New Roman"/>
          <w:i/>
          <w:iCs/>
          <w:sz w:val="20"/>
          <w:szCs w:val="20"/>
        </w:rPr>
        <w:fldChar w:fldCharType="end"/>
      </w:r>
      <w:r w:rsidRPr="007E2DE2">
        <w:rPr>
          <w:rFonts w:cs="Times New Roman"/>
          <w:i/>
          <w:iCs/>
          <w:sz w:val="20"/>
          <w:szCs w:val="20"/>
          <w:lang w:val="vi-VN"/>
        </w:rPr>
        <w:t>: Evidence vault page</w:t>
      </w:r>
      <w:bookmarkEnd w:id="136"/>
      <w:bookmarkEnd w:id="137"/>
      <w:bookmarkEnd w:id="138"/>
    </w:p>
    <w:p w14:paraId="566F1ECB" w14:textId="77777777" w:rsidR="00082A62" w:rsidRPr="007E2DE2" w:rsidRDefault="008D60CE">
      <w:pPr>
        <w:spacing w:after="120"/>
        <w:rPr>
          <w:rFonts w:cs="Times New Roman"/>
          <w:sz w:val="20"/>
          <w:szCs w:val="20"/>
        </w:rPr>
      </w:pPr>
      <w:r w:rsidRPr="007E2DE2">
        <w:rPr>
          <w:rFonts w:cs="Times New Roman"/>
          <w:sz w:val="20"/>
          <w:szCs w:val="20"/>
        </w:rPr>
        <w:t>Validation</w:t>
      </w:r>
    </w:p>
    <w:p w14:paraId="7FFD2D4F"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2EC01F32"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1B797F6F"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1F1A76A1"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5545C5E5"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70C5C000"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6D63A9B9"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screenshots: Evidence list, Evidence detail, upload modal.</w:t>
      </w:r>
    </w:p>
    <w:p w14:paraId="23730370" w14:textId="77777777" w:rsidR="00082A62" w:rsidRPr="007E2DE2" w:rsidRDefault="008D60CE" w:rsidP="006B4DD7">
      <w:pPr>
        <w:pStyle w:val="HE11"/>
        <w:rPr>
          <w:rFonts w:cs="Times New Roman"/>
        </w:rPr>
      </w:pPr>
      <w:bookmarkStart w:id="139" w:name="_Toc232436526"/>
      <w:bookmarkStart w:id="140" w:name="_Toc232436726"/>
      <w:r w:rsidRPr="007E2DE2">
        <w:rPr>
          <w:rFonts w:cs="Times New Roman"/>
        </w:rPr>
        <w:t>3.10 Requirement Traceability Matrix</w:t>
      </w:r>
      <w:bookmarkEnd w:id="139"/>
      <w:bookmarkEnd w:id="140"/>
    </w:p>
    <w:p w14:paraId="0E57A274"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52FFE98C" w14:textId="77777777" w:rsidR="00082A62" w:rsidRPr="007E2DE2" w:rsidRDefault="008D60CE">
      <w:pPr>
        <w:spacing w:after="120"/>
        <w:rPr>
          <w:rFonts w:cs="Times New Roman"/>
          <w:sz w:val="20"/>
          <w:szCs w:val="20"/>
        </w:rPr>
      </w:pPr>
      <w:r w:rsidRPr="007E2DE2">
        <w:rPr>
          <w:rFonts w:cs="Times New Roman"/>
          <w:sz w:val="20"/>
          <w:szCs w:val="20"/>
        </w:rPr>
        <w:t>System aggregates requirement coverage and risk status.</w:t>
      </w:r>
    </w:p>
    <w:p w14:paraId="3EAF7C8C" w14:textId="77777777" w:rsidR="00082A62" w:rsidRPr="007E2DE2" w:rsidRDefault="008D60CE">
      <w:pPr>
        <w:spacing w:after="120"/>
        <w:rPr>
          <w:rFonts w:cs="Times New Roman"/>
          <w:sz w:val="20"/>
          <w:szCs w:val="20"/>
        </w:rPr>
      </w:pPr>
      <w:r w:rsidRPr="007E2DE2">
        <w:rPr>
          <w:rFonts w:cs="Times New Roman"/>
          <w:sz w:val="20"/>
          <w:szCs w:val="20"/>
        </w:rPr>
        <w:t>Actors/Roles: Leader/Mentor</w:t>
      </w:r>
    </w:p>
    <w:tbl>
      <w:tblPr>
        <w:tblStyle w:val="TableGrid"/>
        <w:tblW w:w="0" w:type="auto"/>
        <w:tblLook w:val="04A0" w:firstRow="1" w:lastRow="0" w:firstColumn="1" w:lastColumn="0" w:noHBand="0" w:noVBand="1"/>
      </w:tblPr>
      <w:tblGrid>
        <w:gridCol w:w="2957"/>
        <w:gridCol w:w="3396"/>
        <w:gridCol w:w="2997"/>
      </w:tblGrid>
      <w:tr w:rsidR="00082A62" w:rsidRPr="007E2DE2" w14:paraId="3B5086BA" w14:textId="77777777" w:rsidTr="00EE1CE1">
        <w:tc>
          <w:tcPr>
            <w:tcW w:w="3032" w:type="dxa"/>
            <w:shd w:val="clear" w:color="auto" w:fill="D9EAF7"/>
            <w:vAlign w:val="center"/>
          </w:tcPr>
          <w:p w14:paraId="6D49D4C8"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4474F943"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568B5BE0"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4B80B539" w14:textId="77777777" w:rsidTr="00EE1CE1">
        <w:tc>
          <w:tcPr>
            <w:tcW w:w="3032" w:type="dxa"/>
            <w:vAlign w:val="center"/>
          </w:tcPr>
          <w:p w14:paraId="1B4D6C0F"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043730CD"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5457E889"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23B5234D" w14:textId="288CA970" w:rsidR="00082A62" w:rsidRPr="007E2DE2" w:rsidRDefault="00EE1CE1">
      <w:pPr>
        <w:spacing w:after="40"/>
        <w:rPr>
          <w:rFonts w:cs="Times New Roman"/>
          <w:sz w:val="20"/>
          <w:szCs w:val="20"/>
        </w:rPr>
      </w:pPr>
      <w:r w:rsidRPr="007E2DE2">
        <w:rPr>
          <w:rFonts w:cs="Times New Roman"/>
          <w:sz w:val="20"/>
          <w:szCs w:val="20"/>
        </w:rPr>
        <w:t>Screen Layout</w:t>
      </w:r>
    </w:p>
    <w:p w14:paraId="14D82BC4" w14:textId="77777777" w:rsidR="00EE1CE1" w:rsidRPr="007E2DE2" w:rsidRDefault="00EE1CE1" w:rsidP="00EE1CE1">
      <w:pPr>
        <w:keepNext/>
        <w:spacing w:after="40"/>
        <w:jc w:val="center"/>
        <w:rPr>
          <w:rFonts w:cs="Times New Roman"/>
          <w:sz w:val="20"/>
          <w:szCs w:val="20"/>
        </w:rPr>
      </w:pPr>
      <w:r w:rsidRPr="007E2DE2">
        <w:rPr>
          <w:rFonts w:cs="Times New Roman"/>
          <w:noProof/>
          <w:sz w:val="20"/>
          <w:szCs w:val="20"/>
        </w:rPr>
        <w:lastRenderedPageBreak/>
        <w:drawing>
          <wp:inline distT="0" distB="0" distL="0" distR="0" wp14:anchorId="244C621B" wp14:editId="5AF4969E">
            <wp:extent cx="5943600" cy="28276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a:stretch>
                      <a:fillRect/>
                    </a:stretch>
                  </pic:blipFill>
                  <pic:spPr>
                    <a:xfrm>
                      <a:off x="0" y="0"/>
                      <a:ext cx="5943600" cy="2827655"/>
                    </a:xfrm>
                    <a:prstGeom prst="rect">
                      <a:avLst/>
                    </a:prstGeom>
                  </pic:spPr>
                </pic:pic>
              </a:graphicData>
            </a:graphic>
          </wp:inline>
        </w:drawing>
      </w:r>
    </w:p>
    <w:p w14:paraId="374CF911" w14:textId="32C00408" w:rsidR="00EE1CE1" w:rsidRPr="007E2DE2" w:rsidRDefault="00EE1CE1" w:rsidP="00EE1CE1">
      <w:pPr>
        <w:pStyle w:val="Caption"/>
        <w:jc w:val="center"/>
        <w:rPr>
          <w:rFonts w:cs="Times New Roman"/>
          <w:i/>
          <w:iCs/>
          <w:sz w:val="20"/>
          <w:szCs w:val="20"/>
        </w:rPr>
      </w:pPr>
      <w:bookmarkStart w:id="141" w:name="_Toc232440333"/>
      <w:bookmarkStart w:id="142" w:name="_Toc232449147"/>
      <w:bookmarkStart w:id="143" w:name="_Toc232451906"/>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2427">
        <w:rPr>
          <w:rFonts w:cs="Times New Roman"/>
          <w:i/>
          <w:iCs/>
          <w:noProof/>
          <w:sz w:val="20"/>
          <w:szCs w:val="20"/>
        </w:rPr>
        <w:t>21</w:t>
      </w:r>
      <w:r w:rsidRPr="007E2DE2">
        <w:rPr>
          <w:rFonts w:cs="Times New Roman"/>
          <w:i/>
          <w:iCs/>
          <w:sz w:val="20"/>
          <w:szCs w:val="20"/>
        </w:rPr>
        <w:fldChar w:fldCharType="end"/>
      </w:r>
      <w:r w:rsidRPr="007E2DE2">
        <w:rPr>
          <w:rFonts w:cs="Times New Roman"/>
          <w:i/>
          <w:iCs/>
          <w:sz w:val="20"/>
          <w:szCs w:val="20"/>
          <w:lang w:val="vi-VN"/>
        </w:rPr>
        <w:t>: Traceability Matrix page</w:t>
      </w:r>
      <w:bookmarkEnd w:id="141"/>
      <w:bookmarkEnd w:id="142"/>
      <w:bookmarkEnd w:id="143"/>
    </w:p>
    <w:p w14:paraId="77180168" w14:textId="77777777" w:rsidR="00082A62" w:rsidRPr="007E2DE2" w:rsidRDefault="008D60CE">
      <w:pPr>
        <w:spacing w:after="120"/>
        <w:rPr>
          <w:rFonts w:cs="Times New Roman"/>
          <w:sz w:val="20"/>
          <w:szCs w:val="20"/>
        </w:rPr>
      </w:pPr>
      <w:r w:rsidRPr="007E2DE2">
        <w:rPr>
          <w:rFonts w:cs="Times New Roman"/>
          <w:sz w:val="20"/>
          <w:szCs w:val="20"/>
        </w:rPr>
        <w:t>Validation</w:t>
      </w:r>
    </w:p>
    <w:p w14:paraId="6EFAFB13"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2D7EF154"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79FCECDE"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7717FA2E"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6DE5A886"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1E7F1996"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0D05618B"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 RTM matrix and detail drawer.</w:t>
      </w:r>
    </w:p>
    <w:p w14:paraId="227BC101" w14:textId="77777777" w:rsidR="00082A62" w:rsidRPr="007E2DE2" w:rsidRDefault="008D60CE" w:rsidP="006B4DD7">
      <w:pPr>
        <w:pStyle w:val="HE11"/>
        <w:rPr>
          <w:rFonts w:cs="Times New Roman"/>
        </w:rPr>
      </w:pPr>
      <w:bookmarkStart w:id="144" w:name="_Toc232436527"/>
      <w:bookmarkStart w:id="145" w:name="_Toc232436727"/>
      <w:r w:rsidRPr="007E2DE2">
        <w:rPr>
          <w:rFonts w:cs="Times New Roman"/>
        </w:rPr>
        <w:t>3.11 Code Insight and GitHub Integration</w:t>
      </w:r>
      <w:bookmarkEnd w:id="144"/>
      <w:bookmarkEnd w:id="145"/>
    </w:p>
    <w:p w14:paraId="00A7FCFD"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47A11D2C" w14:textId="77777777" w:rsidR="00082A62" w:rsidRPr="007E2DE2" w:rsidRDefault="008D60CE">
      <w:pPr>
        <w:spacing w:after="120"/>
        <w:rPr>
          <w:rFonts w:cs="Times New Roman"/>
          <w:sz w:val="20"/>
          <w:szCs w:val="20"/>
        </w:rPr>
      </w:pPr>
      <w:r w:rsidRPr="007E2DE2">
        <w:rPr>
          <w:rFonts w:cs="Times New Roman"/>
          <w:sz w:val="20"/>
          <w:szCs w:val="20"/>
        </w:rPr>
        <w:t>System connects GitHub and analyzes commit/contribution signals.</w:t>
      </w:r>
    </w:p>
    <w:p w14:paraId="0AE901B9" w14:textId="77777777" w:rsidR="00082A62" w:rsidRPr="007E2DE2" w:rsidRDefault="008D60CE">
      <w:pPr>
        <w:spacing w:after="120"/>
        <w:rPr>
          <w:rFonts w:cs="Times New Roman"/>
          <w:sz w:val="20"/>
          <w:szCs w:val="20"/>
        </w:rPr>
      </w:pPr>
      <w:r w:rsidRPr="007E2DE2">
        <w:rPr>
          <w:rFonts w:cs="Times New Roman"/>
          <w:sz w:val="20"/>
          <w:szCs w:val="20"/>
        </w:rPr>
        <w:t>Actors/Roles: Leader/Member</w:t>
      </w:r>
    </w:p>
    <w:tbl>
      <w:tblPr>
        <w:tblStyle w:val="TableGrid"/>
        <w:tblW w:w="0" w:type="auto"/>
        <w:tblLook w:val="04A0" w:firstRow="1" w:lastRow="0" w:firstColumn="1" w:lastColumn="0" w:noHBand="0" w:noVBand="1"/>
      </w:tblPr>
      <w:tblGrid>
        <w:gridCol w:w="2957"/>
        <w:gridCol w:w="3396"/>
        <w:gridCol w:w="2997"/>
      </w:tblGrid>
      <w:tr w:rsidR="00082A62" w:rsidRPr="007E2DE2" w14:paraId="2BBD4EEF" w14:textId="77777777" w:rsidTr="00EE1CE1">
        <w:tc>
          <w:tcPr>
            <w:tcW w:w="3032" w:type="dxa"/>
            <w:shd w:val="clear" w:color="auto" w:fill="D9EAF7"/>
            <w:vAlign w:val="center"/>
          </w:tcPr>
          <w:p w14:paraId="27F3C1E4"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4D621DB2"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481A15A6"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3C4E79D6" w14:textId="77777777" w:rsidTr="00EE1CE1">
        <w:tc>
          <w:tcPr>
            <w:tcW w:w="3032" w:type="dxa"/>
            <w:vAlign w:val="center"/>
          </w:tcPr>
          <w:p w14:paraId="1889E132"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7C9101BE"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61FCDA45"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29A4C862" w14:textId="026D708F" w:rsidR="00082A62" w:rsidRPr="007E2DE2" w:rsidRDefault="00EE1CE1">
      <w:pPr>
        <w:spacing w:after="40"/>
        <w:rPr>
          <w:rFonts w:cs="Times New Roman"/>
          <w:sz w:val="20"/>
          <w:szCs w:val="20"/>
        </w:rPr>
      </w:pPr>
      <w:r w:rsidRPr="007E2DE2">
        <w:rPr>
          <w:rFonts w:cs="Times New Roman"/>
          <w:sz w:val="20"/>
          <w:szCs w:val="20"/>
        </w:rPr>
        <w:t>Screen Layout</w:t>
      </w:r>
    </w:p>
    <w:p w14:paraId="68004150" w14:textId="77777777" w:rsidR="00DD1188" w:rsidRPr="007E2DE2" w:rsidRDefault="00EE1CE1" w:rsidP="00DD1188">
      <w:pPr>
        <w:keepNext/>
        <w:spacing w:after="40"/>
        <w:jc w:val="center"/>
        <w:rPr>
          <w:rFonts w:cs="Times New Roman"/>
          <w:sz w:val="20"/>
          <w:szCs w:val="20"/>
        </w:rPr>
      </w:pPr>
      <w:r w:rsidRPr="007E2DE2">
        <w:rPr>
          <w:rFonts w:cs="Times New Roman"/>
          <w:noProof/>
          <w:sz w:val="20"/>
          <w:szCs w:val="20"/>
        </w:rPr>
        <w:lastRenderedPageBreak/>
        <w:drawing>
          <wp:inline distT="0" distB="0" distL="0" distR="0" wp14:anchorId="4F889504" wp14:editId="40E43E70">
            <wp:extent cx="5943600" cy="27406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0"/>
                    <a:stretch>
                      <a:fillRect/>
                    </a:stretch>
                  </pic:blipFill>
                  <pic:spPr>
                    <a:xfrm>
                      <a:off x="0" y="0"/>
                      <a:ext cx="5943600" cy="2740660"/>
                    </a:xfrm>
                    <a:prstGeom prst="rect">
                      <a:avLst/>
                    </a:prstGeom>
                  </pic:spPr>
                </pic:pic>
              </a:graphicData>
            </a:graphic>
          </wp:inline>
        </w:drawing>
      </w:r>
    </w:p>
    <w:p w14:paraId="3B83C656" w14:textId="2E926B77" w:rsidR="00EE1CE1" w:rsidRPr="007E2DE2" w:rsidRDefault="00DD1188" w:rsidP="00DD1188">
      <w:pPr>
        <w:pStyle w:val="Caption"/>
        <w:jc w:val="center"/>
        <w:rPr>
          <w:rFonts w:cs="Times New Roman"/>
          <w:i/>
          <w:iCs/>
          <w:sz w:val="20"/>
          <w:szCs w:val="20"/>
        </w:rPr>
      </w:pPr>
      <w:bookmarkStart w:id="146" w:name="_Toc232440334"/>
      <w:bookmarkStart w:id="147" w:name="_Toc232449148"/>
      <w:bookmarkStart w:id="148" w:name="_Toc232451907"/>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2427">
        <w:rPr>
          <w:rFonts w:cs="Times New Roman"/>
          <w:i/>
          <w:iCs/>
          <w:noProof/>
          <w:sz w:val="20"/>
          <w:szCs w:val="20"/>
        </w:rPr>
        <w:t>22</w:t>
      </w:r>
      <w:r w:rsidRPr="007E2DE2">
        <w:rPr>
          <w:rFonts w:cs="Times New Roman"/>
          <w:i/>
          <w:iCs/>
          <w:sz w:val="20"/>
          <w:szCs w:val="20"/>
        </w:rPr>
        <w:fldChar w:fldCharType="end"/>
      </w:r>
      <w:r w:rsidRPr="007E2DE2">
        <w:rPr>
          <w:rFonts w:cs="Times New Roman"/>
          <w:i/>
          <w:iCs/>
          <w:sz w:val="20"/>
          <w:szCs w:val="20"/>
          <w:lang w:val="vi-VN"/>
        </w:rPr>
        <w:t>: Github integration page</w:t>
      </w:r>
      <w:bookmarkEnd w:id="146"/>
      <w:bookmarkEnd w:id="147"/>
      <w:bookmarkEnd w:id="148"/>
    </w:p>
    <w:p w14:paraId="31A80F93" w14:textId="77777777" w:rsidR="00082A62" w:rsidRPr="007E2DE2" w:rsidRDefault="008D60CE">
      <w:pPr>
        <w:spacing w:after="120"/>
        <w:rPr>
          <w:rFonts w:cs="Times New Roman"/>
          <w:sz w:val="20"/>
          <w:szCs w:val="20"/>
        </w:rPr>
      </w:pPr>
      <w:r w:rsidRPr="007E2DE2">
        <w:rPr>
          <w:rFonts w:cs="Times New Roman"/>
          <w:sz w:val="20"/>
          <w:szCs w:val="20"/>
        </w:rPr>
        <w:t>Validation</w:t>
      </w:r>
    </w:p>
    <w:p w14:paraId="176A482E"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635FD504"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6E7BDF27"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212CE02B"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51A094FB"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18804657"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0C173354"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in source. Need screenshot: Code Insight config/result page. If GitHub demo is not configured, mark as partial demo.</w:t>
      </w:r>
    </w:p>
    <w:p w14:paraId="7118C812" w14:textId="77777777" w:rsidR="00082A62" w:rsidRPr="007E2DE2" w:rsidRDefault="008D60CE" w:rsidP="006B4DD7">
      <w:pPr>
        <w:pStyle w:val="HE11"/>
        <w:rPr>
          <w:rFonts w:cs="Times New Roman"/>
        </w:rPr>
      </w:pPr>
      <w:bookmarkStart w:id="149" w:name="_Toc232436528"/>
      <w:bookmarkStart w:id="150" w:name="_Toc232436728"/>
      <w:r w:rsidRPr="007E2DE2">
        <w:rPr>
          <w:rFonts w:cs="Times New Roman"/>
        </w:rPr>
        <w:t>3.12 AI Engine and Weekly Report</w:t>
      </w:r>
      <w:bookmarkEnd w:id="149"/>
      <w:bookmarkEnd w:id="150"/>
    </w:p>
    <w:p w14:paraId="5EC06155"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1562F164" w14:textId="77777777" w:rsidR="00082A62" w:rsidRPr="007E2DE2" w:rsidRDefault="008D60CE">
      <w:pPr>
        <w:spacing w:after="120"/>
        <w:rPr>
          <w:rFonts w:cs="Times New Roman"/>
          <w:sz w:val="20"/>
          <w:szCs w:val="20"/>
        </w:rPr>
      </w:pPr>
      <w:r w:rsidRPr="007E2DE2">
        <w:rPr>
          <w:rFonts w:cs="Times New Roman"/>
          <w:sz w:val="20"/>
          <w:szCs w:val="20"/>
        </w:rPr>
        <w:t>AI suggests tasks/tests and generates weekly sprint reports.</w:t>
      </w:r>
    </w:p>
    <w:p w14:paraId="0FD3584E" w14:textId="77777777" w:rsidR="00082A62" w:rsidRPr="007E2DE2" w:rsidRDefault="008D60CE">
      <w:pPr>
        <w:spacing w:after="120"/>
        <w:rPr>
          <w:rFonts w:cs="Times New Roman"/>
          <w:sz w:val="20"/>
          <w:szCs w:val="20"/>
        </w:rPr>
      </w:pPr>
      <w:r w:rsidRPr="007E2DE2">
        <w:rPr>
          <w:rFonts w:cs="Times New Roman"/>
          <w:sz w:val="20"/>
          <w:szCs w:val="20"/>
        </w:rPr>
        <w:t>Actors/Roles: Leader/AI</w:t>
      </w:r>
    </w:p>
    <w:tbl>
      <w:tblPr>
        <w:tblStyle w:val="TableGrid"/>
        <w:tblW w:w="0" w:type="auto"/>
        <w:tblLook w:val="04A0" w:firstRow="1" w:lastRow="0" w:firstColumn="1" w:lastColumn="0" w:noHBand="0" w:noVBand="1"/>
      </w:tblPr>
      <w:tblGrid>
        <w:gridCol w:w="2957"/>
        <w:gridCol w:w="3396"/>
        <w:gridCol w:w="2997"/>
      </w:tblGrid>
      <w:tr w:rsidR="00082A62" w:rsidRPr="007E2DE2" w14:paraId="5A94954C" w14:textId="77777777" w:rsidTr="00DD1188">
        <w:tc>
          <w:tcPr>
            <w:tcW w:w="3032" w:type="dxa"/>
            <w:shd w:val="clear" w:color="auto" w:fill="D9EAF7"/>
            <w:vAlign w:val="center"/>
          </w:tcPr>
          <w:p w14:paraId="39EF6D0C"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31372E7E"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2CFF560A"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1FFD41C9" w14:textId="77777777" w:rsidTr="00DD1188">
        <w:tc>
          <w:tcPr>
            <w:tcW w:w="3032" w:type="dxa"/>
            <w:vAlign w:val="center"/>
          </w:tcPr>
          <w:p w14:paraId="11307262"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0AA0D10D"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5680A315"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51D177BD" w14:textId="3881082E" w:rsidR="00082A62" w:rsidRPr="007E2DE2" w:rsidRDefault="00DD1188">
      <w:pPr>
        <w:spacing w:after="40"/>
        <w:rPr>
          <w:rFonts w:cs="Times New Roman"/>
          <w:sz w:val="20"/>
          <w:szCs w:val="20"/>
        </w:rPr>
      </w:pPr>
      <w:r w:rsidRPr="007E2DE2">
        <w:rPr>
          <w:rFonts w:cs="Times New Roman"/>
          <w:sz w:val="20"/>
          <w:szCs w:val="20"/>
        </w:rPr>
        <w:t>Screen Layout</w:t>
      </w:r>
    </w:p>
    <w:p w14:paraId="607BAD20" w14:textId="77777777" w:rsidR="00DD1188" w:rsidRPr="007E2DE2" w:rsidRDefault="00DD1188" w:rsidP="00DD1188">
      <w:pPr>
        <w:keepNext/>
        <w:spacing w:after="40"/>
        <w:jc w:val="center"/>
        <w:rPr>
          <w:rFonts w:cs="Times New Roman"/>
          <w:sz w:val="20"/>
          <w:szCs w:val="20"/>
        </w:rPr>
      </w:pPr>
      <w:r w:rsidRPr="007E2DE2">
        <w:rPr>
          <w:rFonts w:cs="Times New Roman"/>
          <w:noProof/>
          <w:sz w:val="20"/>
          <w:szCs w:val="20"/>
        </w:rPr>
        <w:lastRenderedPageBreak/>
        <w:drawing>
          <wp:inline distT="0" distB="0" distL="0" distR="0" wp14:anchorId="3FAA08DA" wp14:editId="4B281749">
            <wp:extent cx="5943600" cy="28403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1"/>
                    <a:stretch>
                      <a:fillRect/>
                    </a:stretch>
                  </pic:blipFill>
                  <pic:spPr>
                    <a:xfrm>
                      <a:off x="0" y="0"/>
                      <a:ext cx="5943600" cy="2840355"/>
                    </a:xfrm>
                    <a:prstGeom prst="rect">
                      <a:avLst/>
                    </a:prstGeom>
                  </pic:spPr>
                </pic:pic>
              </a:graphicData>
            </a:graphic>
          </wp:inline>
        </w:drawing>
      </w:r>
    </w:p>
    <w:p w14:paraId="49239C5C" w14:textId="72C77870" w:rsidR="00DD1188" w:rsidRPr="007E2DE2" w:rsidRDefault="00DD1188" w:rsidP="00DD1188">
      <w:pPr>
        <w:pStyle w:val="Caption"/>
        <w:jc w:val="center"/>
        <w:rPr>
          <w:rFonts w:cs="Times New Roman"/>
          <w:i/>
          <w:iCs/>
          <w:sz w:val="20"/>
          <w:szCs w:val="20"/>
        </w:rPr>
      </w:pPr>
      <w:bookmarkStart w:id="151" w:name="_Toc232440335"/>
      <w:bookmarkStart w:id="152" w:name="_Toc232449149"/>
      <w:bookmarkStart w:id="153" w:name="_Toc232451908"/>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2427">
        <w:rPr>
          <w:rFonts w:cs="Times New Roman"/>
          <w:i/>
          <w:iCs/>
          <w:noProof/>
          <w:sz w:val="20"/>
          <w:szCs w:val="20"/>
        </w:rPr>
        <w:t>23</w:t>
      </w:r>
      <w:r w:rsidRPr="007E2DE2">
        <w:rPr>
          <w:rFonts w:cs="Times New Roman"/>
          <w:i/>
          <w:iCs/>
          <w:sz w:val="20"/>
          <w:szCs w:val="20"/>
        </w:rPr>
        <w:fldChar w:fldCharType="end"/>
      </w:r>
      <w:r w:rsidRPr="007E2DE2">
        <w:rPr>
          <w:rFonts w:cs="Times New Roman"/>
          <w:i/>
          <w:iCs/>
          <w:sz w:val="20"/>
          <w:szCs w:val="20"/>
          <w:lang w:val="vi-VN"/>
        </w:rPr>
        <w:t>: Weekly view page</w:t>
      </w:r>
      <w:bookmarkEnd w:id="151"/>
      <w:bookmarkEnd w:id="152"/>
      <w:bookmarkEnd w:id="153"/>
    </w:p>
    <w:p w14:paraId="6BEB5E95" w14:textId="77777777" w:rsidR="00082A62" w:rsidRPr="007E2DE2" w:rsidRDefault="008D60CE">
      <w:pPr>
        <w:spacing w:after="120"/>
        <w:rPr>
          <w:rFonts w:cs="Times New Roman"/>
          <w:sz w:val="20"/>
          <w:szCs w:val="20"/>
        </w:rPr>
      </w:pPr>
      <w:r w:rsidRPr="007E2DE2">
        <w:rPr>
          <w:rFonts w:cs="Times New Roman"/>
          <w:sz w:val="20"/>
          <w:szCs w:val="20"/>
        </w:rPr>
        <w:t>Validation</w:t>
      </w:r>
    </w:p>
    <w:p w14:paraId="3F985A90"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52D71776"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20ABD8D8"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7BAA9B2D"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5B0FFCD7"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0F63A8BD"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7D4D0BF6"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in source modules. Need screenshot: AI suggestion/report result. If API key is not available, mark as local/demo-limited.</w:t>
      </w:r>
    </w:p>
    <w:p w14:paraId="0FD0CA24" w14:textId="77777777" w:rsidR="00082A62" w:rsidRPr="007E2DE2" w:rsidRDefault="008D60CE" w:rsidP="006B4DD7">
      <w:pPr>
        <w:pStyle w:val="HE11"/>
        <w:rPr>
          <w:rFonts w:cs="Times New Roman"/>
        </w:rPr>
      </w:pPr>
      <w:bookmarkStart w:id="154" w:name="_Toc232436529"/>
      <w:bookmarkStart w:id="155" w:name="_Toc232436729"/>
      <w:r w:rsidRPr="007E2DE2">
        <w:rPr>
          <w:rFonts w:cs="Times New Roman"/>
        </w:rPr>
        <w:t>3.13 Mentor Dashboard</w:t>
      </w:r>
      <w:bookmarkEnd w:id="154"/>
      <w:bookmarkEnd w:id="155"/>
    </w:p>
    <w:p w14:paraId="57E77E99"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66F0A446" w14:textId="77777777" w:rsidR="00082A62" w:rsidRPr="007E2DE2" w:rsidRDefault="008D60CE">
      <w:pPr>
        <w:spacing w:after="120"/>
        <w:rPr>
          <w:rFonts w:cs="Times New Roman"/>
          <w:sz w:val="20"/>
          <w:szCs w:val="20"/>
        </w:rPr>
      </w:pPr>
      <w:r w:rsidRPr="007E2DE2">
        <w:rPr>
          <w:rFonts w:cs="Times New Roman"/>
          <w:sz w:val="20"/>
          <w:szCs w:val="20"/>
        </w:rPr>
        <w:t>Mentor views project progress and comments read-only.</w:t>
      </w:r>
    </w:p>
    <w:p w14:paraId="38DAF276" w14:textId="77777777" w:rsidR="00082A62" w:rsidRPr="007E2DE2" w:rsidRDefault="008D60CE">
      <w:pPr>
        <w:spacing w:after="120"/>
        <w:rPr>
          <w:rFonts w:cs="Times New Roman"/>
          <w:sz w:val="20"/>
          <w:szCs w:val="20"/>
        </w:rPr>
      </w:pPr>
      <w:r w:rsidRPr="007E2DE2">
        <w:rPr>
          <w:rFonts w:cs="Times New Roman"/>
          <w:sz w:val="20"/>
          <w:szCs w:val="20"/>
        </w:rPr>
        <w:t>Actors/Roles: Mentor</w:t>
      </w:r>
    </w:p>
    <w:tbl>
      <w:tblPr>
        <w:tblStyle w:val="TableGrid"/>
        <w:tblW w:w="0" w:type="auto"/>
        <w:tblLook w:val="04A0" w:firstRow="1" w:lastRow="0" w:firstColumn="1" w:lastColumn="0" w:noHBand="0" w:noVBand="1"/>
      </w:tblPr>
      <w:tblGrid>
        <w:gridCol w:w="2959"/>
        <w:gridCol w:w="3393"/>
        <w:gridCol w:w="2998"/>
      </w:tblGrid>
      <w:tr w:rsidR="00082A62" w:rsidRPr="007E2DE2" w14:paraId="1F27E875" w14:textId="77777777">
        <w:tc>
          <w:tcPr>
            <w:tcW w:w="2880" w:type="dxa"/>
            <w:shd w:val="clear" w:color="auto" w:fill="D9EAF7"/>
            <w:vAlign w:val="center"/>
          </w:tcPr>
          <w:p w14:paraId="42947B53"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600" w:type="dxa"/>
            <w:shd w:val="clear" w:color="auto" w:fill="D9EAF7"/>
            <w:vAlign w:val="center"/>
          </w:tcPr>
          <w:p w14:paraId="554BEC8D"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2880" w:type="dxa"/>
            <w:shd w:val="clear" w:color="auto" w:fill="D9EAF7"/>
            <w:vAlign w:val="center"/>
          </w:tcPr>
          <w:p w14:paraId="5CBECF69"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2F0E1F69" w14:textId="77777777">
        <w:tc>
          <w:tcPr>
            <w:tcW w:w="3120" w:type="dxa"/>
            <w:vAlign w:val="center"/>
          </w:tcPr>
          <w:p w14:paraId="590D86E7"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120" w:type="dxa"/>
            <w:vAlign w:val="center"/>
          </w:tcPr>
          <w:p w14:paraId="76FD20CF"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120" w:type="dxa"/>
            <w:vAlign w:val="center"/>
          </w:tcPr>
          <w:p w14:paraId="67E09DAF"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4BD7DB02" w14:textId="77777777" w:rsidR="00082A62" w:rsidRPr="007E2DE2" w:rsidRDefault="00082A62">
      <w:pPr>
        <w:spacing w:after="40"/>
        <w:rPr>
          <w:rFonts w:cs="Times New Roman"/>
          <w:sz w:val="20"/>
          <w:szCs w:val="20"/>
        </w:rPr>
      </w:pPr>
    </w:p>
    <w:p w14:paraId="32F9A9BA" w14:textId="77777777" w:rsidR="00082A62" w:rsidRPr="007E2DE2" w:rsidRDefault="008D60CE">
      <w:pPr>
        <w:spacing w:after="120"/>
        <w:rPr>
          <w:rFonts w:cs="Times New Roman"/>
          <w:sz w:val="20"/>
          <w:szCs w:val="20"/>
        </w:rPr>
      </w:pPr>
      <w:r w:rsidRPr="007E2DE2">
        <w:rPr>
          <w:rFonts w:cs="Times New Roman"/>
          <w:sz w:val="20"/>
          <w:szCs w:val="20"/>
        </w:rPr>
        <w:t>Validation</w:t>
      </w:r>
    </w:p>
    <w:p w14:paraId="2EF121C8"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73A9CDFE"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54508F65"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3199F4ED"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7A55FCC3"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4FCECEC8" w14:textId="77777777" w:rsidR="00082A62" w:rsidRPr="007E2DE2" w:rsidRDefault="008D60CE">
      <w:pPr>
        <w:pStyle w:val="ListBullet"/>
        <w:spacing w:after="60"/>
        <w:rPr>
          <w:rFonts w:cs="Times New Roman"/>
          <w:sz w:val="20"/>
          <w:szCs w:val="20"/>
        </w:rPr>
      </w:pPr>
      <w:r w:rsidRPr="007E2DE2">
        <w:rPr>
          <w:rFonts w:cs="Times New Roman"/>
          <w:sz w:val="20"/>
          <w:szCs w:val="20"/>
        </w:rPr>
        <w:lastRenderedPageBreak/>
        <w:t>Important AI-generated content must be reviewed by a human.</w:t>
      </w:r>
    </w:p>
    <w:p w14:paraId="4BDFB7EE" w14:textId="77777777" w:rsidR="00082A62" w:rsidRPr="007E2DE2" w:rsidRDefault="008D60CE">
      <w:pPr>
        <w:pStyle w:val="ListBullet"/>
        <w:spacing w:after="60"/>
        <w:rPr>
          <w:rFonts w:cs="Times New Roman"/>
        </w:rPr>
      </w:pPr>
      <w:r w:rsidRPr="007E2DE2">
        <w:rPr>
          <w:rFonts w:cs="Times New Roman"/>
          <w:sz w:val="20"/>
          <w:szCs w:val="20"/>
        </w:rPr>
        <w:t>Implemented in frontend module. Need screenshot: Mentor dashboard.</w:t>
      </w:r>
    </w:p>
    <w:p w14:paraId="60A0072A" w14:textId="77777777" w:rsidR="00082A62" w:rsidRPr="007E2DE2" w:rsidRDefault="008D60CE" w:rsidP="006B4DD7">
      <w:pPr>
        <w:pStyle w:val="HE1"/>
        <w:rPr>
          <w:rFonts w:cs="Times New Roman"/>
        </w:rPr>
      </w:pPr>
      <w:bookmarkStart w:id="156" w:name="_Toc232436530"/>
      <w:bookmarkStart w:id="157" w:name="_Toc232436730"/>
      <w:r w:rsidRPr="007E2DE2">
        <w:rPr>
          <w:rFonts w:cs="Times New Roman"/>
        </w:rPr>
        <w:t>4. System Requirements</w:t>
      </w:r>
      <w:bookmarkEnd w:id="156"/>
      <w:bookmarkEnd w:id="157"/>
    </w:p>
    <w:p w14:paraId="763FD110" w14:textId="77777777" w:rsidR="00082A62" w:rsidRPr="007E2DE2" w:rsidRDefault="008D60CE" w:rsidP="006B4DD7">
      <w:pPr>
        <w:pStyle w:val="HE11"/>
        <w:rPr>
          <w:rFonts w:cs="Times New Roman"/>
        </w:rPr>
      </w:pPr>
      <w:bookmarkStart w:id="158" w:name="_Toc232436531"/>
      <w:bookmarkStart w:id="159" w:name="_Toc232436731"/>
      <w:r w:rsidRPr="007E2DE2">
        <w:rPr>
          <w:rFonts w:cs="Times New Roman"/>
        </w:rPr>
        <w:t>4.1 External Interfaces</w:t>
      </w:r>
      <w:bookmarkEnd w:id="158"/>
      <w:bookmarkEnd w:id="159"/>
    </w:p>
    <w:p w14:paraId="094447DB" w14:textId="77777777" w:rsidR="00082A62" w:rsidRPr="007E2DE2" w:rsidRDefault="008D60CE" w:rsidP="006B4DD7">
      <w:pPr>
        <w:pStyle w:val="HE111"/>
        <w:rPr>
          <w:rFonts w:cs="Times New Roman"/>
        </w:rPr>
      </w:pPr>
      <w:bookmarkStart w:id="160" w:name="_Toc232436532"/>
      <w:bookmarkStart w:id="161" w:name="_Toc232436732"/>
      <w:r w:rsidRPr="007E2DE2">
        <w:rPr>
          <w:rFonts w:cs="Times New Roman"/>
        </w:rPr>
        <w:t>4.1.1 User Interfaces</w:t>
      </w:r>
      <w:bookmarkEnd w:id="160"/>
      <w:bookmarkEnd w:id="161"/>
    </w:p>
    <w:p w14:paraId="1B85458C" w14:textId="77777777" w:rsidR="00082A62" w:rsidRPr="007E2DE2" w:rsidRDefault="008D60CE">
      <w:pPr>
        <w:pStyle w:val="ListBullet"/>
        <w:spacing w:after="60"/>
        <w:rPr>
          <w:rFonts w:cs="Times New Roman"/>
          <w:sz w:val="20"/>
          <w:szCs w:val="20"/>
        </w:rPr>
      </w:pPr>
      <w:r w:rsidRPr="007E2DE2">
        <w:rPr>
          <w:rFonts w:cs="Times New Roman"/>
          <w:sz w:val="20"/>
          <w:szCs w:val="20"/>
        </w:rPr>
        <w:t xml:space="preserve">Frontend: React 18, </w:t>
      </w:r>
      <w:proofErr w:type="spellStart"/>
      <w:r w:rsidRPr="007E2DE2">
        <w:rPr>
          <w:rFonts w:cs="Times New Roman"/>
          <w:sz w:val="20"/>
          <w:szCs w:val="20"/>
        </w:rPr>
        <w:t>Vite</w:t>
      </w:r>
      <w:proofErr w:type="spellEnd"/>
      <w:r w:rsidRPr="007E2DE2">
        <w:rPr>
          <w:rFonts w:cs="Times New Roman"/>
          <w:sz w:val="20"/>
          <w:szCs w:val="20"/>
        </w:rPr>
        <w:t xml:space="preserve">, </w:t>
      </w:r>
      <w:proofErr w:type="spellStart"/>
      <w:r w:rsidRPr="007E2DE2">
        <w:rPr>
          <w:rFonts w:cs="Times New Roman"/>
          <w:sz w:val="20"/>
          <w:szCs w:val="20"/>
        </w:rPr>
        <w:t>TailwindCSS</w:t>
      </w:r>
      <w:proofErr w:type="spellEnd"/>
      <w:r w:rsidRPr="007E2DE2">
        <w:rPr>
          <w:rFonts w:cs="Times New Roman"/>
          <w:sz w:val="20"/>
          <w:szCs w:val="20"/>
        </w:rPr>
        <w:t xml:space="preserve">, </w:t>
      </w:r>
      <w:proofErr w:type="spellStart"/>
      <w:r w:rsidRPr="007E2DE2">
        <w:rPr>
          <w:rFonts w:cs="Times New Roman"/>
          <w:sz w:val="20"/>
          <w:szCs w:val="20"/>
        </w:rPr>
        <w:t>Axios</w:t>
      </w:r>
      <w:proofErr w:type="spellEnd"/>
      <w:r w:rsidRPr="007E2DE2">
        <w:rPr>
          <w:rFonts w:cs="Times New Roman"/>
          <w:sz w:val="20"/>
          <w:szCs w:val="20"/>
        </w:rPr>
        <w:t xml:space="preserve">, </w:t>
      </w:r>
      <w:proofErr w:type="spellStart"/>
      <w:r w:rsidRPr="007E2DE2">
        <w:rPr>
          <w:rFonts w:cs="Times New Roman"/>
          <w:sz w:val="20"/>
          <w:szCs w:val="20"/>
        </w:rPr>
        <w:t>Zustand</w:t>
      </w:r>
      <w:proofErr w:type="spellEnd"/>
      <w:r w:rsidRPr="007E2DE2">
        <w:rPr>
          <w:rFonts w:cs="Times New Roman"/>
          <w:sz w:val="20"/>
          <w:szCs w:val="20"/>
        </w:rPr>
        <w:t xml:space="preserve">, React Router, Recharts, </w:t>
      </w:r>
      <w:proofErr w:type="spellStart"/>
      <w:r w:rsidRPr="007E2DE2">
        <w:rPr>
          <w:rFonts w:cs="Times New Roman"/>
          <w:sz w:val="20"/>
          <w:szCs w:val="20"/>
        </w:rPr>
        <w:t>jsPDF</w:t>
      </w:r>
      <w:proofErr w:type="spellEnd"/>
      <w:r w:rsidRPr="007E2DE2">
        <w:rPr>
          <w:rFonts w:cs="Times New Roman"/>
          <w:sz w:val="20"/>
          <w:szCs w:val="20"/>
        </w:rPr>
        <w:t>/html2canvas.</w:t>
      </w:r>
    </w:p>
    <w:p w14:paraId="62C9CD0C" w14:textId="77777777" w:rsidR="00082A62" w:rsidRPr="007E2DE2" w:rsidRDefault="008D60CE">
      <w:pPr>
        <w:pStyle w:val="ListBullet"/>
        <w:spacing w:after="60"/>
        <w:rPr>
          <w:rFonts w:cs="Times New Roman"/>
          <w:sz w:val="20"/>
          <w:szCs w:val="20"/>
        </w:rPr>
      </w:pPr>
      <w:r w:rsidRPr="007E2DE2">
        <w:rPr>
          <w:rFonts w:cs="Times New Roman"/>
          <w:sz w:val="20"/>
          <w:szCs w:val="20"/>
        </w:rPr>
        <w:t xml:space="preserve">Main frontend features: auth, workspace, requirement, sprint, </w:t>
      </w:r>
      <w:proofErr w:type="spellStart"/>
      <w:r w:rsidRPr="007E2DE2">
        <w:rPr>
          <w:rFonts w:cs="Times New Roman"/>
          <w:sz w:val="20"/>
          <w:szCs w:val="20"/>
        </w:rPr>
        <w:t>kanban</w:t>
      </w:r>
      <w:proofErr w:type="spellEnd"/>
      <w:r w:rsidRPr="007E2DE2">
        <w:rPr>
          <w:rFonts w:cs="Times New Roman"/>
          <w:sz w:val="20"/>
          <w:szCs w:val="20"/>
        </w:rPr>
        <w:t xml:space="preserve">, my-task, testing, issue-tracker, evidence, </w:t>
      </w:r>
      <w:proofErr w:type="spellStart"/>
      <w:r w:rsidRPr="007E2DE2">
        <w:rPr>
          <w:rFonts w:cs="Times New Roman"/>
          <w:sz w:val="20"/>
          <w:szCs w:val="20"/>
        </w:rPr>
        <w:t>rtm</w:t>
      </w:r>
      <w:proofErr w:type="spellEnd"/>
      <w:r w:rsidRPr="007E2DE2">
        <w:rPr>
          <w:rFonts w:cs="Times New Roman"/>
          <w:sz w:val="20"/>
          <w:szCs w:val="20"/>
        </w:rPr>
        <w:t>, code-insight, analytics, mentor, sprint-report, ai-engine.</w:t>
      </w:r>
    </w:p>
    <w:p w14:paraId="72CC203F" w14:textId="77777777" w:rsidR="00082A62" w:rsidRPr="007E2DE2" w:rsidRDefault="008D60CE" w:rsidP="006B4DD7">
      <w:pPr>
        <w:pStyle w:val="HE111"/>
        <w:rPr>
          <w:rFonts w:cs="Times New Roman"/>
        </w:rPr>
      </w:pPr>
      <w:bookmarkStart w:id="162" w:name="_Toc232436533"/>
      <w:bookmarkStart w:id="163" w:name="_Toc232436733"/>
      <w:r w:rsidRPr="007E2DE2">
        <w:rPr>
          <w:rFonts w:cs="Times New Roman"/>
        </w:rPr>
        <w:t>4.1.2 Software Interfaces</w:t>
      </w:r>
      <w:bookmarkEnd w:id="162"/>
      <w:bookmarkEnd w:id="163"/>
    </w:p>
    <w:tbl>
      <w:tblPr>
        <w:tblStyle w:val="TableGrid"/>
        <w:tblW w:w="0" w:type="auto"/>
        <w:tblLook w:val="04A0" w:firstRow="1" w:lastRow="0" w:firstColumn="1" w:lastColumn="0" w:noHBand="0" w:noVBand="1"/>
      </w:tblPr>
      <w:tblGrid>
        <w:gridCol w:w="3703"/>
        <w:gridCol w:w="5647"/>
      </w:tblGrid>
      <w:tr w:rsidR="00082A62" w:rsidRPr="007E2DE2" w14:paraId="55BF126F" w14:textId="77777777">
        <w:tc>
          <w:tcPr>
            <w:tcW w:w="2016" w:type="dxa"/>
            <w:shd w:val="clear" w:color="auto" w:fill="D9EAF7"/>
            <w:vAlign w:val="center"/>
          </w:tcPr>
          <w:p w14:paraId="1BFDF764" w14:textId="77777777" w:rsidR="00082A62" w:rsidRPr="007E2DE2" w:rsidRDefault="008D60CE">
            <w:pPr>
              <w:spacing w:after="0" w:line="240" w:lineRule="auto"/>
              <w:rPr>
                <w:rFonts w:cs="Times New Roman"/>
                <w:sz w:val="20"/>
                <w:szCs w:val="20"/>
              </w:rPr>
            </w:pPr>
            <w:r w:rsidRPr="007E2DE2">
              <w:rPr>
                <w:rFonts w:cs="Times New Roman"/>
                <w:b/>
                <w:sz w:val="20"/>
                <w:szCs w:val="20"/>
              </w:rPr>
              <w:t>Layer</w:t>
            </w:r>
          </w:p>
        </w:tc>
        <w:tc>
          <w:tcPr>
            <w:tcW w:w="7344" w:type="dxa"/>
            <w:shd w:val="clear" w:color="auto" w:fill="D9EAF7"/>
            <w:vAlign w:val="center"/>
          </w:tcPr>
          <w:p w14:paraId="79087D62" w14:textId="77777777" w:rsidR="00082A62" w:rsidRPr="007E2DE2" w:rsidRDefault="008D60CE">
            <w:pPr>
              <w:spacing w:after="0" w:line="240" w:lineRule="auto"/>
              <w:rPr>
                <w:rFonts w:cs="Times New Roman"/>
                <w:sz w:val="20"/>
                <w:szCs w:val="20"/>
              </w:rPr>
            </w:pPr>
            <w:r w:rsidRPr="007E2DE2">
              <w:rPr>
                <w:rFonts w:cs="Times New Roman"/>
                <w:b/>
                <w:sz w:val="20"/>
                <w:szCs w:val="20"/>
              </w:rPr>
              <w:t>Technology</w:t>
            </w:r>
          </w:p>
        </w:tc>
      </w:tr>
      <w:tr w:rsidR="00082A62" w:rsidRPr="007E2DE2" w14:paraId="2C49DA2C" w14:textId="77777777">
        <w:tc>
          <w:tcPr>
            <w:tcW w:w="4680" w:type="dxa"/>
            <w:vAlign w:val="center"/>
          </w:tcPr>
          <w:p w14:paraId="1E3313A7" w14:textId="77777777" w:rsidR="00082A62" w:rsidRPr="007E2DE2" w:rsidRDefault="008D60CE">
            <w:pPr>
              <w:spacing w:after="0" w:line="240" w:lineRule="auto"/>
              <w:rPr>
                <w:rFonts w:cs="Times New Roman"/>
                <w:sz w:val="20"/>
                <w:szCs w:val="20"/>
              </w:rPr>
            </w:pPr>
            <w:r w:rsidRPr="007E2DE2">
              <w:rPr>
                <w:rFonts w:cs="Times New Roman"/>
                <w:sz w:val="20"/>
                <w:szCs w:val="20"/>
              </w:rPr>
              <w:t>Backend</w:t>
            </w:r>
          </w:p>
        </w:tc>
        <w:tc>
          <w:tcPr>
            <w:tcW w:w="4680" w:type="dxa"/>
            <w:vAlign w:val="center"/>
          </w:tcPr>
          <w:p w14:paraId="2885B3A7" w14:textId="77777777" w:rsidR="00082A62" w:rsidRPr="007E2DE2" w:rsidRDefault="008D60CE">
            <w:pPr>
              <w:spacing w:after="0" w:line="240" w:lineRule="auto"/>
              <w:rPr>
                <w:rFonts w:cs="Times New Roman"/>
                <w:sz w:val="20"/>
                <w:szCs w:val="20"/>
              </w:rPr>
            </w:pPr>
            <w:r w:rsidRPr="007E2DE2">
              <w:rPr>
                <w:rFonts w:cs="Times New Roman"/>
                <w:sz w:val="20"/>
                <w:szCs w:val="20"/>
              </w:rPr>
              <w:t>Java 21, Spring Boot 4, Spring Security, Spring Web MVC, Spring Data JPA, Validation, Mail, WebSocket.</w:t>
            </w:r>
          </w:p>
        </w:tc>
      </w:tr>
      <w:tr w:rsidR="00082A62" w:rsidRPr="007E2DE2" w14:paraId="0D928D0D" w14:textId="77777777">
        <w:tc>
          <w:tcPr>
            <w:tcW w:w="4680" w:type="dxa"/>
            <w:vAlign w:val="center"/>
          </w:tcPr>
          <w:p w14:paraId="28438EEC" w14:textId="77777777" w:rsidR="00082A62" w:rsidRPr="007E2DE2" w:rsidRDefault="008D60CE">
            <w:pPr>
              <w:spacing w:after="0" w:line="240" w:lineRule="auto"/>
              <w:rPr>
                <w:rFonts w:cs="Times New Roman"/>
                <w:sz w:val="20"/>
                <w:szCs w:val="20"/>
              </w:rPr>
            </w:pPr>
            <w:r w:rsidRPr="007E2DE2">
              <w:rPr>
                <w:rFonts w:cs="Times New Roman"/>
                <w:sz w:val="20"/>
                <w:szCs w:val="20"/>
              </w:rPr>
              <w:t>Database</w:t>
            </w:r>
          </w:p>
        </w:tc>
        <w:tc>
          <w:tcPr>
            <w:tcW w:w="4680" w:type="dxa"/>
            <w:vAlign w:val="center"/>
          </w:tcPr>
          <w:p w14:paraId="42CEAB68" w14:textId="77777777" w:rsidR="00082A62" w:rsidRPr="007E2DE2" w:rsidRDefault="008D60CE">
            <w:pPr>
              <w:spacing w:after="0" w:line="240" w:lineRule="auto"/>
              <w:rPr>
                <w:rFonts w:cs="Times New Roman"/>
                <w:sz w:val="20"/>
                <w:szCs w:val="20"/>
              </w:rPr>
            </w:pPr>
            <w:r w:rsidRPr="007E2DE2">
              <w:rPr>
                <w:rFonts w:cs="Times New Roman"/>
                <w:sz w:val="20"/>
                <w:szCs w:val="20"/>
              </w:rPr>
              <w:t>PostgreSQL with Flyway migrations; MongoDB for flexible support data.</w:t>
            </w:r>
          </w:p>
        </w:tc>
      </w:tr>
      <w:tr w:rsidR="00082A62" w:rsidRPr="007E2DE2" w14:paraId="5540A872" w14:textId="77777777">
        <w:tc>
          <w:tcPr>
            <w:tcW w:w="4680" w:type="dxa"/>
            <w:vAlign w:val="center"/>
          </w:tcPr>
          <w:p w14:paraId="4A39DE26" w14:textId="77777777" w:rsidR="00082A62" w:rsidRPr="007E2DE2" w:rsidRDefault="008D60CE">
            <w:pPr>
              <w:spacing w:after="0" w:line="240" w:lineRule="auto"/>
              <w:rPr>
                <w:rFonts w:cs="Times New Roman"/>
                <w:sz w:val="20"/>
                <w:szCs w:val="20"/>
              </w:rPr>
            </w:pPr>
            <w:r w:rsidRPr="007E2DE2">
              <w:rPr>
                <w:rFonts w:cs="Times New Roman"/>
                <w:sz w:val="20"/>
                <w:szCs w:val="20"/>
              </w:rPr>
              <w:t>Cache/Session</w:t>
            </w:r>
          </w:p>
        </w:tc>
        <w:tc>
          <w:tcPr>
            <w:tcW w:w="4680" w:type="dxa"/>
            <w:vAlign w:val="center"/>
          </w:tcPr>
          <w:p w14:paraId="290C3B03" w14:textId="77777777" w:rsidR="00082A62" w:rsidRPr="007E2DE2" w:rsidRDefault="008D60CE">
            <w:pPr>
              <w:spacing w:after="0" w:line="240" w:lineRule="auto"/>
              <w:rPr>
                <w:rFonts w:cs="Times New Roman"/>
                <w:sz w:val="20"/>
                <w:szCs w:val="20"/>
              </w:rPr>
            </w:pPr>
            <w:r w:rsidRPr="007E2DE2">
              <w:rPr>
                <w:rFonts w:cs="Times New Roman"/>
                <w:sz w:val="20"/>
                <w:szCs w:val="20"/>
              </w:rPr>
              <w:t>Redis and Spring Session Data Redis.</w:t>
            </w:r>
          </w:p>
        </w:tc>
      </w:tr>
      <w:tr w:rsidR="00082A62" w:rsidRPr="007E2DE2" w14:paraId="46EB6287" w14:textId="77777777">
        <w:tc>
          <w:tcPr>
            <w:tcW w:w="4680" w:type="dxa"/>
            <w:vAlign w:val="center"/>
          </w:tcPr>
          <w:p w14:paraId="2C8B0CC2" w14:textId="77777777" w:rsidR="00082A62" w:rsidRPr="007E2DE2" w:rsidRDefault="008D60CE">
            <w:pPr>
              <w:spacing w:after="0" w:line="240" w:lineRule="auto"/>
              <w:rPr>
                <w:rFonts w:cs="Times New Roman"/>
                <w:sz w:val="20"/>
                <w:szCs w:val="20"/>
              </w:rPr>
            </w:pPr>
            <w:r w:rsidRPr="007E2DE2">
              <w:rPr>
                <w:rFonts w:cs="Times New Roman"/>
                <w:sz w:val="20"/>
                <w:szCs w:val="20"/>
              </w:rPr>
              <w:t>Event Bus</w:t>
            </w:r>
          </w:p>
        </w:tc>
        <w:tc>
          <w:tcPr>
            <w:tcW w:w="4680" w:type="dxa"/>
            <w:vAlign w:val="center"/>
          </w:tcPr>
          <w:p w14:paraId="6D75452B" w14:textId="77777777" w:rsidR="00082A62" w:rsidRPr="007E2DE2" w:rsidRDefault="008D60CE">
            <w:pPr>
              <w:spacing w:after="0" w:line="240" w:lineRule="auto"/>
              <w:rPr>
                <w:rFonts w:cs="Times New Roman"/>
                <w:sz w:val="20"/>
                <w:szCs w:val="20"/>
              </w:rPr>
            </w:pPr>
            <w:r w:rsidRPr="007E2DE2">
              <w:rPr>
                <w:rFonts w:cs="Times New Roman"/>
                <w:sz w:val="20"/>
                <w:szCs w:val="20"/>
              </w:rPr>
              <w:t>Kafka with local publisher fallback.</w:t>
            </w:r>
          </w:p>
        </w:tc>
      </w:tr>
      <w:tr w:rsidR="00082A62" w:rsidRPr="007E2DE2" w14:paraId="61699A54" w14:textId="77777777">
        <w:tc>
          <w:tcPr>
            <w:tcW w:w="4680" w:type="dxa"/>
            <w:vAlign w:val="center"/>
          </w:tcPr>
          <w:p w14:paraId="4F2FC210" w14:textId="77777777" w:rsidR="00082A62" w:rsidRPr="007E2DE2" w:rsidRDefault="008D60CE">
            <w:pPr>
              <w:spacing w:after="0" w:line="240" w:lineRule="auto"/>
              <w:rPr>
                <w:rFonts w:cs="Times New Roman"/>
                <w:sz w:val="20"/>
                <w:szCs w:val="20"/>
              </w:rPr>
            </w:pPr>
            <w:r w:rsidRPr="007E2DE2">
              <w:rPr>
                <w:rFonts w:cs="Times New Roman"/>
                <w:sz w:val="20"/>
                <w:szCs w:val="20"/>
              </w:rPr>
              <w:t>File Storage</w:t>
            </w:r>
          </w:p>
        </w:tc>
        <w:tc>
          <w:tcPr>
            <w:tcW w:w="4680" w:type="dxa"/>
            <w:vAlign w:val="center"/>
          </w:tcPr>
          <w:p w14:paraId="7634C4AA" w14:textId="77777777" w:rsidR="00082A62" w:rsidRPr="007E2DE2" w:rsidRDefault="008D60CE">
            <w:pPr>
              <w:spacing w:after="0" w:line="240" w:lineRule="auto"/>
              <w:rPr>
                <w:rFonts w:cs="Times New Roman"/>
                <w:sz w:val="20"/>
                <w:szCs w:val="20"/>
              </w:rPr>
            </w:pPr>
            <w:proofErr w:type="spellStart"/>
            <w:r w:rsidRPr="007E2DE2">
              <w:rPr>
                <w:rFonts w:cs="Times New Roman"/>
                <w:sz w:val="20"/>
                <w:szCs w:val="20"/>
              </w:rPr>
              <w:t>Cloudinary</w:t>
            </w:r>
            <w:proofErr w:type="spellEnd"/>
            <w:r w:rsidRPr="007E2DE2">
              <w:rPr>
                <w:rFonts w:cs="Times New Roman"/>
                <w:sz w:val="20"/>
                <w:szCs w:val="20"/>
              </w:rPr>
              <w:t>.</w:t>
            </w:r>
          </w:p>
        </w:tc>
      </w:tr>
      <w:tr w:rsidR="00082A62" w:rsidRPr="007E2DE2" w14:paraId="4514262C" w14:textId="77777777">
        <w:tc>
          <w:tcPr>
            <w:tcW w:w="4680" w:type="dxa"/>
            <w:vAlign w:val="center"/>
          </w:tcPr>
          <w:p w14:paraId="2B526A00" w14:textId="77777777" w:rsidR="00082A62" w:rsidRPr="007E2DE2" w:rsidRDefault="008D60CE">
            <w:pPr>
              <w:spacing w:after="0" w:line="240" w:lineRule="auto"/>
              <w:rPr>
                <w:rFonts w:cs="Times New Roman"/>
                <w:sz w:val="20"/>
                <w:szCs w:val="20"/>
              </w:rPr>
            </w:pPr>
            <w:r w:rsidRPr="007E2DE2">
              <w:rPr>
                <w:rFonts w:cs="Times New Roman"/>
                <w:sz w:val="20"/>
                <w:szCs w:val="20"/>
              </w:rPr>
              <w:t>Automation</w:t>
            </w:r>
          </w:p>
        </w:tc>
        <w:tc>
          <w:tcPr>
            <w:tcW w:w="4680" w:type="dxa"/>
            <w:vAlign w:val="center"/>
          </w:tcPr>
          <w:p w14:paraId="13B9418B" w14:textId="77777777" w:rsidR="00082A62" w:rsidRPr="007E2DE2" w:rsidRDefault="008D60CE">
            <w:pPr>
              <w:spacing w:after="0" w:line="240" w:lineRule="auto"/>
              <w:rPr>
                <w:rFonts w:cs="Times New Roman"/>
                <w:sz w:val="20"/>
                <w:szCs w:val="20"/>
              </w:rPr>
            </w:pPr>
            <w:r w:rsidRPr="007E2DE2">
              <w:rPr>
                <w:rFonts w:cs="Times New Roman"/>
                <w:sz w:val="20"/>
                <w:szCs w:val="20"/>
              </w:rPr>
              <w:t>Node.js Express Playwright service with WebSocket.</w:t>
            </w:r>
          </w:p>
        </w:tc>
      </w:tr>
      <w:tr w:rsidR="00082A62" w:rsidRPr="007E2DE2" w14:paraId="46747FB5" w14:textId="77777777">
        <w:tc>
          <w:tcPr>
            <w:tcW w:w="4680" w:type="dxa"/>
            <w:vAlign w:val="center"/>
          </w:tcPr>
          <w:p w14:paraId="31093410" w14:textId="77777777" w:rsidR="00082A62" w:rsidRPr="007E2DE2" w:rsidRDefault="008D60CE">
            <w:pPr>
              <w:spacing w:after="0" w:line="240" w:lineRule="auto"/>
              <w:rPr>
                <w:rFonts w:cs="Times New Roman"/>
                <w:sz w:val="20"/>
                <w:szCs w:val="20"/>
              </w:rPr>
            </w:pPr>
            <w:r w:rsidRPr="007E2DE2">
              <w:rPr>
                <w:rFonts w:cs="Times New Roman"/>
                <w:sz w:val="20"/>
                <w:szCs w:val="20"/>
              </w:rPr>
              <w:t>AI</w:t>
            </w:r>
          </w:p>
        </w:tc>
        <w:tc>
          <w:tcPr>
            <w:tcW w:w="4680" w:type="dxa"/>
            <w:vAlign w:val="center"/>
          </w:tcPr>
          <w:p w14:paraId="491F07A1" w14:textId="77777777" w:rsidR="00082A62" w:rsidRPr="007E2DE2" w:rsidRDefault="008D60CE">
            <w:pPr>
              <w:spacing w:after="0" w:line="240" w:lineRule="auto"/>
              <w:rPr>
                <w:rFonts w:cs="Times New Roman"/>
                <w:sz w:val="20"/>
                <w:szCs w:val="20"/>
              </w:rPr>
            </w:pPr>
            <w:r w:rsidRPr="007E2DE2">
              <w:rPr>
                <w:rFonts w:cs="Times New Roman"/>
                <w:sz w:val="20"/>
                <w:szCs w:val="20"/>
              </w:rPr>
              <w:t>Anthropic SDK in playwright-service; AI engine features in frontend/backend modules.</w:t>
            </w:r>
          </w:p>
        </w:tc>
      </w:tr>
      <w:tr w:rsidR="00082A62" w:rsidRPr="007E2DE2" w14:paraId="1B7DF730" w14:textId="77777777">
        <w:tc>
          <w:tcPr>
            <w:tcW w:w="4680" w:type="dxa"/>
            <w:vAlign w:val="center"/>
          </w:tcPr>
          <w:p w14:paraId="7E5422E2" w14:textId="77777777" w:rsidR="00082A62" w:rsidRPr="007E2DE2" w:rsidRDefault="008D60CE">
            <w:pPr>
              <w:spacing w:after="0" w:line="240" w:lineRule="auto"/>
              <w:rPr>
                <w:rFonts w:cs="Times New Roman"/>
                <w:sz w:val="20"/>
                <w:szCs w:val="20"/>
              </w:rPr>
            </w:pPr>
            <w:r w:rsidRPr="007E2DE2">
              <w:rPr>
                <w:rFonts w:cs="Times New Roman"/>
                <w:sz w:val="20"/>
                <w:szCs w:val="20"/>
              </w:rPr>
              <w:t>Repository</w:t>
            </w:r>
          </w:p>
        </w:tc>
        <w:tc>
          <w:tcPr>
            <w:tcW w:w="4680" w:type="dxa"/>
            <w:vAlign w:val="center"/>
          </w:tcPr>
          <w:p w14:paraId="7CCB3A06" w14:textId="77777777" w:rsidR="00082A62" w:rsidRPr="007E2DE2" w:rsidRDefault="008D60CE" w:rsidP="00F65717">
            <w:pPr>
              <w:keepNext/>
              <w:spacing w:after="0" w:line="240" w:lineRule="auto"/>
              <w:rPr>
                <w:rFonts w:cs="Times New Roman"/>
                <w:sz w:val="20"/>
                <w:szCs w:val="20"/>
              </w:rPr>
            </w:pPr>
            <w:r w:rsidRPr="007E2DE2">
              <w:rPr>
                <w:rFonts w:cs="Times New Roman"/>
                <w:sz w:val="20"/>
                <w:szCs w:val="20"/>
              </w:rPr>
              <w:t>GitHub OAuth/API integration and encrypted user tokens.</w:t>
            </w:r>
          </w:p>
        </w:tc>
      </w:tr>
    </w:tbl>
    <w:p w14:paraId="4A809B6B" w14:textId="2EF98C56" w:rsidR="00082A62" w:rsidRPr="007E2DE2" w:rsidRDefault="00F65717" w:rsidP="00F65717">
      <w:pPr>
        <w:pStyle w:val="Caption"/>
        <w:jc w:val="center"/>
        <w:rPr>
          <w:rFonts w:cs="Times New Roman"/>
          <w:i/>
          <w:iCs/>
        </w:rPr>
      </w:pPr>
      <w:bookmarkStart w:id="164" w:name="_Toc232449193"/>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A22427">
        <w:rPr>
          <w:rFonts w:cs="Times New Roman"/>
          <w:i/>
          <w:iCs/>
          <w:noProof/>
        </w:rPr>
        <w:t>8</w:t>
      </w:r>
      <w:r w:rsidRPr="007E2DE2">
        <w:rPr>
          <w:rFonts w:cs="Times New Roman"/>
          <w:i/>
          <w:iCs/>
        </w:rPr>
        <w:fldChar w:fldCharType="end"/>
      </w:r>
      <w:r w:rsidRPr="007E2DE2">
        <w:rPr>
          <w:rFonts w:cs="Times New Roman"/>
          <w:i/>
          <w:iCs/>
          <w:lang w:val="vi-VN"/>
        </w:rPr>
        <w:t xml:space="preserve"> - Software Interfaces</w:t>
      </w:r>
      <w:bookmarkEnd w:id="164"/>
    </w:p>
    <w:p w14:paraId="42D72D70" w14:textId="77777777" w:rsidR="00082A62" w:rsidRPr="007E2DE2" w:rsidRDefault="008D60CE" w:rsidP="006B4DD7">
      <w:pPr>
        <w:pStyle w:val="HE11"/>
        <w:rPr>
          <w:rFonts w:cs="Times New Roman"/>
        </w:rPr>
      </w:pPr>
      <w:bookmarkStart w:id="165" w:name="_Toc232436534"/>
      <w:bookmarkStart w:id="166" w:name="_Toc232436734"/>
      <w:r w:rsidRPr="007E2DE2">
        <w:rPr>
          <w:rFonts w:cs="Times New Roman"/>
        </w:rPr>
        <w:t>4.2 Quality Attributes</w:t>
      </w:r>
      <w:bookmarkEnd w:id="165"/>
      <w:bookmarkEnd w:id="166"/>
    </w:p>
    <w:tbl>
      <w:tblPr>
        <w:tblStyle w:val="TableGrid"/>
        <w:tblW w:w="0" w:type="auto"/>
        <w:tblLook w:val="04A0" w:firstRow="1" w:lastRow="0" w:firstColumn="1" w:lastColumn="0" w:noHBand="0" w:noVBand="1"/>
      </w:tblPr>
      <w:tblGrid>
        <w:gridCol w:w="3781"/>
        <w:gridCol w:w="5569"/>
      </w:tblGrid>
      <w:tr w:rsidR="00082A62" w:rsidRPr="007E2DE2" w14:paraId="083B889A" w14:textId="77777777">
        <w:tc>
          <w:tcPr>
            <w:tcW w:w="2160" w:type="dxa"/>
            <w:shd w:val="clear" w:color="auto" w:fill="D9EAF7"/>
            <w:vAlign w:val="center"/>
          </w:tcPr>
          <w:p w14:paraId="53F70C29" w14:textId="77777777" w:rsidR="00082A62" w:rsidRPr="007E2DE2" w:rsidRDefault="008D60CE">
            <w:pPr>
              <w:spacing w:after="0" w:line="240" w:lineRule="auto"/>
              <w:rPr>
                <w:rFonts w:cs="Times New Roman"/>
                <w:sz w:val="20"/>
                <w:szCs w:val="20"/>
              </w:rPr>
            </w:pPr>
            <w:r w:rsidRPr="007E2DE2">
              <w:rPr>
                <w:rFonts w:cs="Times New Roman"/>
                <w:b/>
                <w:sz w:val="20"/>
                <w:szCs w:val="20"/>
              </w:rPr>
              <w:t>Attribute</w:t>
            </w:r>
          </w:p>
        </w:tc>
        <w:tc>
          <w:tcPr>
            <w:tcW w:w="7200" w:type="dxa"/>
            <w:shd w:val="clear" w:color="auto" w:fill="D9EAF7"/>
            <w:vAlign w:val="center"/>
          </w:tcPr>
          <w:p w14:paraId="479A5F01" w14:textId="77777777" w:rsidR="00082A62" w:rsidRPr="007E2DE2" w:rsidRDefault="008D60CE">
            <w:pPr>
              <w:spacing w:after="0" w:line="240" w:lineRule="auto"/>
              <w:rPr>
                <w:rFonts w:cs="Times New Roman"/>
                <w:sz w:val="20"/>
                <w:szCs w:val="20"/>
              </w:rPr>
            </w:pPr>
            <w:r w:rsidRPr="007E2DE2">
              <w:rPr>
                <w:rFonts w:cs="Times New Roman"/>
                <w:b/>
                <w:sz w:val="20"/>
                <w:szCs w:val="20"/>
              </w:rPr>
              <w:t>Requirement</w:t>
            </w:r>
          </w:p>
        </w:tc>
      </w:tr>
      <w:tr w:rsidR="00082A62" w:rsidRPr="007E2DE2" w14:paraId="7F29FA49" w14:textId="77777777">
        <w:tc>
          <w:tcPr>
            <w:tcW w:w="4680" w:type="dxa"/>
            <w:vAlign w:val="center"/>
          </w:tcPr>
          <w:p w14:paraId="6EF42A40" w14:textId="77777777" w:rsidR="00082A62" w:rsidRPr="007E2DE2" w:rsidRDefault="008D60CE">
            <w:pPr>
              <w:spacing w:after="0" w:line="240" w:lineRule="auto"/>
              <w:rPr>
                <w:rFonts w:cs="Times New Roman"/>
                <w:sz w:val="20"/>
                <w:szCs w:val="20"/>
              </w:rPr>
            </w:pPr>
            <w:r w:rsidRPr="007E2DE2">
              <w:rPr>
                <w:rFonts w:cs="Times New Roman"/>
                <w:sz w:val="20"/>
                <w:szCs w:val="20"/>
              </w:rPr>
              <w:t>Usability</w:t>
            </w:r>
          </w:p>
        </w:tc>
        <w:tc>
          <w:tcPr>
            <w:tcW w:w="4680" w:type="dxa"/>
            <w:vAlign w:val="center"/>
          </w:tcPr>
          <w:p w14:paraId="2805BCD5" w14:textId="77777777" w:rsidR="00082A62" w:rsidRPr="007E2DE2" w:rsidRDefault="008D60CE">
            <w:pPr>
              <w:spacing w:after="0" w:line="240" w:lineRule="auto"/>
              <w:rPr>
                <w:rFonts w:cs="Times New Roman"/>
                <w:sz w:val="20"/>
                <w:szCs w:val="20"/>
              </w:rPr>
            </w:pPr>
            <w:r w:rsidRPr="007E2DE2">
              <w:rPr>
                <w:rFonts w:cs="Times New Roman"/>
                <w:sz w:val="20"/>
                <w:szCs w:val="20"/>
              </w:rPr>
              <w:t>UI must be simple for student teams and mentors.</w:t>
            </w:r>
          </w:p>
        </w:tc>
      </w:tr>
      <w:tr w:rsidR="00082A62" w:rsidRPr="007E2DE2" w14:paraId="0F6373A7" w14:textId="77777777">
        <w:tc>
          <w:tcPr>
            <w:tcW w:w="4680" w:type="dxa"/>
            <w:vAlign w:val="center"/>
          </w:tcPr>
          <w:p w14:paraId="0873CA98" w14:textId="77777777" w:rsidR="00082A62" w:rsidRPr="007E2DE2" w:rsidRDefault="008D60CE">
            <w:pPr>
              <w:spacing w:after="0" w:line="240" w:lineRule="auto"/>
              <w:rPr>
                <w:rFonts w:cs="Times New Roman"/>
                <w:sz w:val="20"/>
                <w:szCs w:val="20"/>
              </w:rPr>
            </w:pPr>
            <w:r w:rsidRPr="007E2DE2">
              <w:rPr>
                <w:rFonts w:cs="Times New Roman"/>
                <w:sz w:val="20"/>
                <w:szCs w:val="20"/>
              </w:rPr>
              <w:t>Security</w:t>
            </w:r>
          </w:p>
        </w:tc>
        <w:tc>
          <w:tcPr>
            <w:tcW w:w="4680" w:type="dxa"/>
            <w:vAlign w:val="center"/>
          </w:tcPr>
          <w:p w14:paraId="5D2FD74C" w14:textId="77777777" w:rsidR="00082A62" w:rsidRPr="007E2DE2" w:rsidRDefault="008D60CE">
            <w:pPr>
              <w:spacing w:after="0" w:line="240" w:lineRule="auto"/>
              <w:rPr>
                <w:rFonts w:cs="Times New Roman"/>
                <w:sz w:val="20"/>
                <w:szCs w:val="20"/>
              </w:rPr>
            </w:pPr>
            <w:r w:rsidRPr="007E2DE2">
              <w:rPr>
                <w:rFonts w:cs="Times New Roman"/>
                <w:sz w:val="20"/>
                <w:szCs w:val="20"/>
              </w:rPr>
              <w:t>Passwords, sessions, project authorization and GitHub tokens must be protected.</w:t>
            </w:r>
          </w:p>
        </w:tc>
      </w:tr>
      <w:tr w:rsidR="00082A62" w:rsidRPr="007E2DE2" w14:paraId="38368774" w14:textId="77777777">
        <w:tc>
          <w:tcPr>
            <w:tcW w:w="4680" w:type="dxa"/>
            <w:vAlign w:val="center"/>
          </w:tcPr>
          <w:p w14:paraId="75587680" w14:textId="77777777" w:rsidR="00082A62" w:rsidRPr="007E2DE2" w:rsidRDefault="008D60CE">
            <w:pPr>
              <w:spacing w:after="0" w:line="240" w:lineRule="auto"/>
              <w:rPr>
                <w:rFonts w:cs="Times New Roman"/>
                <w:sz w:val="20"/>
                <w:szCs w:val="20"/>
              </w:rPr>
            </w:pPr>
            <w:r w:rsidRPr="007E2DE2">
              <w:rPr>
                <w:rFonts w:cs="Times New Roman"/>
                <w:sz w:val="20"/>
                <w:szCs w:val="20"/>
              </w:rPr>
              <w:t>Performance</w:t>
            </w:r>
          </w:p>
        </w:tc>
        <w:tc>
          <w:tcPr>
            <w:tcW w:w="4680" w:type="dxa"/>
            <w:vAlign w:val="center"/>
          </w:tcPr>
          <w:p w14:paraId="5DC70C7A" w14:textId="77777777" w:rsidR="00082A62" w:rsidRPr="007E2DE2" w:rsidRDefault="008D60CE">
            <w:pPr>
              <w:spacing w:after="0" w:line="240" w:lineRule="auto"/>
              <w:rPr>
                <w:rFonts w:cs="Times New Roman"/>
                <w:sz w:val="20"/>
                <w:szCs w:val="20"/>
              </w:rPr>
            </w:pPr>
            <w:r w:rsidRPr="007E2DE2">
              <w:rPr>
                <w:rFonts w:cs="Times New Roman"/>
                <w:sz w:val="20"/>
                <w:szCs w:val="20"/>
              </w:rPr>
              <w:t xml:space="preserve">Dashboard, </w:t>
            </w:r>
            <w:proofErr w:type="spellStart"/>
            <w:r w:rsidRPr="007E2DE2">
              <w:rPr>
                <w:rFonts w:cs="Times New Roman"/>
                <w:sz w:val="20"/>
                <w:szCs w:val="20"/>
              </w:rPr>
              <w:t>kanban</w:t>
            </w:r>
            <w:proofErr w:type="spellEnd"/>
            <w:r w:rsidRPr="007E2DE2">
              <w:rPr>
                <w:rFonts w:cs="Times New Roman"/>
                <w:sz w:val="20"/>
                <w:szCs w:val="20"/>
              </w:rPr>
              <w:t>, RTM and report views should load quickly for demo-size projects.</w:t>
            </w:r>
          </w:p>
        </w:tc>
      </w:tr>
      <w:tr w:rsidR="00082A62" w:rsidRPr="007E2DE2" w14:paraId="028F938C" w14:textId="77777777">
        <w:tc>
          <w:tcPr>
            <w:tcW w:w="4680" w:type="dxa"/>
            <w:vAlign w:val="center"/>
          </w:tcPr>
          <w:p w14:paraId="1EF72C88" w14:textId="77777777" w:rsidR="00082A62" w:rsidRPr="007E2DE2" w:rsidRDefault="008D60CE">
            <w:pPr>
              <w:spacing w:after="0" w:line="240" w:lineRule="auto"/>
              <w:rPr>
                <w:rFonts w:cs="Times New Roman"/>
                <w:sz w:val="20"/>
                <w:szCs w:val="20"/>
              </w:rPr>
            </w:pPr>
            <w:r w:rsidRPr="007E2DE2">
              <w:rPr>
                <w:rFonts w:cs="Times New Roman"/>
                <w:sz w:val="20"/>
                <w:szCs w:val="20"/>
              </w:rPr>
              <w:t>Maintainability</w:t>
            </w:r>
          </w:p>
        </w:tc>
        <w:tc>
          <w:tcPr>
            <w:tcW w:w="4680" w:type="dxa"/>
            <w:vAlign w:val="center"/>
          </w:tcPr>
          <w:p w14:paraId="0B742A83" w14:textId="77777777" w:rsidR="00082A62" w:rsidRPr="007E2DE2" w:rsidRDefault="008D60CE">
            <w:pPr>
              <w:spacing w:after="0" w:line="240" w:lineRule="auto"/>
              <w:rPr>
                <w:rFonts w:cs="Times New Roman"/>
                <w:sz w:val="20"/>
                <w:szCs w:val="20"/>
              </w:rPr>
            </w:pPr>
            <w:r w:rsidRPr="007E2DE2">
              <w:rPr>
                <w:rFonts w:cs="Times New Roman"/>
                <w:sz w:val="20"/>
                <w:szCs w:val="20"/>
              </w:rPr>
              <w:t>Frontend and backend are separated by feature/layer.</w:t>
            </w:r>
          </w:p>
        </w:tc>
      </w:tr>
      <w:tr w:rsidR="00082A62" w:rsidRPr="007E2DE2" w14:paraId="4500D468" w14:textId="77777777">
        <w:tc>
          <w:tcPr>
            <w:tcW w:w="4680" w:type="dxa"/>
            <w:vAlign w:val="center"/>
          </w:tcPr>
          <w:p w14:paraId="591C1EED" w14:textId="77777777" w:rsidR="00082A62" w:rsidRPr="007E2DE2" w:rsidRDefault="008D60CE">
            <w:pPr>
              <w:spacing w:after="0" w:line="240" w:lineRule="auto"/>
              <w:rPr>
                <w:rFonts w:cs="Times New Roman"/>
                <w:sz w:val="20"/>
                <w:szCs w:val="20"/>
              </w:rPr>
            </w:pPr>
            <w:r w:rsidRPr="007E2DE2">
              <w:rPr>
                <w:rFonts w:cs="Times New Roman"/>
                <w:sz w:val="20"/>
                <w:szCs w:val="20"/>
              </w:rPr>
              <w:t>Reliability</w:t>
            </w:r>
          </w:p>
        </w:tc>
        <w:tc>
          <w:tcPr>
            <w:tcW w:w="4680" w:type="dxa"/>
            <w:vAlign w:val="center"/>
          </w:tcPr>
          <w:p w14:paraId="26DB455D" w14:textId="77777777" w:rsidR="00082A62" w:rsidRPr="007E2DE2" w:rsidRDefault="008D60CE" w:rsidP="00F65717">
            <w:pPr>
              <w:keepNext/>
              <w:spacing w:after="0" w:line="240" w:lineRule="auto"/>
              <w:rPr>
                <w:rFonts w:cs="Times New Roman"/>
                <w:sz w:val="20"/>
                <w:szCs w:val="20"/>
              </w:rPr>
            </w:pPr>
            <w:r w:rsidRPr="007E2DE2">
              <w:rPr>
                <w:rFonts w:cs="Times New Roman"/>
                <w:sz w:val="20"/>
                <w:szCs w:val="20"/>
              </w:rPr>
              <w:t>Outbox/event fallback should avoid blocking user actions when Kafka is not available.</w:t>
            </w:r>
          </w:p>
        </w:tc>
      </w:tr>
    </w:tbl>
    <w:p w14:paraId="4BE16888" w14:textId="7B32E21A" w:rsidR="00082A62" w:rsidRPr="007E2DE2" w:rsidRDefault="00F65717" w:rsidP="00F65717">
      <w:pPr>
        <w:pStyle w:val="Caption"/>
        <w:jc w:val="center"/>
        <w:rPr>
          <w:rFonts w:cs="Times New Roman"/>
          <w:i/>
          <w:iCs/>
        </w:rPr>
      </w:pPr>
      <w:bookmarkStart w:id="167" w:name="_Toc232449194"/>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A22427">
        <w:rPr>
          <w:rFonts w:cs="Times New Roman"/>
          <w:i/>
          <w:iCs/>
          <w:noProof/>
        </w:rPr>
        <w:t>9</w:t>
      </w:r>
      <w:r w:rsidRPr="007E2DE2">
        <w:rPr>
          <w:rFonts w:cs="Times New Roman"/>
          <w:i/>
          <w:iCs/>
        </w:rPr>
        <w:fldChar w:fldCharType="end"/>
      </w:r>
      <w:r w:rsidRPr="007E2DE2">
        <w:rPr>
          <w:rFonts w:cs="Times New Roman"/>
          <w:i/>
          <w:iCs/>
          <w:lang w:val="vi-VN"/>
        </w:rPr>
        <w:t xml:space="preserve"> - Quality Attributes</w:t>
      </w:r>
      <w:bookmarkEnd w:id="167"/>
    </w:p>
    <w:p w14:paraId="2173FF93" w14:textId="77777777" w:rsidR="00082A62" w:rsidRPr="007E2DE2" w:rsidRDefault="008D60CE" w:rsidP="006B4DD7">
      <w:pPr>
        <w:pStyle w:val="HE1"/>
        <w:rPr>
          <w:rFonts w:cs="Times New Roman"/>
        </w:rPr>
      </w:pPr>
      <w:bookmarkStart w:id="168" w:name="_Toc232436535"/>
      <w:bookmarkStart w:id="169" w:name="_Toc232436735"/>
      <w:r w:rsidRPr="007E2DE2">
        <w:rPr>
          <w:rFonts w:cs="Times New Roman"/>
        </w:rPr>
        <w:t>5. Other Requirements</w:t>
      </w:r>
      <w:bookmarkEnd w:id="168"/>
      <w:bookmarkEnd w:id="169"/>
    </w:p>
    <w:p w14:paraId="7A207FE4" w14:textId="77777777" w:rsidR="00082A62" w:rsidRPr="007E2DE2" w:rsidRDefault="008D60CE" w:rsidP="006B4DD7">
      <w:pPr>
        <w:pStyle w:val="HE11"/>
        <w:rPr>
          <w:rFonts w:cs="Times New Roman"/>
        </w:rPr>
      </w:pPr>
      <w:bookmarkStart w:id="170" w:name="_Toc232436536"/>
      <w:bookmarkStart w:id="171" w:name="_Toc232436736"/>
      <w:r w:rsidRPr="007E2DE2">
        <w:rPr>
          <w:rFonts w:cs="Times New Roman"/>
        </w:rPr>
        <w:t>5.1 Business Rules</w:t>
      </w:r>
      <w:bookmarkEnd w:id="170"/>
      <w:bookmarkEnd w:id="171"/>
    </w:p>
    <w:p w14:paraId="4BD757B2" w14:textId="77777777" w:rsidR="00082A62" w:rsidRPr="007E2DE2" w:rsidRDefault="008D60CE">
      <w:pPr>
        <w:pStyle w:val="ListBullet"/>
        <w:spacing w:after="60"/>
        <w:rPr>
          <w:rFonts w:cs="Times New Roman"/>
          <w:sz w:val="20"/>
          <w:szCs w:val="20"/>
        </w:rPr>
      </w:pPr>
      <w:r w:rsidRPr="007E2DE2">
        <w:rPr>
          <w:rFonts w:cs="Times New Roman"/>
          <w:sz w:val="20"/>
          <w:szCs w:val="20"/>
        </w:rPr>
        <w:t>Only project members can access project data.</w:t>
      </w:r>
    </w:p>
    <w:p w14:paraId="1F4C29E6" w14:textId="77777777" w:rsidR="00082A62" w:rsidRPr="007E2DE2" w:rsidRDefault="008D60CE">
      <w:pPr>
        <w:pStyle w:val="ListBullet"/>
        <w:spacing w:after="60"/>
        <w:rPr>
          <w:rFonts w:cs="Times New Roman"/>
          <w:sz w:val="20"/>
          <w:szCs w:val="20"/>
        </w:rPr>
      </w:pPr>
      <w:r w:rsidRPr="007E2DE2">
        <w:rPr>
          <w:rFonts w:cs="Times New Roman"/>
          <w:sz w:val="20"/>
          <w:szCs w:val="20"/>
        </w:rPr>
        <w:t>Project Leader manages project members and task assignment.</w:t>
      </w:r>
    </w:p>
    <w:p w14:paraId="47F0150D" w14:textId="77777777" w:rsidR="00082A62" w:rsidRPr="007E2DE2" w:rsidRDefault="008D60CE">
      <w:pPr>
        <w:pStyle w:val="ListBullet"/>
        <w:spacing w:after="60"/>
        <w:rPr>
          <w:rFonts w:cs="Times New Roman"/>
          <w:sz w:val="20"/>
          <w:szCs w:val="20"/>
        </w:rPr>
      </w:pPr>
      <w:r w:rsidRPr="007E2DE2">
        <w:rPr>
          <w:rFonts w:cs="Times New Roman"/>
          <w:sz w:val="20"/>
          <w:szCs w:val="20"/>
        </w:rPr>
        <w:t>Requirement should connect to use cases, tasks, tests and evidence.</w:t>
      </w:r>
    </w:p>
    <w:p w14:paraId="60646BE9" w14:textId="77777777" w:rsidR="00082A62" w:rsidRPr="007E2DE2" w:rsidRDefault="008D60CE">
      <w:pPr>
        <w:pStyle w:val="ListBullet"/>
        <w:spacing w:after="60"/>
        <w:rPr>
          <w:rFonts w:cs="Times New Roman"/>
          <w:sz w:val="20"/>
          <w:szCs w:val="20"/>
        </w:rPr>
      </w:pPr>
      <w:r w:rsidRPr="007E2DE2">
        <w:rPr>
          <w:rFonts w:cs="Times New Roman"/>
          <w:sz w:val="20"/>
          <w:szCs w:val="20"/>
        </w:rPr>
        <w:t>Evidence should be reviewed before being treated as valid proof.</w:t>
      </w:r>
    </w:p>
    <w:p w14:paraId="078CC1D5" w14:textId="77777777" w:rsidR="00082A62" w:rsidRPr="007E2DE2" w:rsidRDefault="008D60CE">
      <w:pPr>
        <w:pStyle w:val="ListBullet"/>
        <w:spacing w:after="60"/>
        <w:rPr>
          <w:rFonts w:cs="Times New Roman"/>
          <w:sz w:val="20"/>
          <w:szCs w:val="20"/>
        </w:rPr>
      </w:pPr>
      <w:r w:rsidRPr="007E2DE2">
        <w:rPr>
          <w:rFonts w:cs="Times New Roman"/>
          <w:sz w:val="20"/>
          <w:szCs w:val="20"/>
        </w:rPr>
        <w:t>Failed test cases should be traceable to bug reports.</w:t>
      </w:r>
    </w:p>
    <w:p w14:paraId="3DF4C958" w14:textId="77777777" w:rsidR="00082A62" w:rsidRPr="007E2DE2" w:rsidRDefault="008D60CE">
      <w:pPr>
        <w:pStyle w:val="ListBullet"/>
        <w:spacing w:after="60"/>
        <w:rPr>
          <w:rFonts w:cs="Times New Roman"/>
          <w:sz w:val="20"/>
          <w:szCs w:val="20"/>
        </w:rPr>
      </w:pPr>
      <w:r w:rsidRPr="007E2DE2">
        <w:rPr>
          <w:rFonts w:cs="Times New Roman"/>
          <w:sz w:val="20"/>
          <w:szCs w:val="20"/>
        </w:rPr>
        <w:t>Mentor can view and comment but cannot edit core project data.</w:t>
      </w:r>
    </w:p>
    <w:p w14:paraId="72DCFAF3" w14:textId="77777777" w:rsidR="00082A62" w:rsidRPr="007E2DE2" w:rsidRDefault="008D60CE">
      <w:pPr>
        <w:pStyle w:val="ListBullet"/>
        <w:spacing w:after="60"/>
        <w:rPr>
          <w:rFonts w:cs="Times New Roman"/>
          <w:sz w:val="20"/>
          <w:szCs w:val="20"/>
        </w:rPr>
      </w:pPr>
      <w:r w:rsidRPr="007E2DE2">
        <w:rPr>
          <w:rFonts w:cs="Times New Roman"/>
          <w:sz w:val="20"/>
          <w:szCs w:val="20"/>
        </w:rPr>
        <w:t>GitHub token and webhook secrets must not be exposed.</w:t>
      </w:r>
    </w:p>
    <w:p w14:paraId="22942F25" w14:textId="77777777" w:rsidR="00082A62" w:rsidRPr="007E2DE2" w:rsidRDefault="008D60CE" w:rsidP="006B4DD7">
      <w:pPr>
        <w:pStyle w:val="HE11"/>
        <w:rPr>
          <w:rFonts w:cs="Times New Roman"/>
        </w:rPr>
      </w:pPr>
      <w:bookmarkStart w:id="172" w:name="_Toc232436537"/>
      <w:bookmarkStart w:id="173" w:name="_Toc232436737"/>
      <w:r w:rsidRPr="007E2DE2">
        <w:rPr>
          <w:rFonts w:cs="Times New Roman"/>
        </w:rPr>
        <w:t>5.2 Application Messages List</w:t>
      </w:r>
      <w:bookmarkEnd w:id="172"/>
      <w:bookmarkEnd w:id="173"/>
    </w:p>
    <w:tbl>
      <w:tblPr>
        <w:tblStyle w:val="TableGrid"/>
        <w:tblW w:w="0" w:type="auto"/>
        <w:tblLook w:val="04A0" w:firstRow="1" w:lastRow="0" w:firstColumn="1" w:lastColumn="0" w:noHBand="0" w:noVBand="1"/>
      </w:tblPr>
      <w:tblGrid>
        <w:gridCol w:w="2334"/>
        <w:gridCol w:w="4678"/>
        <w:gridCol w:w="2338"/>
      </w:tblGrid>
      <w:tr w:rsidR="00082A62" w:rsidRPr="007E2DE2" w14:paraId="3C05BCA3" w14:textId="77777777">
        <w:tc>
          <w:tcPr>
            <w:tcW w:w="1440" w:type="dxa"/>
            <w:shd w:val="clear" w:color="auto" w:fill="D9EAF7"/>
            <w:vAlign w:val="center"/>
          </w:tcPr>
          <w:p w14:paraId="29E16374" w14:textId="77777777" w:rsidR="00082A62" w:rsidRPr="007E2DE2" w:rsidRDefault="008D60CE">
            <w:pPr>
              <w:spacing w:after="0" w:line="240" w:lineRule="auto"/>
              <w:rPr>
                <w:rFonts w:cs="Times New Roman"/>
                <w:sz w:val="20"/>
                <w:szCs w:val="20"/>
              </w:rPr>
            </w:pPr>
            <w:r w:rsidRPr="007E2DE2">
              <w:rPr>
                <w:rFonts w:cs="Times New Roman"/>
                <w:b/>
                <w:sz w:val="20"/>
                <w:szCs w:val="20"/>
              </w:rPr>
              <w:t>Code</w:t>
            </w:r>
          </w:p>
        </w:tc>
        <w:tc>
          <w:tcPr>
            <w:tcW w:w="6480" w:type="dxa"/>
            <w:shd w:val="clear" w:color="auto" w:fill="D9EAF7"/>
            <w:vAlign w:val="center"/>
          </w:tcPr>
          <w:p w14:paraId="46B117C8" w14:textId="77777777" w:rsidR="00082A62" w:rsidRPr="007E2DE2" w:rsidRDefault="008D60CE">
            <w:pPr>
              <w:spacing w:after="0" w:line="240" w:lineRule="auto"/>
              <w:rPr>
                <w:rFonts w:cs="Times New Roman"/>
                <w:sz w:val="20"/>
                <w:szCs w:val="20"/>
              </w:rPr>
            </w:pPr>
            <w:r w:rsidRPr="007E2DE2">
              <w:rPr>
                <w:rFonts w:cs="Times New Roman"/>
                <w:b/>
                <w:sz w:val="20"/>
                <w:szCs w:val="20"/>
              </w:rPr>
              <w:t>Message</w:t>
            </w:r>
          </w:p>
        </w:tc>
        <w:tc>
          <w:tcPr>
            <w:tcW w:w="1440" w:type="dxa"/>
            <w:shd w:val="clear" w:color="auto" w:fill="D9EAF7"/>
            <w:vAlign w:val="center"/>
          </w:tcPr>
          <w:p w14:paraId="12EA27CE" w14:textId="77777777" w:rsidR="00082A62" w:rsidRPr="007E2DE2" w:rsidRDefault="008D60CE">
            <w:pPr>
              <w:spacing w:after="0" w:line="240" w:lineRule="auto"/>
              <w:rPr>
                <w:rFonts w:cs="Times New Roman"/>
                <w:sz w:val="20"/>
                <w:szCs w:val="20"/>
              </w:rPr>
            </w:pPr>
            <w:r w:rsidRPr="007E2DE2">
              <w:rPr>
                <w:rFonts w:cs="Times New Roman"/>
                <w:b/>
                <w:sz w:val="20"/>
                <w:szCs w:val="20"/>
              </w:rPr>
              <w:t>Type</w:t>
            </w:r>
          </w:p>
        </w:tc>
      </w:tr>
      <w:tr w:rsidR="00082A62" w:rsidRPr="007E2DE2" w14:paraId="06877AB1" w14:textId="77777777">
        <w:tc>
          <w:tcPr>
            <w:tcW w:w="3120" w:type="dxa"/>
            <w:vAlign w:val="center"/>
          </w:tcPr>
          <w:p w14:paraId="432298E6" w14:textId="77777777" w:rsidR="00082A62" w:rsidRPr="007E2DE2" w:rsidRDefault="008D60CE">
            <w:pPr>
              <w:spacing w:after="0" w:line="240" w:lineRule="auto"/>
              <w:rPr>
                <w:rFonts w:cs="Times New Roman"/>
                <w:sz w:val="20"/>
                <w:szCs w:val="20"/>
              </w:rPr>
            </w:pPr>
            <w:r w:rsidRPr="007E2DE2">
              <w:rPr>
                <w:rFonts w:cs="Times New Roman"/>
                <w:sz w:val="20"/>
                <w:szCs w:val="20"/>
              </w:rPr>
              <w:lastRenderedPageBreak/>
              <w:t>AUTH-001</w:t>
            </w:r>
          </w:p>
        </w:tc>
        <w:tc>
          <w:tcPr>
            <w:tcW w:w="3120" w:type="dxa"/>
            <w:vAlign w:val="center"/>
          </w:tcPr>
          <w:p w14:paraId="215087AC" w14:textId="77777777" w:rsidR="00082A62" w:rsidRPr="007E2DE2" w:rsidRDefault="008D60CE">
            <w:pPr>
              <w:spacing w:after="0" w:line="240" w:lineRule="auto"/>
              <w:rPr>
                <w:rFonts w:cs="Times New Roman"/>
                <w:sz w:val="20"/>
                <w:szCs w:val="20"/>
              </w:rPr>
            </w:pPr>
            <w:r w:rsidRPr="007E2DE2">
              <w:rPr>
                <w:rFonts w:cs="Times New Roman"/>
                <w:sz w:val="20"/>
                <w:szCs w:val="20"/>
              </w:rPr>
              <w:t>Login successful.</w:t>
            </w:r>
          </w:p>
        </w:tc>
        <w:tc>
          <w:tcPr>
            <w:tcW w:w="3120" w:type="dxa"/>
            <w:vAlign w:val="center"/>
          </w:tcPr>
          <w:p w14:paraId="29719C57"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2AEE3FA2" w14:textId="77777777">
        <w:tc>
          <w:tcPr>
            <w:tcW w:w="3120" w:type="dxa"/>
            <w:vAlign w:val="center"/>
          </w:tcPr>
          <w:p w14:paraId="167A9DE9" w14:textId="77777777" w:rsidR="00082A62" w:rsidRPr="007E2DE2" w:rsidRDefault="008D60CE">
            <w:pPr>
              <w:spacing w:after="0" w:line="240" w:lineRule="auto"/>
              <w:rPr>
                <w:rFonts w:cs="Times New Roman"/>
                <w:sz w:val="20"/>
                <w:szCs w:val="20"/>
              </w:rPr>
            </w:pPr>
            <w:r w:rsidRPr="007E2DE2">
              <w:rPr>
                <w:rFonts w:cs="Times New Roman"/>
                <w:sz w:val="20"/>
                <w:szCs w:val="20"/>
              </w:rPr>
              <w:t>AUTH-002</w:t>
            </w:r>
          </w:p>
        </w:tc>
        <w:tc>
          <w:tcPr>
            <w:tcW w:w="3120" w:type="dxa"/>
            <w:vAlign w:val="center"/>
          </w:tcPr>
          <w:p w14:paraId="7908C3AA" w14:textId="77777777" w:rsidR="00082A62" w:rsidRPr="007E2DE2" w:rsidRDefault="008D60CE">
            <w:pPr>
              <w:spacing w:after="0" w:line="240" w:lineRule="auto"/>
              <w:rPr>
                <w:rFonts w:cs="Times New Roman"/>
                <w:sz w:val="20"/>
                <w:szCs w:val="20"/>
              </w:rPr>
            </w:pPr>
            <w:r w:rsidRPr="007E2DE2">
              <w:rPr>
                <w:rFonts w:cs="Times New Roman"/>
                <w:sz w:val="20"/>
                <w:szCs w:val="20"/>
              </w:rPr>
              <w:t>Invalid email or password.</w:t>
            </w:r>
          </w:p>
        </w:tc>
        <w:tc>
          <w:tcPr>
            <w:tcW w:w="3120" w:type="dxa"/>
            <w:vAlign w:val="center"/>
          </w:tcPr>
          <w:p w14:paraId="604750A9" w14:textId="77777777" w:rsidR="00082A62" w:rsidRPr="007E2DE2" w:rsidRDefault="008D60CE">
            <w:pPr>
              <w:spacing w:after="0" w:line="240" w:lineRule="auto"/>
              <w:rPr>
                <w:rFonts w:cs="Times New Roman"/>
                <w:sz w:val="20"/>
                <w:szCs w:val="20"/>
              </w:rPr>
            </w:pPr>
            <w:r w:rsidRPr="007E2DE2">
              <w:rPr>
                <w:rFonts w:cs="Times New Roman"/>
                <w:sz w:val="20"/>
                <w:szCs w:val="20"/>
              </w:rPr>
              <w:t>Error</w:t>
            </w:r>
          </w:p>
        </w:tc>
      </w:tr>
      <w:tr w:rsidR="00082A62" w:rsidRPr="007E2DE2" w14:paraId="41125C7E" w14:textId="77777777">
        <w:tc>
          <w:tcPr>
            <w:tcW w:w="3120" w:type="dxa"/>
            <w:vAlign w:val="center"/>
          </w:tcPr>
          <w:p w14:paraId="110BF455" w14:textId="77777777" w:rsidR="00082A62" w:rsidRPr="007E2DE2" w:rsidRDefault="008D60CE">
            <w:pPr>
              <w:spacing w:after="0" w:line="240" w:lineRule="auto"/>
              <w:rPr>
                <w:rFonts w:cs="Times New Roman"/>
                <w:sz w:val="20"/>
                <w:szCs w:val="20"/>
              </w:rPr>
            </w:pPr>
            <w:r w:rsidRPr="007E2DE2">
              <w:rPr>
                <w:rFonts w:cs="Times New Roman"/>
                <w:sz w:val="20"/>
                <w:szCs w:val="20"/>
              </w:rPr>
              <w:t>PRJ-001</w:t>
            </w:r>
          </w:p>
        </w:tc>
        <w:tc>
          <w:tcPr>
            <w:tcW w:w="3120" w:type="dxa"/>
            <w:vAlign w:val="center"/>
          </w:tcPr>
          <w:p w14:paraId="12A9297D" w14:textId="77777777" w:rsidR="00082A62" w:rsidRPr="007E2DE2" w:rsidRDefault="008D60CE">
            <w:pPr>
              <w:spacing w:after="0" w:line="240" w:lineRule="auto"/>
              <w:rPr>
                <w:rFonts w:cs="Times New Roman"/>
                <w:sz w:val="20"/>
                <w:szCs w:val="20"/>
              </w:rPr>
            </w:pPr>
            <w:r w:rsidRPr="007E2DE2">
              <w:rPr>
                <w:rFonts w:cs="Times New Roman"/>
                <w:sz w:val="20"/>
                <w:szCs w:val="20"/>
              </w:rPr>
              <w:t>Project created successfully.</w:t>
            </w:r>
          </w:p>
        </w:tc>
        <w:tc>
          <w:tcPr>
            <w:tcW w:w="3120" w:type="dxa"/>
            <w:vAlign w:val="center"/>
          </w:tcPr>
          <w:p w14:paraId="7EA95442"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0E54B0B6" w14:textId="77777777">
        <w:tc>
          <w:tcPr>
            <w:tcW w:w="3120" w:type="dxa"/>
            <w:vAlign w:val="center"/>
          </w:tcPr>
          <w:p w14:paraId="787312A1" w14:textId="77777777" w:rsidR="00082A62" w:rsidRPr="007E2DE2" w:rsidRDefault="008D60CE">
            <w:pPr>
              <w:spacing w:after="0" w:line="240" w:lineRule="auto"/>
              <w:rPr>
                <w:rFonts w:cs="Times New Roman"/>
                <w:sz w:val="20"/>
                <w:szCs w:val="20"/>
              </w:rPr>
            </w:pPr>
            <w:r w:rsidRPr="007E2DE2">
              <w:rPr>
                <w:rFonts w:cs="Times New Roman"/>
                <w:sz w:val="20"/>
                <w:szCs w:val="20"/>
              </w:rPr>
              <w:t>REQ-001</w:t>
            </w:r>
          </w:p>
        </w:tc>
        <w:tc>
          <w:tcPr>
            <w:tcW w:w="3120" w:type="dxa"/>
            <w:vAlign w:val="center"/>
          </w:tcPr>
          <w:p w14:paraId="719EA7EA" w14:textId="77777777" w:rsidR="00082A62" w:rsidRPr="007E2DE2" w:rsidRDefault="008D60CE">
            <w:pPr>
              <w:spacing w:after="0" w:line="240" w:lineRule="auto"/>
              <w:rPr>
                <w:rFonts w:cs="Times New Roman"/>
                <w:sz w:val="20"/>
                <w:szCs w:val="20"/>
              </w:rPr>
            </w:pPr>
            <w:r w:rsidRPr="007E2DE2">
              <w:rPr>
                <w:rFonts w:cs="Times New Roman"/>
                <w:sz w:val="20"/>
                <w:szCs w:val="20"/>
              </w:rPr>
              <w:t>Requirement saved successfully.</w:t>
            </w:r>
          </w:p>
        </w:tc>
        <w:tc>
          <w:tcPr>
            <w:tcW w:w="3120" w:type="dxa"/>
            <w:vAlign w:val="center"/>
          </w:tcPr>
          <w:p w14:paraId="6E9CBEE8"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39B06B47" w14:textId="77777777">
        <w:tc>
          <w:tcPr>
            <w:tcW w:w="3120" w:type="dxa"/>
            <w:vAlign w:val="center"/>
          </w:tcPr>
          <w:p w14:paraId="620BF548" w14:textId="77777777" w:rsidR="00082A62" w:rsidRPr="007E2DE2" w:rsidRDefault="008D60CE">
            <w:pPr>
              <w:spacing w:after="0" w:line="240" w:lineRule="auto"/>
              <w:rPr>
                <w:rFonts w:cs="Times New Roman"/>
                <w:sz w:val="20"/>
                <w:szCs w:val="20"/>
              </w:rPr>
            </w:pPr>
            <w:r w:rsidRPr="007E2DE2">
              <w:rPr>
                <w:rFonts w:cs="Times New Roman"/>
                <w:sz w:val="20"/>
                <w:szCs w:val="20"/>
              </w:rPr>
              <w:t>TASK-001</w:t>
            </w:r>
          </w:p>
        </w:tc>
        <w:tc>
          <w:tcPr>
            <w:tcW w:w="3120" w:type="dxa"/>
            <w:vAlign w:val="center"/>
          </w:tcPr>
          <w:p w14:paraId="7FCDA9B6" w14:textId="77777777" w:rsidR="00082A62" w:rsidRPr="007E2DE2" w:rsidRDefault="008D60CE">
            <w:pPr>
              <w:spacing w:after="0" w:line="240" w:lineRule="auto"/>
              <w:rPr>
                <w:rFonts w:cs="Times New Roman"/>
                <w:sz w:val="20"/>
                <w:szCs w:val="20"/>
              </w:rPr>
            </w:pPr>
            <w:r w:rsidRPr="007E2DE2">
              <w:rPr>
                <w:rFonts w:cs="Times New Roman"/>
                <w:sz w:val="20"/>
                <w:szCs w:val="20"/>
              </w:rPr>
              <w:t>Task status updated.</w:t>
            </w:r>
          </w:p>
        </w:tc>
        <w:tc>
          <w:tcPr>
            <w:tcW w:w="3120" w:type="dxa"/>
            <w:vAlign w:val="center"/>
          </w:tcPr>
          <w:p w14:paraId="0FF4B42A"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7A2E763F" w14:textId="77777777">
        <w:tc>
          <w:tcPr>
            <w:tcW w:w="3120" w:type="dxa"/>
            <w:vAlign w:val="center"/>
          </w:tcPr>
          <w:p w14:paraId="4010493A" w14:textId="77777777" w:rsidR="00082A62" w:rsidRPr="007E2DE2" w:rsidRDefault="008D60CE">
            <w:pPr>
              <w:spacing w:after="0" w:line="240" w:lineRule="auto"/>
              <w:rPr>
                <w:rFonts w:cs="Times New Roman"/>
                <w:sz w:val="20"/>
                <w:szCs w:val="20"/>
              </w:rPr>
            </w:pPr>
            <w:r w:rsidRPr="007E2DE2">
              <w:rPr>
                <w:rFonts w:cs="Times New Roman"/>
                <w:sz w:val="20"/>
                <w:szCs w:val="20"/>
              </w:rPr>
              <w:t>EVD-001</w:t>
            </w:r>
          </w:p>
        </w:tc>
        <w:tc>
          <w:tcPr>
            <w:tcW w:w="3120" w:type="dxa"/>
            <w:vAlign w:val="center"/>
          </w:tcPr>
          <w:p w14:paraId="4BD60605" w14:textId="77777777" w:rsidR="00082A62" w:rsidRPr="007E2DE2" w:rsidRDefault="008D60CE">
            <w:pPr>
              <w:spacing w:after="0" w:line="240" w:lineRule="auto"/>
              <w:rPr>
                <w:rFonts w:cs="Times New Roman"/>
                <w:sz w:val="20"/>
                <w:szCs w:val="20"/>
              </w:rPr>
            </w:pPr>
            <w:r w:rsidRPr="007E2DE2">
              <w:rPr>
                <w:rFonts w:cs="Times New Roman"/>
                <w:sz w:val="20"/>
                <w:szCs w:val="20"/>
              </w:rPr>
              <w:t>Evidence uploaded successfully.</w:t>
            </w:r>
          </w:p>
        </w:tc>
        <w:tc>
          <w:tcPr>
            <w:tcW w:w="3120" w:type="dxa"/>
            <w:vAlign w:val="center"/>
          </w:tcPr>
          <w:p w14:paraId="6CB1C063"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6B948BB4" w14:textId="77777777">
        <w:tc>
          <w:tcPr>
            <w:tcW w:w="3120" w:type="dxa"/>
            <w:vAlign w:val="center"/>
          </w:tcPr>
          <w:p w14:paraId="637B3875" w14:textId="77777777" w:rsidR="00082A62" w:rsidRPr="007E2DE2" w:rsidRDefault="008D60CE">
            <w:pPr>
              <w:spacing w:after="0" w:line="240" w:lineRule="auto"/>
              <w:rPr>
                <w:rFonts w:cs="Times New Roman"/>
                <w:sz w:val="20"/>
                <w:szCs w:val="20"/>
              </w:rPr>
            </w:pPr>
            <w:r w:rsidRPr="007E2DE2">
              <w:rPr>
                <w:rFonts w:cs="Times New Roman"/>
                <w:sz w:val="20"/>
                <w:szCs w:val="20"/>
              </w:rPr>
              <w:t>TEST-001</w:t>
            </w:r>
          </w:p>
        </w:tc>
        <w:tc>
          <w:tcPr>
            <w:tcW w:w="3120" w:type="dxa"/>
            <w:vAlign w:val="center"/>
          </w:tcPr>
          <w:p w14:paraId="0931DE2A" w14:textId="77777777" w:rsidR="00082A62" w:rsidRPr="007E2DE2" w:rsidRDefault="008D60CE">
            <w:pPr>
              <w:spacing w:after="0" w:line="240" w:lineRule="auto"/>
              <w:rPr>
                <w:rFonts w:cs="Times New Roman"/>
                <w:sz w:val="20"/>
                <w:szCs w:val="20"/>
              </w:rPr>
            </w:pPr>
            <w:r w:rsidRPr="007E2DE2">
              <w:rPr>
                <w:rFonts w:cs="Times New Roman"/>
                <w:sz w:val="20"/>
                <w:szCs w:val="20"/>
              </w:rPr>
              <w:t>Test run completed.</w:t>
            </w:r>
          </w:p>
        </w:tc>
        <w:tc>
          <w:tcPr>
            <w:tcW w:w="3120" w:type="dxa"/>
            <w:vAlign w:val="center"/>
          </w:tcPr>
          <w:p w14:paraId="592495D2"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16195874" w14:textId="77777777">
        <w:tc>
          <w:tcPr>
            <w:tcW w:w="3120" w:type="dxa"/>
            <w:vAlign w:val="center"/>
          </w:tcPr>
          <w:p w14:paraId="3CC0603E" w14:textId="77777777" w:rsidR="00082A62" w:rsidRPr="007E2DE2" w:rsidRDefault="008D60CE">
            <w:pPr>
              <w:spacing w:after="0" w:line="240" w:lineRule="auto"/>
              <w:rPr>
                <w:rFonts w:cs="Times New Roman"/>
                <w:sz w:val="20"/>
                <w:szCs w:val="20"/>
              </w:rPr>
            </w:pPr>
            <w:r w:rsidRPr="007E2DE2">
              <w:rPr>
                <w:rFonts w:cs="Times New Roman"/>
                <w:sz w:val="20"/>
                <w:szCs w:val="20"/>
              </w:rPr>
              <w:t>BUG-001</w:t>
            </w:r>
          </w:p>
        </w:tc>
        <w:tc>
          <w:tcPr>
            <w:tcW w:w="3120" w:type="dxa"/>
            <w:vAlign w:val="center"/>
          </w:tcPr>
          <w:p w14:paraId="3B38FB12" w14:textId="77777777" w:rsidR="00082A62" w:rsidRPr="007E2DE2" w:rsidRDefault="008D60CE">
            <w:pPr>
              <w:spacing w:after="0" w:line="240" w:lineRule="auto"/>
              <w:rPr>
                <w:rFonts w:cs="Times New Roman"/>
                <w:sz w:val="20"/>
                <w:szCs w:val="20"/>
              </w:rPr>
            </w:pPr>
            <w:r w:rsidRPr="007E2DE2">
              <w:rPr>
                <w:rFonts w:cs="Times New Roman"/>
                <w:sz w:val="20"/>
                <w:szCs w:val="20"/>
              </w:rPr>
              <w:t>Bug report created.</w:t>
            </w:r>
          </w:p>
        </w:tc>
        <w:tc>
          <w:tcPr>
            <w:tcW w:w="3120" w:type="dxa"/>
            <w:vAlign w:val="center"/>
          </w:tcPr>
          <w:p w14:paraId="1404C57F"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0A33F22E" w14:textId="77777777">
        <w:tc>
          <w:tcPr>
            <w:tcW w:w="3120" w:type="dxa"/>
            <w:vAlign w:val="center"/>
          </w:tcPr>
          <w:p w14:paraId="65632046" w14:textId="77777777" w:rsidR="00082A62" w:rsidRPr="007E2DE2" w:rsidRDefault="008D60CE">
            <w:pPr>
              <w:spacing w:after="0" w:line="240" w:lineRule="auto"/>
              <w:rPr>
                <w:rFonts w:cs="Times New Roman"/>
                <w:sz w:val="20"/>
                <w:szCs w:val="20"/>
              </w:rPr>
            </w:pPr>
            <w:r w:rsidRPr="007E2DE2">
              <w:rPr>
                <w:rFonts w:cs="Times New Roman"/>
                <w:sz w:val="20"/>
                <w:szCs w:val="20"/>
              </w:rPr>
              <w:t>RTM-001</w:t>
            </w:r>
          </w:p>
        </w:tc>
        <w:tc>
          <w:tcPr>
            <w:tcW w:w="3120" w:type="dxa"/>
            <w:vAlign w:val="center"/>
          </w:tcPr>
          <w:p w14:paraId="26D9F7DF" w14:textId="77777777" w:rsidR="00082A62" w:rsidRPr="007E2DE2" w:rsidRDefault="008D60CE">
            <w:pPr>
              <w:spacing w:after="0" w:line="240" w:lineRule="auto"/>
              <w:rPr>
                <w:rFonts w:cs="Times New Roman"/>
                <w:sz w:val="20"/>
                <w:szCs w:val="20"/>
              </w:rPr>
            </w:pPr>
            <w:r w:rsidRPr="007E2DE2">
              <w:rPr>
                <w:rFonts w:cs="Times New Roman"/>
                <w:sz w:val="20"/>
                <w:szCs w:val="20"/>
              </w:rPr>
              <w:t>Traceability matrix refreshed.</w:t>
            </w:r>
          </w:p>
        </w:tc>
        <w:tc>
          <w:tcPr>
            <w:tcW w:w="3120" w:type="dxa"/>
            <w:vAlign w:val="center"/>
          </w:tcPr>
          <w:p w14:paraId="1306E2B5"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5B833F38" w14:textId="77777777">
        <w:tc>
          <w:tcPr>
            <w:tcW w:w="3120" w:type="dxa"/>
            <w:vAlign w:val="center"/>
          </w:tcPr>
          <w:p w14:paraId="05DE7993" w14:textId="77777777" w:rsidR="00082A62" w:rsidRPr="007E2DE2" w:rsidRDefault="008D60CE">
            <w:pPr>
              <w:spacing w:after="0" w:line="240" w:lineRule="auto"/>
              <w:rPr>
                <w:rFonts w:cs="Times New Roman"/>
                <w:sz w:val="20"/>
                <w:szCs w:val="20"/>
              </w:rPr>
            </w:pPr>
            <w:r w:rsidRPr="007E2DE2">
              <w:rPr>
                <w:rFonts w:cs="Times New Roman"/>
                <w:sz w:val="20"/>
                <w:szCs w:val="20"/>
              </w:rPr>
              <w:t>AI-001</w:t>
            </w:r>
          </w:p>
        </w:tc>
        <w:tc>
          <w:tcPr>
            <w:tcW w:w="3120" w:type="dxa"/>
            <w:vAlign w:val="center"/>
          </w:tcPr>
          <w:p w14:paraId="42EAABFB" w14:textId="77777777" w:rsidR="00082A62" w:rsidRPr="007E2DE2" w:rsidRDefault="008D60CE">
            <w:pPr>
              <w:spacing w:after="0" w:line="240" w:lineRule="auto"/>
              <w:rPr>
                <w:rFonts w:cs="Times New Roman"/>
                <w:sz w:val="20"/>
                <w:szCs w:val="20"/>
              </w:rPr>
            </w:pPr>
            <w:r w:rsidRPr="007E2DE2">
              <w:rPr>
                <w:rFonts w:cs="Times New Roman"/>
                <w:sz w:val="20"/>
                <w:szCs w:val="20"/>
              </w:rPr>
              <w:t>AI suggestion generated. Please review before applying.</w:t>
            </w:r>
          </w:p>
        </w:tc>
        <w:tc>
          <w:tcPr>
            <w:tcW w:w="3120" w:type="dxa"/>
            <w:vAlign w:val="center"/>
          </w:tcPr>
          <w:p w14:paraId="3FD4A323" w14:textId="77777777" w:rsidR="00082A62" w:rsidRPr="007E2DE2" w:rsidRDefault="008D60CE">
            <w:pPr>
              <w:spacing w:after="0" w:line="240" w:lineRule="auto"/>
              <w:rPr>
                <w:rFonts w:cs="Times New Roman"/>
                <w:sz w:val="20"/>
                <w:szCs w:val="20"/>
              </w:rPr>
            </w:pPr>
            <w:r w:rsidRPr="007E2DE2">
              <w:rPr>
                <w:rFonts w:cs="Times New Roman"/>
                <w:sz w:val="20"/>
                <w:szCs w:val="20"/>
              </w:rPr>
              <w:t>Info</w:t>
            </w:r>
          </w:p>
        </w:tc>
      </w:tr>
      <w:tr w:rsidR="00082A62" w:rsidRPr="007E2DE2" w14:paraId="0F52FD31" w14:textId="77777777">
        <w:tc>
          <w:tcPr>
            <w:tcW w:w="3120" w:type="dxa"/>
            <w:vAlign w:val="center"/>
          </w:tcPr>
          <w:p w14:paraId="551D2873" w14:textId="77777777" w:rsidR="00082A62" w:rsidRPr="007E2DE2" w:rsidRDefault="008D60CE">
            <w:pPr>
              <w:spacing w:after="0" w:line="240" w:lineRule="auto"/>
              <w:rPr>
                <w:rFonts w:cs="Times New Roman"/>
                <w:sz w:val="20"/>
                <w:szCs w:val="20"/>
              </w:rPr>
            </w:pPr>
            <w:r w:rsidRPr="007E2DE2">
              <w:rPr>
                <w:rFonts w:cs="Times New Roman"/>
                <w:sz w:val="20"/>
                <w:szCs w:val="20"/>
              </w:rPr>
              <w:t>GIT-001</w:t>
            </w:r>
          </w:p>
        </w:tc>
        <w:tc>
          <w:tcPr>
            <w:tcW w:w="3120" w:type="dxa"/>
            <w:vAlign w:val="center"/>
          </w:tcPr>
          <w:p w14:paraId="5AA5AD33" w14:textId="77777777" w:rsidR="00082A62" w:rsidRPr="007E2DE2" w:rsidRDefault="008D60CE">
            <w:pPr>
              <w:spacing w:after="0" w:line="240" w:lineRule="auto"/>
              <w:rPr>
                <w:rFonts w:cs="Times New Roman"/>
                <w:sz w:val="20"/>
                <w:szCs w:val="20"/>
              </w:rPr>
            </w:pPr>
            <w:r w:rsidRPr="007E2DE2">
              <w:rPr>
                <w:rFonts w:cs="Times New Roman"/>
                <w:sz w:val="20"/>
                <w:szCs w:val="20"/>
              </w:rPr>
              <w:t>GitHub repository connected.</w:t>
            </w:r>
          </w:p>
        </w:tc>
        <w:tc>
          <w:tcPr>
            <w:tcW w:w="3120" w:type="dxa"/>
            <w:vAlign w:val="center"/>
          </w:tcPr>
          <w:p w14:paraId="20F26D2C" w14:textId="77777777" w:rsidR="00082A62" w:rsidRPr="007E2DE2" w:rsidRDefault="008D60CE" w:rsidP="00F65717">
            <w:pPr>
              <w:keepNext/>
              <w:spacing w:after="0" w:line="240" w:lineRule="auto"/>
              <w:rPr>
                <w:rFonts w:cs="Times New Roman"/>
                <w:sz w:val="20"/>
                <w:szCs w:val="20"/>
              </w:rPr>
            </w:pPr>
            <w:r w:rsidRPr="007E2DE2">
              <w:rPr>
                <w:rFonts w:cs="Times New Roman"/>
                <w:sz w:val="20"/>
                <w:szCs w:val="20"/>
              </w:rPr>
              <w:t>Success</w:t>
            </w:r>
          </w:p>
        </w:tc>
      </w:tr>
    </w:tbl>
    <w:p w14:paraId="7DC7E9DC" w14:textId="377BAD53" w:rsidR="00082A62" w:rsidRPr="007E2DE2" w:rsidRDefault="00F65717" w:rsidP="00F65717">
      <w:pPr>
        <w:pStyle w:val="Caption"/>
        <w:jc w:val="center"/>
        <w:rPr>
          <w:rFonts w:cs="Times New Roman"/>
          <w:i/>
          <w:iCs/>
        </w:rPr>
      </w:pPr>
      <w:bookmarkStart w:id="174" w:name="_Toc232449195"/>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A22427">
        <w:rPr>
          <w:rFonts w:cs="Times New Roman"/>
          <w:i/>
          <w:iCs/>
          <w:noProof/>
        </w:rPr>
        <w:t>10</w:t>
      </w:r>
      <w:r w:rsidRPr="007E2DE2">
        <w:rPr>
          <w:rFonts w:cs="Times New Roman"/>
          <w:i/>
          <w:iCs/>
        </w:rPr>
        <w:fldChar w:fldCharType="end"/>
      </w:r>
      <w:r w:rsidRPr="007E2DE2">
        <w:rPr>
          <w:rFonts w:cs="Times New Roman"/>
          <w:i/>
          <w:iCs/>
          <w:lang w:val="vi-VN"/>
        </w:rPr>
        <w:t xml:space="preserve"> - </w:t>
      </w:r>
      <w:r w:rsidRPr="007E2DE2">
        <w:rPr>
          <w:rFonts w:cs="Times New Roman"/>
          <w:i/>
          <w:iCs/>
        </w:rPr>
        <w:t>Application Messages List</w:t>
      </w:r>
      <w:bookmarkEnd w:id="174"/>
    </w:p>
    <w:p w14:paraId="79638B70" w14:textId="77777777" w:rsidR="00082A62" w:rsidRPr="007E2DE2" w:rsidRDefault="008D60CE">
      <w:pPr>
        <w:rPr>
          <w:rFonts w:cs="Times New Roman"/>
        </w:rPr>
      </w:pPr>
      <w:r w:rsidRPr="007E2DE2">
        <w:rPr>
          <w:rFonts w:cs="Times New Roman"/>
        </w:rPr>
        <w:br w:type="page"/>
      </w:r>
    </w:p>
    <w:p w14:paraId="7AE944E4" w14:textId="77777777" w:rsidR="00082A62" w:rsidRPr="007E2DE2" w:rsidRDefault="008D60CE">
      <w:pPr>
        <w:spacing w:after="80"/>
        <w:rPr>
          <w:rFonts w:cs="Times New Roman"/>
        </w:rPr>
      </w:pPr>
      <w:r w:rsidRPr="007E2DE2">
        <w:rPr>
          <w:rFonts w:cs="Times New Roman"/>
          <w:b/>
          <w:sz w:val="28"/>
        </w:rPr>
        <w:lastRenderedPageBreak/>
        <w:t>Appendix A. Missing Images / Required Inserts</w:t>
      </w:r>
    </w:p>
    <w:tbl>
      <w:tblPr>
        <w:tblStyle w:val="TableGrid"/>
        <w:tblW w:w="0" w:type="auto"/>
        <w:tblLook w:val="04A0" w:firstRow="1" w:lastRow="0" w:firstColumn="1" w:lastColumn="0" w:noHBand="0" w:noVBand="1"/>
      </w:tblPr>
      <w:tblGrid>
        <w:gridCol w:w="1710"/>
        <w:gridCol w:w="1899"/>
        <w:gridCol w:w="3746"/>
        <w:gridCol w:w="1995"/>
      </w:tblGrid>
      <w:tr w:rsidR="00082A62" w:rsidRPr="007E2DE2" w14:paraId="730F6623" w14:textId="77777777">
        <w:tc>
          <w:tcPr>
            <w:tcW w:w="1008" w:type="dxa"/>
            <w:shd w:val="clear" w:color="auto" w:fill="D9EAF7"/>
            <w:vAlign w:val="center"/>
          </w:tcPr>
          <w:p w14:paraId="6204CCBF" w14:textId="77777777" w:rsidR="00082A62" w:rsidRPr="007E2DE2" w:rsidRDefault="008D60CE">
            <w:pPr>
              <w:spacing w:after="0" w:line="240" w:lineRule="auto"/>
              <w:rPr>
                <w:rFonts w:cs="Times New Roman"/>
                <w:sz w:val="20"/>
                <w:szCs w:val="20"/>
              </w:rPr>
            </w:pPr>
            <w:r w:rsidRPr="007E2DE2">
              <w:rPr>
                <w:rFonts w:cs="Times New Roman"/>
                <w:b/>
                <w:sz w:val="20"/>
                <w:szCs w:val="20"/>
              </w:rPr>
              <w:t>No.</w:t>
            </w:r>
          </w:p>
        </w:tc>
        <w:tc>
          <w:tcPr>
            <w:tcW w:w="2160" w:type="dxa"/>
            <w:shd w:val="clear" w:color="auto" w:fill="D9EAF7"/>
            <w:vAlign w:val="center"/>
          </w:tcPr>
          <w:p w14:paraId="6D2FA735" w14:textId="77777777" w:rsidR="00082A62" w:rsidRPr="007E2DE2" w:rsidRDefault="008D60CE">
            <w:pPr>
              <w:spacing w:after="0" w:line="240" w:lineRule="auto"/>
              <w:rPr>
                <w:rFonts w:cs="Times New Roman"/>
                <w:sz w:val="20"/>
                <w:szCs w:val="20"/>
              </w:rPr>
            </w:pPr>
            <w:r w:rsidRPr="007E2DE2">
              <w:rPr>
                <w:rFonts w:cs="Times New Roman"/>
                <w:b/>
                <w:sz w:val="20"/>
                <w:szCs w:val="20"/>
              </w:rPr>
              <w:t>Place in Report</w:t>
            </w:r>
          </w:p>
        </w:tc>
        <w:tc>
          <w:tcPr>
            <w:tcW w:w="4320" w:type="dxa"/>
            <w:shd w:val="clear" w:color="auto" w:fill="D9EAF7"/>
            <w:vAlign w:val="center"/>
          </w:tcPr>
          <w:p w14:paraId="582E84B4" w14:textId="77777777" w:rsidR="00082A62" w:rsidRPr="007E2DE2" w:rsidRDefault="008D60CE">
            <w:pPr>
              <w:spacing w:after="0" w:line="240" w:lineRule="auto"/>
              <w:rPr>
                <w:rFonts w:cs="Times New Roman"/>
                <w:sz w:val="20"/>
                <w:szCs w:val="20"/>
              </w:rPr>
            </w:pPr>
            <w:r w:rsidRPr="007E2DE2">
              <w:rPr>
                <w:rFonts w:cs="Times New Roman"/>
                <w:b/>
                <w:sz w:val="20"/>
                <w:szCs w:val="20"/>
              </w:rPr>
              <w:t>Image Needed</w:t>
            </w:r>
          </w:p>
        </w:tc>
        <w:tc>
          <w:tcPr>
            <w:tcW w:w="1872" w:type="dxa"/>
            <w:shd w:val="clear" w:color="auto" w:fill="D9EAF7"/>
            <w:vAlign w:val="center"/>
          </w:tcPr>
          <w:p w14:paraId="0BA5CF53" w14:textId="77777777" w:rsidR="00082A62" w:rsidRPr="007E2DE2" w:rsidRDefault="008D60CE">
            <w:pPr>
              <w:spacing w:after="0" w:line="240" w:lineRule="auto"/>
              <w:rPr>
                <w:rFonts w:cs="Times New Roman"/>
                <w:sz w:val="20"/>
                <w:szCs w:val="20"/>
              </w:rPr>
            </w:pPr>
            <w:r w:rsidRPr="007E2DE2">
              <w:rPr>
                <w:rFonts w:cs="Times New Roman"/>
                <w:b/>
                <w:sz w:val="20"/>
                <w:szCs w:val="20"/>
              </w:rPr>
              <w:t>Status</w:t>
            </w:r>
          </w:p>
        </w:tc>
      </w:tr>
      <w:tr w:rsidR="00082A62" w:rsidRPr="007E2DE2" w14:paraId="7697CDE3" w14:textId="77777777">
        <w:tc>
          <w:tcPr>
            <w:tcW w:w="2340" w:type="dxa"/>
            <w:vAlign w:val="center"/>
          </w:tcPr>
          <w:p w14:paraId="30CE3564" w14:textId="77777777" w:rsidR="00082A62" w:rsidRPr="007E2DE2" w:rsidRDefault="008D60CE">
            <w:pPr>
              <w:spacing w:after="0" w:line="240" w:lineRule="auto"/>
              <w:rPr>
                <w:rFonts w:cs="Times New Roman"/>
                <w:sz w:val="20"/>
                <w:szCs w:val="20"/>
              </w:rPr>
            </w:pPr>
            <w:r w:rsidRPr="007E2DE2">
              <w:rPr>
                <w:rFonts w:cs="Times New Roman"/>
                <w:sz w:val="20"/>
                <w:szCs w:val="20"/>
              </w:rPr>
              <w:t>1</w:t>
            </w:r>
          </w:p>
        </w:tc>
        <w:tc>
          <w:tcPr>
            <w:tcW w:w="2340" w:type="dxa"/>
            <w:vAlign w:val="center"/>
          </w:tcPr>
          <w:p w14:paraId="71E30DB9" w14:textId="77777777" w:rsidR="00082A62" w:rsidRPr="007E2DE2" w:rsidRDefault="008D60CE">
            <w:pPr>
              <w:spacing w:after="0" w:line="240" w:lineRule="auto"/>
              <w:rPr>
                <w:rFonts w:cs="Times New Roman"/>
                <w:sz w:val="20"/>
                <w:szCs w:val="20"/>
              </w:rPr>
            </w:pPr>
            <w:r w:rsidRPr="007E2DE2">
              <w:rPr>
                <w:rFonts w:cs="Times New Roman"/>
                <w:sz w:val="20"/>
                <w:szCs w:val="20"/>
              </w:rPr>
              <w:t>Figure 1</w:t>
            </w:r>
          </w:p>
        </w:tc>
        <w:tc>
          <w:tcPr>
            <w:tcW w:w="2340" w:type="dxa"/>
            <w:vAlign w:val="center"/>
          </w:tcPr>
          <w:p w14:paraId="2E926E97" w14:textId="77777777" w:rsidR="00082A62" w:rsidRPr="007E2DE2" w:rsidRDefault="008D60CE">
            <w:pPr>
              <w:spacing w:after="0" w:line="240" w:lineRule="auto"/>
              <w:rPr>
                <w:rFonts w:cs="Times New Roman"/>
                <w:sz w:val="20"/>
                <w:szCs w:val="20"/>
              </w:rPr>
            </w:pPr>
            <w:r w:rsidRPr="007E2DE2">
              <w:rPr>
                <w:rFonts w:cs="Times New Roman"/>
                <w:sz w:val="20"/>
                <w:szCs w:val="20"/>
              </w:rPr>
              <w:t>Context diagram overview</w:t>
            </w:r>
          </w:p>
        </w:tc>
        <w:tc>
          <w:tcPr>
            <w:tcW w:w="2340" w:type="dxa"/>
            <w:vAlign w:val="center"/>
          </w:tcPr>
          <w:p w14:paraId="42A95E6A"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71EED424" w14:textId="77777777">
        <w:tc>
          <w:tcPr>
            <w:tcW w:w="2340" w:type="dxa"/>
            <w:vAlign w:val="center"/>
          </w:tcPr>
          <w:p w14:paraId="38C28550" w14:textId="77777777" w:rsidR="00082A62" w:rsidRPr="007E2DE2" w:rsidRDefault="008D60CE">
            <w:pPr>
              <w:spacing w:after="0" w:line="240" w:lineRule="auto"/>
              <w:rPr>
                <w:rFonts w:cs="Times New Roman"/>
                <w:sz w:val="20"/>
                <w:szCs w:val="20"/>
              </w:rPr>
            </w:pPr>
            <w:r w:rsidRPr="007E2DE2">
              <w:rPr>
                <w:rFonts w:cs="Times New Roman"/>
                <w:sz w:val="20"/>
                <w:szCs w:val="20"/>
              </w:rPr>
              <w:t>2</w:t>
            </w:r>
          </w:p>
        </w:tc>
        <w:tc>
          <w:tcPr>
            <w:tcW w:w="2340" w:type="dxa"/>
            <w:vAlign w:val="center"/>
          </w:tcPr>
          <w:p w14:paraId="19810DAE" w14:textId="77777777" w:rsidR="00082A62" w:rsidRPr="007E2DE2" w:rsidRDefault="008D60CE">
            <w:pPr>
              <w:spacing w:after="0" w:line="240" w:lineRule="auto"/>
              <w:rPr>
                <w:rFonts w:cs="Times New Roman"/>
                <w:sz w:val="20"/>
                <w:szCs w:val="20"/>
              </w:rPr>
            </w:pPr>
            <w:r w:rsidRPr="007E2DE2">
              <w:rPr>
                <w:rFonts w:cs="Times New Roman"/>
                <w:sz w:val="20"/>
                <w:szCs w:val="20"/>
              </w:rPr>
              <w:t>Figure 2</w:t>
            </w:r>
          </w:p>
        </w:tc>
        <w:tc>
          <w:tcPr>
            <w:tcW w:w="2340" w:type="dxa"/>
            <w:vAlign w:val="center"/>
          </w:tcPr>
          <w:p w14:paraId="06F687DC" w14:textId="77777777" w:rsidR="00082A62" w:rsidRPr="007E2DE2" w:rsidRDefault="008D60CE">
            <w:pPr>
              <w:spacing w:after="0" w:line="240" w:lineRule="auto"/>
              <w:rPr>
                <w:rFonts w:cs="Times New Roman"/>
                <w:sz w:val="20"/>
                <w:szCs w:val="20"/>
              </w:rPr>
            </w:pPr>
            <w:r w:rsidRPr="007E2DE2">
              <w:rPr>
                <w:rFonts w:cs="Times New Roman"/>
                <w:sz w:val="20"/>
                <w:szCs w:val="20"/>
              </w:rPr>
              <w:t>Project setup workflow</w:t>
            </w:r>
          </w:p>
        </w:tc>
        <w:tc>
          <w:tcPr>
            <w:tcW w:w="2340" w:type="dxa"/>
            <w:vAlign w:val="center"/>
          </w:tcPr>
          <w:p w14:paraId="3AC6A683"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6CCF518D" w14:textId="77777777">
        <w:tc>
          <w:tcPr>
            <w:tcW w:w="2340" w:type="dxa"/>
            <w:vAlign w:val="center"/>
          </w:tcPr>
          <w:p w14:paraId="724D6023" w14:textId="77777777" w:rsidR="00082A62" w:rsidRPr="007E2DE2" w:rsidRDefault="008D60CE">
            <w:pPr>
              <w:spacing w:after="0" w:line="240" w:lineRule="auto"/>
              <w:rPr>
                <w:rFonts w:cs="Times New Roman"/>
                <w:sz w:val="20"/>
                <w:szCs w:val="20"/>
              </w:rPr>
            </w:pPr>
            <w:r w:rsidRPr="007E2DE2">
              <w:rPr>
                <w:rFonts w:cs="Times New Roman"/>
                <w:sz w:val="20"/>
                <w:szCs w:val="20"/>
              </w:rPr>
              <w:t>3</w:t>
            </w:r>
          </w:p>
        </w:tc>
        <w:tc>
          <w:tcPr>
            <w:tcW w:w="2340" w:type="dxa"/>
            <w:vAlign w:val="center"/>
          </w:tcPr>
          <w:p w14:paraId="1D6E10AF" w14:textId="77777777" w:rsidR="00082A62" w:rsidRPr="007E2DE2" w:rsidRDefault="008D60CE">
            <w:pPr>
              <w:spacing w:after="0" w:line="240" w:lineRule="auto"/>
              <w:rPr>
                <w:rFonts w:cs="Times New Roman"/>
                <w:sz w:val="20"/>
                <w:szCs w:val="20"/>
              </w:rPr>
            </w:pPr>
            <w:r w:rsidRPr="007E2DE2">
              <w:rPr>
                <w:rFonts w:cs="Times New Roman"/>
                <w:sz w:val="20"/>
                <w:szCs w:val="20"/>
              </w:rPr>
              <w:t>Figure 3</w:t>
            </w:r>
          </w:p>
        </w:tc>
        <w:tc>
          <w:tcPr>
            <w:tcW w:w="2340" w:type="dxa"/>
            <w:vAlign w:val="center"/>
          </w:tcPr>
          <w:p w14:paraId="2282C7B1" w14:textId="77777777" w:rsidR="00082A62" w:rsidRPr="007E2DE2" w:rsidRDefault="008D60CE">
            <w:pPr>
              <w:spacing w:after="0" w:line="240" w:lineRule="auto"/>
              <w:rPr>
                <w:rFonts w:cs="Times New Roman"/>
                <w:sz w:val="20"/>
                <w:szCs w:val="20"/>
              </w:rPr>
            </w:pPr>
            <w:r w:rsidRPr="007E2DE2">
              <w:rPr>
                <w:rFonts w:cs="Times New Roman"/>
                <w:sz w:val="20"/>
                <w:szCs w:val="20"/>
              </w:rPr>
              <w:t>Requirement to delivery workflow</w:t>
            </w:r>
          </w:p>
        </w:tc>
        <w:tc>
          <w:tcPr>
            <w:tcW w:w="2340" w:type="dxa"/>
            <w:vAlign w:val="center"/>
          </w:tcPr>
          <w:p w14:paraId="0E339B09"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4BD0FDB3" w14:textId="77777777">
        <w:tc>
          <w:tcPr>
            <w:tcW w:w="2340" w:type="dxa"/>
            <w:vAlign w:val="center"/>
          </w:tcPr>
          <w:p w14:paraId="687891A5" w14:textId="77777777" w:rsidR="00082A62" w:rsidRPr="007E2DE2" w:rsidRDefault="008D60CE">
            <w:pPr>
              <w:spacing w:after="0" w:line="240" w:lineRule="auto"/>
              <w:rPr>
                <w:rFonts w:cs="Times New Roman"/>
                <w:sz w:val="20"/>
                <w:szCs w:val="20"/>
              </w:rPr>
            </w:pPr>
            <w:r w:rsidRPr="007E2DE2">
              <w:rPr>
                <w:rFonts w:cs="Times New Roman"/>
                <w:sz w:val="20"/>
                <w:szCs w:val="20"/>
              </w:rPr>
              <w:t>4</w:t>
            </w:r>
          </w:p>
        </w:tc>
        <w:tc>
          <w:tcPr>
            <w:tcW w:w="2340" w:type="dxa"/>
            <w:vAlign w:val="center"/>
          </w:tcPr>
          <w:p w14:paraId="747857DB" w14:textId="77777777" w:rsidR="00082A62" w:rsidRPr="007E2DE2" w:rsidRDefault="008D60CE">
            <w:pPr>
              <w:spacing w:after="0" w:line="240" w:lineRule="auto"/>
              <w:rPr>
                <w:rFonts w:cs="Times New Roman"/>
                <w:sz w:val="20"/>
                <w:szCs w:val="20"/>
              </w:rPr>
            </w:pPr>
            <w:r w:rsidRPr="007E2DE2">
              <w:rPr>
                <w:rFonts w:cs="Times New Roman"/>
                <w:sz w:val="20"/>
                <w:szCs w:val="20"/>
              </w:rPr>
              <w:t>Figure 4</w:t>
            </w:r>
          </w:p>
        </w:tc>
        <w:tc>
          <w:tcPr>
            <w:tcW w:w="2340" w:type="dxa"/>
            <w:vAlign w:val="center"/>
          </w:tcPr>
          <w:p w14:paraId="47CF627F" w14:textId="77777777" w:rsidR="00082A62" w:rsidRPr="007E2DE2" w:rsidRDefault="008D60CE">
            <w:pPr>
              <w:spacing w:after="0" w:line="240" w:lineRule="auto"/>
              <w:rPr>
                <w:rFonts w:cs="Times New Roman"/>
                <w:sz w:val="20"/>
                <w:szCs w:val="20"/>
              </w:rPr>
            </w:pPr>
            <w:r w:rsidRPr="007E2DE2">
              <w:rPr>
                <w:rFonts w:cs="Times New Roman"/>
                <w:sz w:val="20"/>
                <w:szCs w:val="20"/>
              </w:rPr>
              <w:t>AI and Code Insight workflow</w:t>
            </w:r>
          </w:p>
        </w:tc>
        <w:tc>
          <w:tcPr>
            <w:tcW w:w="2340" w:type="dxa"/>
            <w:vAlign w:val="center"/>
          </w:tcPr>
          <w:p w14:paraId="7A027860"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350ECADB" w14:textId="77777777">
        <w:tc>
          <w:tcPr>
            <w:tcW w:w="2340" w:type="dxa"/>
            <w:vAlign w:val="center"/>
          </w:tcPr>
          <w:p w14:paraId="2BA19B90" w14:textId="77777777" w:rsidR="00082A62" w:rsidRPr="007E2DE2" w:rsidRDefault="008D60CE">
            <w:pPr>
              <w:spacing w:after="0" w:line="240" w:lineRule="auto"/>
              <w:rPr>
                <w:rFonts w:cs="Times New Roman"/>
                <w:sz w:val="20"/>
                <w:szCs w:val="20"/>
              </w:rPr>
            </w:pPr>
            <w:r w:rsidRPr="007E2DE2">
              <w:rPr>
                <w:rFonts w:cs="Times New Roman"/>
                <w:sz w:val="20"/>
                <w:szCs w:val="20"/>
              </w:rPr>
              <w:t>5-11</w:t>
            </w:r>
          </w:p>
        </w:tc>
        <w:tc>
          <w:tcPr>
            <w:tcW w:w="2340" w:type="dxa"/>
            <w:vAlign w:val="center"/>
          </w:tcPr>
          <w:p w14:paraId="71D9AD7D" w14:textId="77777777" w:rsidR="00082A62" w:rsidRPr="007E2DE2" w:rsidRDefault="008D60CE">
            <w:pPr>
              <w:spacing w:after="0" w:line="240" w:lineRule="auto"/>
              <w:rPr>
                <w:rFonts w:cs="Times New Roman"/>
                <w:sz w:val="20"/>
                <w:szCs w:val="20"/>
              </w:rPr>
            </w:pPr>
            <w:r w:rsidRPr="007E2DE2">
              <w:rPr>
                <w:rFonts w:cs="Times New Roman"/>
                <w:sz w:val="20"/>
                <w:szCs w:val="20"/>
              </w:rPr>
              <w:t>Use Case section</w:t>
            </w:r>
          </w:p>
        </w:tc>
        <w:tc>
          <w:tcPr>
            <w:tcW w:w="2340" w:type="dxa"/>
            <w:vAlign w:val="center"/>
          </w:tcPr>
          <w:p w14:paraId="46E18DDE" w14:textId="77777777" w:rsidR="00082A62" w:rsidRPr="007E2DE2" w:rsidRDefault="008D60CE">
            <w:pPr>
              <w:spacing w:after="0" w:line="240" w:lineRule="auto"/>
              <w:rPr>
                <w:rFonts w:cs="Times New Roman"/>
                <w:sz w:val="20"/>
                <w:szCs w:val="20"/>
              </w:rPr>
            </w:pPr>
            <w:r w:rsidRPr="007E2DE2">
              <w:rPr>
                <w:rFonts w:cs="Times New Roman"/>
                <w:sz w:val="20"/>
                <w:szCs w:val="20"/>
              </w:rPr>
              <w:t>Use case diagrams for each module</w:t>
            </w:r>
          </w:p>
        </w:tc>
        <w:tc>
          <w:tcPr>
            <w:tcW w:w="2340" w:type="dxa"/>
            <w:vAlign w:val="center"/>
          </w:tcPr>
          <w:p w14:paraId="560C686C"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525FC65C" w14:textId="77777777">
        <w:tc>
          <w:tcPr>
            <w:tcW w:w="2340" w:type="dxa"/>
            <w:vAlign w:val="center"/>
          </w:tcPr>
          <w:p w14:paraId="13890250" w14:textId="77777777" w:rsidR="00082A62" w:rsidRPr="007E2DE2" w:rsidRDefault="008D60CE">
            <w:pPr>
              <w:spacing w:after="0" w:line="240" w:lineRule="auto"/>
              <w:rPr>
                <w:rFonts w:cs="Times New Roman"/>
                <w:sz w:val="20"/>
                <w:szCs w:val="20"/>
              </w:rPr>
            </w:pPr>
            <w:r w:rsidRPr="007E2DE2">
              <w:rPr>
                <w:rFonts w:cs="Times New Roman"/>
                <w:sz w:val="20"/>
                <w:szCs w:val="20"/>
              </w:rPr>
              <w:t>12-15</w:t>
            </w:r>
          </w:p>
        </w:tc>
        <w:tc>
          <w:tcPr>
            <w:tcW w:w="2340" w:type="dxa"/>
            <w:vAlign w:val="center"/>
          </w:tcPr>
          <w:p w14:paraId="0A2A66DF" w14:textId="77777777" w:rsidR="00082A62" w:rsidRPr="007E2DE2" w:rsidRDefault="008D60CE">
            <w:pPr>
              <w:spacing w:after="0" w:line="240" w:lineRule="auto"/>
              <w:rPr>
                <w:rFonts w:cs="Times New Roman"/>
                <w:sz w:val="20"/>
                <w:szCs w:val="20"/>
              </w:rPr>
            </w:pPr>
            <w:r w:rsidRPr="007E2DE2">
              <w:rPr>
                <w:rFonts w:cs="Times New Roman"/>
                <w:sz w:val="20"/>
                <w:szCs w:val="20"/>
              </w:rPr>
              <w:t>Screen Flow section</w:t>
            </w:r>
          </w:p>
        </w:tc>
        <w:tc>
          <w:tcPr>
            <w:tcW w:w="2340" w:type="dxa"/>
            <w:vAlign w:val="center"/>
          </w:tcPr>
          <w:p w14:paraId="17B92825" w14:textId="77777777" w:rsidR="00082A62" w:rsidRPr="007E2DE2" w:rsidRDefault="008D60CE">
            <w:pPr>
              <w:spacing w:after="0" w:line="240" w:lineRule="auto"/>
              <w:rPr>
                <w:rFonts w:cs="Times New Roman"/>
                <w:sz w:val="20"/>
                <w:szCs w:val="20"/>
              </w:rPr>
            </w:pPr>
            <w:r w:rsidRPr="007E2DE2">
              <w:rPr>
                <w:rFonts w:cs="Times New Roman"/>
                <w:sz w:val="20"/>
                <w:szCs w:val="20"/>
              </w:rPr>
              <w:t>Screen flow diagrams for Guest/Leader/Member/Mentor</w:t>
            </w:r>
          </w:p>
        </w:tc>
        <w:tc>
          <w:tcPr>
            <w:tcW w:w="2340" w:type="dxa"/>
            <w:vAlign w:val="center"/>
          </w:tcPr>
          <w:p w14:paraId="3545D095"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32CE391F" w14:textId="77777777">
        <w:tc>
          <w:tcPr>
            <w:tcW w:w="2340" w:type="dxa"/>
            <w:vAlign w:val="center"/>
          </w:tcPr>
          <w:p w14:paraId="3F499648" w14:textId="77777777" w:rsidR="00082A62" w:rsidRPr="007E2DE2" w:rsidRDefault="008D60CE">
            <w:pPr>
              <w:spacing w:after="0" w:line="240" w:lineRule="auto"/>
              <w:rPr>
                <w:rFonts w:cs="Times New Roman"/>
                <w:sz w:val="20"/>
                <w:szCs w:val="20"/>
              </w:rPr>
            </w:pPr>
            <w:r w:rsidRPr="007E2DE2">
              <w:rPr>
                <w:rFonts w:cs="Times New Roman"/>
                <w:sz w:val="20"/>
                <w:szCs w:val="20"/>
              </w:rPr>
              <w:t>16</w:t>
            </w:r>
          </w:p>
        </w:tc>
        <w:tc>
          <w:tcPr>
            <w:tcW w:w="2340" w:type="dxa"/>
            <w:vAlign w:val="center"/>
          </w:tcPr>
          <w:p w14:paraId="0517205A" w14:textId="77777777" w:rsidR="00082A62" w:rsidRPr="007E2DE2" w:rsidRDefault="008D60CE">
            <w:pPr>
              <w:spacing w:after="0" w:line="240" w:lineRule="auto"/>
              <w:rPr>
                <w:rFonts w:cs="Times New Roman"/>
                <w:sz w:val="20"/>
                <w:szCs w:val="20"/>
              </w:rPr>
            </w:pPr>
            <w:r w:rsidRPr="007E2DE2">
              <w:rPr>
                <w:rFonts w:cs="Times New Roman"/>
                <w:sz w:val="20"/>
                <w:szCs w:val="20"/>
              </w:rPr>
              <w:t>ERD section</w:t>
            </w:r>
          </w:p>
        </w:tc>
        <w:tc>
          <w:tcPr>
            <w:tcW w:w="2340" w:type="dxa"/>
            <w:vAlign w:val="center"/>
          </w:tcPr>
          <w:p w14:paraId="6340C827" w14:textId="77777777" w:rsidR="00082A62" w:rsidRPr="007E2DE2" w:rsidRDefault="008D60CE">
            <w:pPr>
              <w:spacing w:after="0" w:line="240" w:lineRule="auto"/>
              <w:rPr>
                <w:rFonts w:cs="Times New Roman"/>
                <w:sz w:val="20"/>
                <w:szCs w:val="20"/>
              </w:rPr>
            </w:pPr>
            <w:r w:rsidRPr="007E2DE2">
              <w:rPr>
                <w:rFonts w:cs="Times New Roman"/>
                <w:sz w:val="20"/>
                <w:szCs w:val="20"/>
              </w:rPr>
              <w:t>Entity Relationship Diagram from database</w:t>
            </w:r>
          </w:p>
        </w:tc>
        <w:tc>
          <w:tcPr>
            <w:tcW w:w="2340" w:type="dxa"/>
            <w:vAlign w:val="center"/>
          </w:tcPr>
          <w:p w14:paraId="474B677E"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40F18E3E" w14:textId="77777777">
        <w:tc>
          <w:tcPr>
            <w:tcW w:w="2340" w:type="dxa"/>
            <w:vAlign w:val="center"/>
          </w:tcPr>
          <w:p w14:paraId="2C7226C4" w14:textId="77777777" w:rsidR="00082A62" w:rsidRPr="007E2DE2" w:rsidRDefault="008D60CE">
            <w:pPr>
              <w:spacing w:after="0" w:line="240" w:lineRule="auto"/>
              <w:rPr>
                <w:rFonts w:cs="Times New Roman"/>
                <w:sz w:val="20"/>
                <w:szCs w:val="20"/>
              </w:rPr>
            </w:pPr>
            <w:r w:rsidRPr="007E2DE2">
              <w:rPr>
                <w:rFonts w:cs="Times New Roman"/>
                <w:sz w:val="20"/>
                <w:szCs w:val="20"/>
              </w:rPr>
              <w:t>17+</w:t>
            </w:r>
          </w:p>
        </w:tc>
        <w:tc>
          <w:tcPr>
            <w:tcW w:w="2340" w:type="dxa"/>
            <w:vAlign w:val="center"/>
          </w:tcPr>
          <w:p w14:paraId="3245F223" w14:textId="77777777" w:rsidR="00082A62" w:rsidRPr="007E2DE2" w:rsidRDefault="008D60CE">
            <w:pPr>
              <w:spacing w:after="0" w:line="240" w:lineRule="auto"/>
              <w:rPr>
                <w:rFonts w:cs="Times New Roman"/>
                <w:sz w:val="20"/>
                <w:szCs w:val="20"/>
              </w:rPr>
            </w:pPr>
            <w:r w:rsidRPr="007E2DE2">
              <w:rPr>
                <w:rFonts w:cs="Times New Roman"/>
                <w:sz w:val="20"/>
                <w:szCs w:val="20"/>
              </w:rPr>
              <w:t>Functional sections</w:t>
            </w:r>
          </w:p>
        </w:tc>
        <w:tc>
          <w:tcPr>
            <w:tcW w:w="2340" w:type="dxa"/>
            <w:vAlign w:val="center"/>
          </w:tcPr>
          <w:p w14:paraId="406706C0" w14:textId="77777777" w:rsidR="00082A62" w:rsidRPr="007E2DE2" w:rsidRDefault="008D60CE">
            <w:pPr>
              <w:spacing w:after="0" w:line="240" w:lineRule="auto"/>
              <w:rPr>
                <w:rFonts w:cs="Times New Roman"/>
                <w:sz w:val="20"/>
                <w:szCs w:val="20"/>
              </w:rPr>
            </w:pPr>
            <w:r w:rsidRPr="007E2DE2">
              <w:rPr>
                <w:rFonts w:cs="Times New Roman"/>
                <w:sz w:val="20"/>
                <w:szCs w:val="20"/>
              </w:rPr>
              <w:t>Screenshots of real UI pages</w:t>
            </w:r>
          </w:p>
        </w:tc>
        <w:tc>
          <w:tcPr>
            <w:tcW w:w="2340" w:type="dxa"/>
            <w:vAlign w:val="center"/>
          </w:tcPr>
          <w:p w14:paraId="4B7ACC04" w14:textId="77777777" w:rsidR="00082A62" w:rsidRPr="007E2DE2" w:rsidRDefault="008D60CE">
            <w:pPr>
              <w:spacing w:after="0" w:line="240" w:lineRule="auto"/>
              <w:rPr>
                <w:rFonts w:cs="Times New Roman"/>
                <w:sz w:val="20"/>
                <w:szCs w:val="20"/>
              </w:rPr>
            </w:pPr>
            <w:r w:rsidRPr="007E2DE2">
              <w:rPr>
                <w:rFonts w:cs="Times New Roman"/>
                <w:sz w:val="20"/>
                <w:szCs w:val="20"/>
              </w:rPr>
              <w:t>Optional but recommended for final submission</w:t>
            </w:r>
          </w:p>
        </w:tc>
      </w:tr>
    </w:tbl>
    <w:p w14:paraId="0DEAC3BB" w14:textId="77777777" w:rsidR="00082A62" w:rsidRPr="007E2DE2" w:rsidRDefault="00082A62">
      <w:pPr>
        <w:spacing w:after="40"/>
        <w:rPr>
          <w:rFonts w:cs="Times New Roman"/>
          <w:sz w:val="20"/>
          <w:szCs w:val="20"/>
        </w:rPr>
      </w:pPr>
    </w:p>
    <w:p w14:paraId="0263A34C" w14:textId="77777777" w:rsidR="00082A62" w:rsidRPr="007E2DE2" w:rsidRDefault="008D60CE">
      <w:pPr>
        <w:spacing w:after="120"/>
        <w:rPr>
          <w:rFonts w:cs="Times New Roman"/>
          <w:sz w:val="20"/>
          <w:szCs w:val="20"/>
        </w:rPr>
      </w:pPr>
      <w:r w:rsidRPr="007E2DE2">
        <w:rPr>
          <w:rFonts w:cs="Times New Roman"/>
          <w:i/>
          <w:sz w:val="20"/>
          <w:szCs w:val="20"/>
        </w:rPr>
        <w:t xml:space="preserve">Parts that may be marked as partial demo if not configured on the local machine: GitHub OAuth/webhook, AI provider API key, Kafka runtime, </w:t>
      </w:r>
      <w:proofErr w:type="spellStart"/>
      <w:r w:rsidRPr="007E2DE2">
        <w:rPr>
          <w:rFonts w:cs="Times New Roman"/>
          <w:i/>
          <w:sz w:val="20"/>
          <w:szCs w:val="20"/>
        </w:rPr>
        <w:t>Cloudinary</w:t>
      </w:r>
      <w:proofErr w:type="spellEnd"/>
      <w:r w:rsidRPr="007E2DE2">
        <w:rPr>
          <w:rFonts w:cs="Times New Roman"/>
          <w:i/>
          <w:sz w:val="20"/>
          <w:szCs w:val="20"/>
        </w:rPr>
        <w:t xml:space="preserve"> credentials, and automated Playwright execution service.</w:t>
      </w:r>
    </w:p>
    <w:sectPr w:rsidR="00082A62" w:rsidRPr="007E2DE2" w:rsidSect="00C07DA4">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B641E" w14:textId="77777777" w:rsidR="00F51A62" w:rsidRDefault="00F51A62">
      <w:pPr>
        <w:spacing w:line="240" w:lineRule="auto"/>
      </w:pPr>
      <w:r>
        <w:separator/>
      </w:r>
    </w:p>
  </w:endnote>
  <w:endnote w:type="continuationSeparator" w:id="0">
    <w:p w14:paraId="7F43CE56" w14:textId="77777777" w:rsidR="00F51A62" w:rsidRDefault="00F51A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oto Sans JP">
    <w:panose1 w:val="020B0200000000000000"/>
    <w:charset w:val="80"/>
    <w:family w:val="swiss"/>
    <w:pitch w:val="variable"/>
    <w:sig w:usb0="20000287" w:usb1="2ADF3C10" w:usb2="00000016" w:usb3="00000000" w:csb0="00060107"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0932023"/>
      <w:docPartObj>
        <w:docPartGallery w:val="Page Numbers (Bottom of Page)"/>
        <w:docPartUnique/>
      </w:docPartObj>
    </w:sdtPr>
    <w:sdtEndPr/>
    <w:sdtContent>
      <w:p w14:paraId="44B61665" w14:textId="77777777" w:rsidR="005258EF" w:rsidRDefault="005258E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88608EB" w14:textId="77777777" w:rsidR="005258EF" w:rsidRDefault="005258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0AF87" w14:textId="77777777" w:rsidR="00F51A62" w:rsidRDefault="00F51A62">
      <w:pPr>
        <w:spacing w:after="0"/>
      </w:pPr>
      <w:r>
        <w:separator/>
      </w:r>
    </w:p>
  </w:footnote>
  <w:footnote w:type="continuationSeparator" w:id="0">
    <w:p w14:paraId="7B18CFE8" w14:textId="77777777" w:rsidR="00F51A62" w:rsidRDefault="00F51A6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27"/>
    <w:rsid w:val="00025FB1"/>
    <w:rsid w:val="00034616"/>
    <w:rsid w:val="0006063C"/>
    <w:rsid w:val="00082A62"/>
    <w:rsid w:val="000A1733"/>
    <w:rsid w:val="000A22EB"/>
    <w:rsid w:val="0015074B"/>
    <w:rsid w:val="001728FC"/>
    <w:rsid w:val="00231509"/>
    <w:rsid w:val="002777FC"/>
    <w:rsid w:val="0029639D"/>
    <w:rsid w:val="002A42A5"/>
    <w:rsid w:val="00326F90"/>
    <w:rsid w:val="00333CA1"/>
    <w:rsid w:val="003A07B3"/>
    <w:rsid w:val="004C4F87"/>
    <w:rsid w:val="00521BB9"/>
    <w:rsid w:val="005258EF"/>
    <w:rsid w:val="006B4DD7"/>
    <w:rsid w:val="00716AA4"/>
    <w:rsid w:val="00740EBD"/>
    <w:rsid w:val="007B1769"/>
    <w:rsid w:val="007C2228"/>
    <w:rsid w:val="007E2DE2"/>
    <w:rsid w:val="008D60CE"/>
    <w:rsid w:val="00911807"/>
    <w:rsid w:val="009E099C"/>
    <w:rsid w:val="00A22427"/>
    <w:rsid w:val="00A26771"/>
    <w:rsid w:val="00A90BBE"/>
    <w:rsid w:val="00AA1D8D"/>
    <w:rsid w:val="00AC35A5"/>
    <w:rsid w:val="00AF1C6A"/>
    <w:rsid w:val="00AF3173"/>
    <w:rsid w:val="00B47730"/>
    <w:rsid w:val="00C07DA4"/>
    <w:rsid w:val="00C62C15"/>
    <w:rsid w:val="00CB0664"/>
    <w:rsid w:val="00D025AC"/>
    <w:rsid w:val="00DD1188"/>
    <w:rsid w:val="00DF6560"/>
    <w:rsid w:val="00E94D69"/>
    <w:rsid w:val="00EB4413"/>
    <w:rsid w:val="00EE1CE1"/>
    <w:rsid w:val="00F51A62"/>
    <w:rsid w:val="00F65717"/>
    <w:rsid w:val="00FC693F"/>
    <w:rsid w:val="2C0C58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378732"/>
  <w14:defaultImageDpi w14:val="300"/>
  <w15:docId w15:val="{698FA7E9-18E4-4DDB-82B5-4EC37AF8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2A5"/>
    <w:pPr>
      <w:spacing w:after="200" w:line="276" w:lineRule="auto"/>
    </w:pPr>
    <w:rPr>
      <w:rFonts w:eastAsiaTheme="minorEastAsia" w:cstheme="minorBidi"/>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HEI">
    <w:name w:val="HEI"/>
    <w:basedOn w:val="Normal"/>
    <w:qFormat/>
    <w:rsid w:val="006B4DD7"/>
    <w:pPr>
      <w:spacing w:after="80"/>
      <w:outlineLvl w:val="0"/>
    </w:pPr>
    <w:rPr>
      <w:b/>
      <w:sz w:val="28"/>
    </w:rPr>
  </w:style>
  <w:style w:type="paragraph" w:customStyle="1" w:styleId="HE1">
    <w:name w:val="HE1"/>
    <w:basedOn w:val="Normal"/>
    <w:qFormat/>
    <w:rsid w:val="006B4DD7"/>
    <w:pPr>
      <w:spacing w:after="80"/>
      <w:outlineLvl w:val="1"/>
    </w:pPr>
    <w:rPr>
      <w:b/>
      <w:sz w:val="26"/>
    </w:rPr>
  </w:style>
  <w:style w:type="paragraph" w:customStyle="1" w:styleId="HE11">
    <w:name w:val="HE1.1"/>
    <w:basedOn w:val="Normal"/>
    <w:qFormat/>
    <w:rsid w:val="006B4DD7"/>
    <w:pPr>
      <w:spacing w:after="80"/>
      <w:outlineLvl w:val="2"/>
    </w:pPr>
    <w:rPr>
      <w:b/>
      <w:sz w:val="24"/>
    </w:rPr>
  </w:style>
  <w:style w:type="paragraph" w:customStyle="1" w:styleId="HE111">
    <w:name w:val="HE1.1.1"/>
    <w:basedOn w:val="Normal"/>
    <w:qFormat/>
    <w:rsid w:val="006B4DD7"/>
    <w:pPr>
      <w:spacing w:after="80"/>
      <w:outlineLvl w:val="3"/>
    </w:pPr>
    <w:rPr>
      <w:b/>
    </w:rPr>
  </w:style>
  <w:style w:type="paragraph" w:customStyle="1" w:styleId="HE1111">
    <w:name w:val="HE1.1.1.1"/>
    <w:basedOn w:val="HE111"/>
    <w:qFormat/>
    <w:rsid w:val="006B4DD7"/>
  </w:style>
  <w:style w:type="paragraph" w:styleId="TOC1">
    <w:name w:val="toc 1"/>
    <w:basedOn w:val="Normal"/>
    <w:next w:val="Normal"/>
    <w:autoRedefine/>
    <w:uiPriority w:val="39"/>
    <w:unhideWhenUsed/>
    <w:rsid w:val="006B4DD7"/>
    <w:pPr>
      <w:spacing w:after="100"/>
    </w:pPr>
  </w:style>
  <w:style w:type="paragraph" w:styleId="TOC2">
    <w:name w:val="toc 2"/>
    <w:basedOn w:val="Normal"/>
    <w:next w:val="Normal"/>
    <w:autoRedefine/>
    <w:uiPriority w:val="39"/>
    <w:unhideWhenUsed/>
    <w:rsid w:val="006B4DD7"/>
    <w:pPr>
      <w:spacing w:after="100"/>
      <w:ind w:left="220"/>
    </w:pPr>
  </w:style>
  <w:style w:type="paragraph" w:styleId="TOC3">
    <w:name w:val="toc 3"/>
    <w:basedOn w:val="Normal"/>
    <w:next w:val="Normal"/>
    <w:autoRedefine/>
    <w:uiPriority w:val="39"/>
    <w:unhideWhenUsed/>
    <w:rsid w:val="006B4DD7"/>
    <w:pPr>
      <w:spacing w:after="100"/>
      <w:ind w:left="440"/>
    </w:pPr>
  </w:style>
  <w:style w:type="paragraph" w:styleId="TOC4">
    <w:name w:val="toc 4"/>
    <w:basedOn w:val="Normal"/>
    <w:next w:val="Normal"/>
    <w:autoRedefine/>
    <w:uiPriority w:val="39"/>
    <w:unhideWhenUsed/>
    <w:rsid w:val="006B4DD7"/>
    <w:pPr>
      <w:spacing w:after="100"/>
      <w:ind w:left="660"/>
    </w:pPr>
  </w:style>
  <w:style w:type="paragraph" w:styleId="TOC5">
    <w:name w:val="toc 5"/>
    <w:basedOn w:val="Normal"/>
    <w:next w:val="Normal"/>
    <w:autoRedefine/>
    <w:uiPriority w:val="39"/>
    <w:unhideWhenUsed/>
    <w:rsid w:val="006B4DD7"/>
    <w:pPr>
      <w:spacing w:after="100"/>
      <w:ind w:left="880"/>
    </w:pPr>
  </w:style>
  <w:style w:type="character" w:styleId="Hyperlink">
    <w:name w:val="Hyperlink"/>
    <w:basedOn w:val="DefaultParagraphFont"/>
    <w:uiPriority w:val="99"/>
    <w:unhideWhenUsed/>
    <w:rsid w:val="000A22EB"/>
    <w:rPr>
      <w:color w:val="0000FF" w:themeColor="hyperlink"/>
      <w:u w:val="single"/>
    </w:rPr>
  </w:style>
  <w:style w:type="paragraph" w:styleId="TableofFigures">
    <w:name w:val="table of figures"/>
    <w:basedOn w:val="Normal"/>
    <w:next w:val="Normal"/>
    <w:uiPriority w:val="99"/>
    <w:unhideWhenUsed/>
    <w:rsid w:val="000A22EB"/>
    <w:pPr>
      <w:spacing w:after="0"/>
    </w:pPr>
  </w:style>
  <w:style w:type="paragraph" w:customStyle="1" w:styleId="Style1">
    <w:name w:val="Style1"/>
    <w:basedOn w:val="Normal"/>
    <w:qFormat/>
    <w:rsid w:val="00EB4413"/>
    <w:pPr>
      <w:spacing w:line="240" w:lineRule="auto"/>
      <w:jc w:val="center"/>
    </w:pPr>
    <w:rPr>
      <w:rFonts w:cs="Times New Roman"/>
      <w:b/>
      <w:sz w:val="20"/>
      <w:szCs w:val="20"/>
    </w:rPr>
  </w:style>
  <w:style w:type="paragraph" w:customStyle="1" w:styleId="Style2">
    <w:name w:val="Style2"/>
    <w:basedOn w:val="Style1"/>
    <w:qFormat/>
    <w:rsid w:val="00EB4413"/>
    <w:pPr>
      <w:spacing w:line="144"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23639">
      <w:bodyDiv w:val="1"/>
      <w:marLeft w:val="0"/>
      <w:marRight w:val="0"/>
      <w:marTop w:val="0"/>
      <w:marBottom w:val="0"/>
      <w:divBdr>
        <w:top w:val="none" w:sz="0" w:space="0" w:color="auto"/>
        <w:left w:val="none" w:sz="0" w:space="0" w:color="auto"/>
        <w:bottom w:val="none" w:sz="0" w:space="0" w:color="auto"/>
        <w:right w:val="none" w:sz="0" w:space="0" w:color="auto"/>
      </w:divBdr>
    </w:div>
    <w:div w:id="925303738">
      <w:bodyDiv w:val="1"/>
      <w:marLeft w:val="0"/>
      <w:marRight w:val="0"/>
      <w:marTop w:val="0"/>
      <w:marBottom w:val="0"/>
      <w:divBdr>
        <w:top w:val="none" w:sz="0" w:space="0" w:color="auto"/>
        <w:left w:val="none" w:sz="0" w:space="0" w:color="auto"/>
        <w:bottom w:val="none" w:sz="0" w:space="0" w:color="auto"/>
        <w:right w:val="none" w:sz="0" w:space="0" w:color="auto"/>
      </w:divBdr>
      <w:divsChild>
        <w:div w:id="1883591995">
          <w:marLeft w:val="0"/>
          <w:marRight w:val="0"/>
          <w:marTop w:val="0"/>
          <w:marBottom w:val="0"/>
          <w:divBdr>
            <w:top w:val="none" w:sz="0" w:space="0" w:color="auto"/>
            <w:left w:val="none" w:sz="0" w:space="0" w:color="auto"/>
            <w:bottom w:val="none" w:sz="0" w:space="0" w:color="auto"/>
            <w:right w:val="none" w:sz="0" w:space="0" w:color="auto"/>
          </w:divBdr>
          <w:divsChild>
            <w:div w:id="934287888">
              <w:marLeft w:val="750"/>
              <w:marRight w:val="0"/>
              <w:marTop w:val="0"/>
              <w:marBottom w:val="0"/>
              <w:divBdr>
                <w:top w:val="none" w:sz="0" w:space="0" w:color="auto"/>
                <w:left w:val="none" w:sz="0" w:space="0" w:color="auto"/>
                <w:bottom w:val="none" w:sz="0" w:space="0" w:color="auto"/>
                <w:right w:val="none" w:sz="0" w:space="0" w:color="auto"/>
              </w:divBdr>
              <w:divsChild>
                <w:div w:id="1813250253">
                  <w:marLeft w:val="0"/>
                  <w:marRight w:val="0"/>
                  <w:marTop w:val="0"/>
                  <w:marBottom w:val="0"/>
                  <w:divBdr>
                    <w:top w:val="none" w:sz="0" w:space="0" w:color="auto"/>
                    <w:left w:val="none" w:sz="0" w:space="0" w:color="auto"/>
                    <w:bottom w:val="none" w:sz="0" w:space="0" w:color="auto"/>
                    <w:right w:val="none" w:sz="0" w:space="0" w:color="auto"/>
                  </w:divBdr>
                  <w:divsChild>
                    <w:div w:id="933706188">
                      <w:marLeft w:val="0"/>
                      <w:marRight w:val="0"/>
                      <w:marTop w:val="0"/>
                      <w:marBottom w:val="0"/>
                      <w:divBdr>
                        <w:top w:val="none" w:sz="0" w:space="0" w:color="auto"/>
                        <w:left w:val="none" w:sz="0" w:space="0" w:color="auto"/>
                        <w:bottom w:val="none" w:sz="0" w:space="0" w:color="auto"/>
                        <w:right w:val="none" w:sz="0" w:space="0" w:color="auto"/>
                      </w:divBdr>
                      <w:divsChild>
                        <w:div w:id="287585672">
                          <w:marLeft w:val="0"/>
                          <w:marRight w:val="0"/>
                          <w:marTop w:val="0"/>
                          <w:marBottom w:val="0"/>
                          <w:divBdr>
                            <w:top w:val="none" w:sz="0" w:space="0" w:color="auto"/>
                            <w:left w:val="none" w:sz="0" w:space="0" w:color="auto"/>
                            <w:bottom w:val="none" w:sz="0" w:space="0" w:color="auto"/>
                            <w:right w:val="none" w:sz="0" w:space="0" w:color="auto"/>
                          </w:divBdr>
                          <w:divsChild>
                            <w:div w:id="1715882029">
                              <w:marLeft w:val="0"/>
                              <w:marRight w:val="0"/>
                              <w:marTop w:val="0"/>
                              <w:marBottom w:val="0"/>
                              <w:divBdr>
                                <w:top w:val="none" w:sz="0" w:space="0" w:color="auto"/>
                                <w:left w:val="none" w:sz="0" w:space="0" w:color="auto"/>
                                <w:bottom w:val="none" w:sz="0" w:space="0" w:color="auto"/>
                                <w:right w:val="none" w:sz="0" w:space="0" w:color="auto"/>
                              </w:divBdr>
                              <w:divsChild>
                                <w:div w:id="710031553">
                                  <w:marLeft w:val="0"/>
                                  <w:marRight w:val="0"/>
                                  <w:marTop w:val="0"/>
                                  <w:marBottom w:val="0"/>
                                  <w:divBdr>
                                    <w:top w:val="none" w:sz="0" w:space="0" w:color="auto"/>
                                    <w:left w:val="none" w:sz="0" w:space="0" w:color="auto"/>
                                    <w:bottom w:val="none" w:sz="0" w:space="0" w:color="auto"/>
                                    <w:right w:val="none" w:sz="0" w:space="0" w:color="auto"/>
                                  </w:divBdr>
                                  <w:divsChild>
                                    <w:div w:id="914044973">
                                      <w:marLeft w:val="0"/>
                                      <w:marRight w:val="0"/>
                                      <w:marTop w:val="0"/>
                                      <w:marBottom w:val="0"/>
                                      <w:divBdr>
                                        <w:top w:val="none" w:sz="0" w:space="0" w:color="auto"/>
                                        <w:left w:val="none" w:sz="0" w:space="0" w:color="auto"/>
                                        <w:bottom w:val="none" w:sz="0" w:space="0" w:color="auto"/>
                                        <w:right w:val="none" w:sz="0" w:space="0" w:color="auto"/>
                                      </w:divBdr>
                                      <w:divsChild>
                                        <w:div w:id="351226426">
                                          <w:marLeft w:val="0"/>
                                          <w:marRight w:val="0"/>
                                          <w:marTop w:val="0"/>
                                          <w:marBottom w:val="0"/>
                                          <w:divBdr>
                                            <w:top w:val="none" w:sz="0" w:space="0" w:color="auto"/>
                                            <w:left w:val="none" w:sz="0" w:space="0" w:color="auto"/>
                                            <w:bottom w:val="none" w:sz="0" w:space="0" w:color="auto"/>
                                            <w:right w:val="none" w:sz="0" w:space="0" w:color="auto"/>
                                          </w:divBdr>
                                          <w:divsChild>
                                            <w:div w:id="1551264055">
                                              <w:marLeft w:val="0"/>
                                              <w:marRight w:val="0"/>
                                              <w:marTop w:val="0"/>
                                              <w:marBottom w:val="0"/>
                                              <w:divBdr>
                                                <w:top w:val="none" w:sz="0" w:space="0" w:color="auto"/>
                                                <w:left w:val="none" w:sz="0" w:space="0" w:color="auto"/>
                                                <w:bottom w:val="none" w:sz="0" w:space="0" w:color="auto"/>
                                                <w:right w:val="none" w:sz="0" w:space="0" w:color="auto"/>
                                              </w:divBdr>
                                              <w:divsChild>
                                                <w:div w:id="1125778965">
                                                  <w:marLeft w:val="0"/>
                                                  <w:marRight w:val="0"/>
                                                  <w:marTop w:val="0"/>
                                                  <w:marBottom w:val="0"/>
                                                  <w:divBdr>
                                                    <w:top w:val="none" w:sz="0" w:space="0" w:color="auto"/>
                                                    <w:left w:val="none" w:sz="0" w:space="0" w:color="auto"/>
                                                    <w:bottom w:val="none" w:sz="0" w:space="0" w:color="auto"/>
                                                    <w:right w:val="none" w:sz="0" w:space="0" w:color="auto"/>
                                                  </w:divBdr>
                                                  <w:divsChild>
                                                    <w:div w:id="19064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175231">
                                          <w:marLeft w:val="0"/>
                                          <w:marRight w:val="0"/>
                                          <w:marTop w:val="60"/>
                                          <w:marBottom w:val="0"/>
                                          <w:divBdr>
                                            <w:top w:val="none" w:sz="0" w:space="0" w:color="auto"/>
                                            <w:left w:val="none" w:sz="0" w:space="0" w:color="auto"/>
                                            <w:bottom w:val="none" w:sz="0" w:space="0" w:color="auto"/>
                                            <w:right w:val="none" w:sz="0" w:space="0" w:color="auto"/>
                                          </w:divBdr>
                                        </w:div>
                                        <w:div w:id="1171333487">
                                          <w:marLeft w:val="0"/>
                                          <w:marRight w:val="0"/>
                                          <w:marTop w:val="0"/>
                                          <w:marBottom w:val="0"/>
                                          <w:divBdr>
                                            <w:top w:val="none" w:sz="0" w:space="0" w:color="auto"/>
                                            <w:left w:val="none" w:sz="0" w:space="0" w:color="auto"/>
                                            <w:bottom w:val="none" w:sz="0" w:space="0" w:color="auto"/>
                                            <w:right w:val="none" w:sz="0" w:space="0" w:color="auto"/>
                                          </w:divBdr>
                                          <w:divsChild>
                                            <w:div w:id="2005430248">
                                              <w:marLeft w:val="0"/>
                                              <w:marRight w:val="60"/>
                                              <w:marTop w:val="0"/>
                                              <w:marBottom w:val="0"/>
                                              <w:divBdr>
                                                <w:top w:val="none" w:sz="0" w:space="0" w:color="auto"/>
                                                <w:left w:val="none" w:sz="0" w:space="0" w:color="auto"/>
                                                <w:bottom w:val="none" w:sz="0" w:space="0" w:color="auto"/>
                                                <w:right w:val="none" w:sz="0" w:space="0" w:color="auto"/>
                                              </w:divBdr>
                                              <w:divsChild>
                                                <w:div w:id="1144809826">
                                                  <w:marLeft w:val="0"/>
                                                  <w:marRight w:val="0"/>
                                                  <w:marTop w:val="100"/>
                                                  <w:marBottom w:val="100"/>
                                                  <w:divBdr>
                                                    <w:top w:val="none" w:sz="0" w:space="0" w:color="auto"/>
                                                    <w:left w:val="none" w:sz="0" w:space="0" w:color="auto"/>
                                                    <w:bottom w:val="none" w:sz="0" w:space="0" w:color="auto"/>
                                                    <w:right w:val="none" w:sz="0" w:space="0" w:color="auto"/>
                                                  </w:divBdr>
                                                  <w:divsChild>
                                                    <w:div w:id="472337648">
                                                      <w:marLeft w:val="0"/>
                                                      <w:marRight w:val="0"/>
                                                      <w:marTop w:val="0"/>
                                                      <w:marBottom w:val="0"/>
                                                      <w:divBdr>
                                                        <w:top w:val="none" w:sz="0" w:space="0" w:color="auto"/>
                                                        <w:left w:val="none" w:sz="0" w:space="0" w:color="auto"/>
                                                        <w:bottom w:val="none" w:sz="0" w:space="0" w:color="auto"/>
                                                        <w:right w:val="none" w:sz="0" w:space="0" w:color="auto"/>
                                                      </w:divBdr>
                                                    </w:div>
                                                  </w:divsChild>
                                                </w:div>
                                                <w:div w:id="248344790">
                                                  <w:marLeft w:val="60"/>
                                                  <w:marRight w:val="0"/>
                                                  <w:marTop w:val="0"/>
                                                  <w:marBottom w:val="30"/>
                                                  <w:divBdr>
                                                    <w:top w:val="none" w:sz="0" w:space="0" w:color="auto"/>
                                                    <w:left w:val="none" w:sz="0" w:space="0" w:color="auto"/>
                                                    <w:bottom w:val="none" w:sz="0" w:space="0" w:color="auto"/>
                                                    <w:right w:val="none" w:sz="0" w:space="0" w:color="auto"/>
                                                  </w:divBdr>
                                                </w:div>
                                              </w:divsChild>
                                            </w:div>
                                            <w:div w:id="785657541">
                                              <w:marLeft w:val="0"/>
                                              <w:marRight w:val="0"/>
                                              <w:marTop w:val="0"/>
                                              <w:marBottom w:val="0"/>
                                              <w:divBdr>
                                                <w:top w:val="none" w:sz="0" w:space="0" w:color="auto"/>
                                                <w:left w:val="none" w:sz="0" w:space="0" w:color="auto"/>
                                                <w:bottom w:val="none" w:sz="0" w:space="0" w:color="auto"/>
                                                <w:right w:val="none" w:sz="0" w:space="0" w:color="auto"/>
                                              </w:divBdr>
                                              <w:divsChild>
                                                <w:div w:id="1495951909">
                                                  <w:marLeft w:val="0"/>
                                                  <w:marRight w:val="0"/>
                                                  <w:marTop w:val="0"/>
                                                  <w:marBottom w:val="0"/>
                                                  <w:divBdr>
                                                    <w:top w:val="none" w:sz="0" w:space="0" w:color="auto"/>
                                                    <w:left w:val="none" w:sz="0" w:space="0" w:color="auto"/>
                                                    <w:bottom w:val="none" w:sz="0" w:space="0" w:color="auto"/>
                                                    <w:right w:val="none" w:sz="0" w:space="0" w:color="auto"/>
                                                  </w:divBdr>
                                                  <w:divsChild>
                                                    <w:div w:id="1434856070">
                                                      <w:marLeft w:val="0"/>
                                                      <w:marRight w:val="0"/>
                                                      <w:marTop w:val="0"/>
                                                      <w:marBottom w:val="0"/>
                                                      <w:divBdr>
                                                        <w:top w:val="none" w:sz="0" w:space="0" w:color="auto"/>
                                                        <w:left w:val="none" w:sz="0" w:space="0" w:color="auto"/>
                                                        <w:bottom w:val="none" w:sz="0" w:space="0" w:color="auto"/>
                                                        <w:right w:val="none" w:sz="0" w:space="0" w:color="auto"/>
                                                      </w:divBdr>
                                                      <w:divsChild>
                                                        <w:div w:id="770709854">
                                                          <w:marLeft w:val="105"/>
                                                          <w:marRight w:val="105"/>
                                                          <w:marTop w:val="90"/>
                                                          <w:marBottom w:val="150"/>
                                                          <w:divBdr>
                                                            <w:top w:val="none" w:sz="0" w:space="0" w:color="auto"/>
                                                            <w:left w:val="none" w:sz="0" w:space="0" w:color="auto"/>
                                                            <w:bottom w:val="none" w:sz="0" w:space="0" w:color="auto"/>
                                                            <w:right w:val="none" w:sz="0" w:space="0" w:color="auto"/>
                                                          </w:divBdr>
                                                        </w:div>
                                                        <w:div w:id="876892654">
                                                          <w:marLeft w:val="105"/>
                                                          <w:marRight w:val="105"/>
                                                          <w:marTop w:val="90"/>
                                                          <w:marBottom w:val="150"/>
                                                          <w:divBdr>
                                                            <w:top w:val="none" w:sz="0" w:space="0" w:color="auto"/>
                                                            <w:left w:val="none" w:sz="0" w:space="0" w:color="auto"/>
                                                            <w:bottom w:val="none" w:sz="0" w:space="0" w:color="auto"/>
                                                            <w:right w:val="none" w:sz="0" w:space="0" w:color="auto"/>
                                                          </w:divBdr>
                                                        </w:div>
                                                        <w:div w:id="1165786019">
                                                          <w:marLeft w:val="105"/>
                                                          <w:marRight w:val="105"/>
                                                          <w:marTop w:val="90"/>
                                                          <w:marBottom w:val="150"/>
                                                          <w:divBdr>
                                                            <w:top w:val="none" w:sz="0" w:space="0" w:color="auto"/>
                                                            <w:left w:val="none" w:sz="0" w:space="0" w:color="auto"/>
                                                            <w:bottom w:val="none" w:sz="0" w:space="0" w:color="auto"/>
                                                            <w:right w:val="none" w:sz="0" w:space="0" w:color="auto"/>
                                                          </w:divBdr>
                                                        </w:div>
                                                        <w:div w:id="1535194924">
                                                          <w:marLeft w:val="105"/>
                                                          <w:marRight w:val="105"/>
                                                          <w:marTop w:val="90"/>
                                                          <w:marBottom w:val="150"/>
                                                          <w:divBdr>
                                                            <w:top w:val="none" w:sz="0" w:space="0" w:color="auto"/>
                                                            <w:left w:val="none" w:sz="0" w:space="0" w:color="auto"/>
                                                            <w:bottom w:val="none" w:sz="0" w:space="0" w:color="auto"/>
                                                            <w:right w:val="none" w:sz="0" w:space="0" w:color="auto"/>
                                                          </w:divBdr>
                                                        </w:div>
                                                        <w:div w:id="706835853">
                                                          <w:marLeft w:val="105"/>
                                                          <w:marRight w:val="105"/>
                                                          <w:marTop w:val="90"/>
                                                          <w:marBottom w:val="150"/>
                                                          <w:divBdr>
                                                            <w:top w:val="none" w:sz="0" w:space="0" w:color="auto"/>
                                                            <w:left w:val="none" w:sz="0" w:space="0" w:color="auto"/>
                                                            <w:bottom w:val="none" w:sz="0" w:space="0" w:color="auto"/>
                                                            <w:right w:val="none" w:sz="0" w:space="0" w:color="auto"/>
                                                          </w:divBdr>
                                                        </w:div>
                                                        <w:div w:id="135006044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745889">
          <w:marLeft w:val="0"/>
          <w:marRight w:val="0"/>
          <w:marTop w:val="0"/>
          <w:marBottom w:val="0"/>
          <w:divBdr>
            <w:top w:val="none" w:sz="0" w:space="0" w:color="auto"/>
            <w:left w:val="none" w:sz="0" w:space="0" w:color="auto"/>
            <w:bottom w:val="none" w:sz="0" w:space="0" w:color="auto"/>
            <w:right w:val="none" w:sz="0" w:space="0" w:color="auto"/>
          </w:divBdr>
          <w:divsChild>
            <w:div w:id="1956675518">
              <w:marLeft w:val="0"/>
              <w:marRight w:val="0"/>
              <w:marTop w:val="0"/>
              <w:marBottom w:val="0"/>
              <w:divBdr>
                <w:top w:val="none" w:sz="0" w:space="0" w:color="auto"/>
                <w:left w:val="none" w:sz="0" w:space="0" w:color="auto"/>
                <w:bottom w:val="none" w:sz="0" w:space="0" w:color="auto"/>
                <w:right w:val="none" w:sz="0" w:space="0" w:color="auto"/>
              </w:divBdr>
              <w:divsChild>
                <w:div w:id="1721784085">
                  <w:marLeft w:val="0"/>
                  <w:marRight w:val="0"/>
                  <w:marTop w:val="0"/>
                  <w:marBottom w:val="0"/>
                  <w:divBdr>
                    <w:top w:val="none" w:sz="0" w:space="0" w:color="auto"/>
                    <w:left w:val="none" w:sz="0" w:space="0" w:color="auto"/>
                    <w:bottom w:val="none" w:sz="0" w:space="0" w:color="auto"/>
                    <w:right w:val="none" w:sz="0" w:space="0" w:color="auto"/>
                  </w:divBdr>
                </w:div>
              </w:divsChild>
            </w:div>
            <w:div w:id="458451871">
              <w:marLeft w:val="750"/>
              <w:marRight w:val="0"/>
              <w:marTop w:val="0"/>
              <w:marBottom w:val="0"/>
              <w:divBdr>
                <w:top w:val="none" w:sz="0" w:space="0" w:color="auto"/>
                <w:left w:val="none" w:sz="0" w:space="0" w:color="auto"/>
                <w:bottom w:val="none" w:sz="0" w:space="0" w:color="auto"/>
                <w:right w:val="none" w:sz="0" w:space="0" w:color="auto"/>
              </w:divBdr>
              <w:divsChild>
                <w:div w:id="1063483668">
                  <w:marLeft w:val="0"/>
                  <w:marRight w:val="0"/>
                  <w:marTop w:val="0"/>
                  <w:marBottom w:val="0"/>
                  <w:divBdr>
                    <w:top w:val="none" w:sz="0" w:space="0" w:color="auto"/>
                    <w:left w:val="none" w:sz="0" w:space="0" w:color="auto"/>
                    <w:bottom w:val="none" w:sz="0" w:space="0" w:color="auto"/>
                    <w:right w:val="none" w:sz="0" w:space="0" w:color="auto"/>
                  </w:divBdr>
                  <w:divsChild>
                    <w:div w:id="2126534654">
                      <w:marLeft w:val="0"/>
                      <w:marRight w:val="0"/>
                      <w:marTop w:val="0"/>
                      <w:marBottom w:val="0"/>
                      <w:divBdr>
                        <w:top w:val="none" w:sz="0" w:space="0" w:color="auto"/>
                        <w:left w:val="none" w:sz="0" w:space="0" w:color="auto"/>
                        <w:bottom w:val="none" w:sz="0" w:space="0" w:color="auto"/>
                        <w:right w:val="none" w:sz="0" w:space="0" w:color="auto"/>
                      </w:divBdr>
                      <w:divsChild>
                        <w:div w:id="111482111">
                          <w:marLeft w:val="0"/>
                          <w:marRight w:val="0"/>
                          <w:marTop w:val="0"/>
                          <w:marBottom w:val="0"/>
                          <w:divBdr>
                            <w:top w:val="none" w:sz="0" w:space="0" w:color="auto"/>
                            <w:left w:val="none" w:sz="0" w:space="0" w:color="auto"/>
                            <w:bottom w:val="none" w:sz="0" w:space="0" w:color="auto"/>
                            <w:right w:val="none" w:sz="0" w:space="0" w:color="auto"/>
                          </w:divBdr>
                          <w:divsChild>
                            <w:div w:id="1131442514">
                              <w:marLeft w:val="0"/>
                              <w:marRight w:val="0"/>
                              <w:marTop w:val="0"/>
                              <w:marBottom w:val="0"/>
                              <w:divBdr>
                                <w:top w:val="none" w:sz="0" w:space="0" w:color="auto"/>
                                <w:left w:val="none" w:sz="0" w:space="0" w:color="auto"/>
                                <w:bottom w:val="none" w:sz="0" w:space="0" w:color="auto"/>
                                <w:right w:val="none" w:sz="0" w:space="0" w:color="auto"/>
                              </w:divBdr>
                              <w:divsChild>
                                <w:div w:id="2002806506">
                                  <w:marLeft w:val="0"/>
                                  <w:marRight w:val="0"/>
                                  <w:marTop w:val="0"/>
                                  <w:marBottom w:val="0"/>
                                  <w:divBdr>
                                    <w:top w:val="none" w:sz="0" w:space="0" w:color="auto"/>
                                    <w:left w:val="none" w:sz="0" w:space="0" w:color="auto"/>
                                    <w:bottom w:val="none" w:sz="0" w:space="0" w:color="auto"/>
                                    <w:right w:val="none" w:sz="0" w:space="0" w:color="auto"/>
                                  </w:divBdr>
                                  <w:divsChild>
                                    <w:div w:id="201941959">
                                      <w:marLeft w:val="0"/>
                                      <w:marRight w:val="0"/>
                                      <w:marTop w:val="0"/>
                                      <w:marBottom w:val="0"/>
                                      <w:divBdr>
                                        <w:top w:val="none" w:sz="0" w:space="0" w:color="auto"/>
                                        <w:left w:val="none" w:sz="0" w:space="0" w:color="auto"/>
                                        <w:bottom w:val="none" w:sz="0" w:space="0" w:color="auto"/>
                                        <w:right w:val="none" w:sz="0" w:space="0" w:color="auto"/>
                                      </w:divBdr>
                                      <w:divsChild>
                                        <w:div w:id="1095705915">
                                          <w:marLeft w:val="0"/>
                                          <w:marRight w:val="0"/>
                                          <w:marTop w:val="0"/>
                                          <w:marBottom w:val="0"/>
                                          <w:divBdr>
                                            <w:top w:val="none" w:sz="0" w:space="0" w:color="auto"/>
                                            <w:left w:val="none" w:sz="0" w:space="0" w:color="auto"/>
                                            <w:bottom w:val="none" w:sz="0" w:space="0" w:color="auto"/>
                                            <w:right w:val="none" w:sz="0" w:space="0" w:color="auto"/>
                                          </w:divBdr>
                                          <w:divsChild>
                                            <w:div w:id="1821577028">
                                              <w:marLeft w:val="0"/>
                                              <w:marRight w:val="0"/>
                                              <w:marTop w:val="0"/>
                                              <w:marBottom w:val="0"/>
                                              <w:divBdr>
                                                <w:top w:val="none" w:sz="0" w:space="0" w:color="auto"/>
                                                <w:left w:val="none" w:sz="0" w:space="0" w:color="auto"/>
                                                <w:bottom w:val="none" w:sz="0" w:space="0" w:color="auto"/>
                                                <w:right w:val="none" w:sz="0" w:space="0" w:color="auto"/>
                                              </w:divBdr>
                                              <w:divsChild>
                                                <w:div w:id="719018650">
                                                  <w:marLeft w:val="0"/>
                                                  <w:marRight w:val="0"/>
                                                  <w:marTop w:val="0"/>
                                                  <w:marBottom w:val="0"/>
                                                  <w:divBdr>
                                                    <w:top w:val="none" w:sz="0" w:space="0" w:color="auto"/>
                                                    <w:left w:val="none" w:sz="0" w:space="0" w:color="auto"/>
                                                    <w:bottom w:val="none" w:sz="0" w:space="0" w:color="auto"/>
                                                    <w:right w:val="none" w:sz="0" w:space="0" w:color="auto"/>
                                                  </w:divBdr>
                                                  <w:divsChild>
                                                    <w:div w:id="13949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923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5722</Words>
  <Characters>32616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phạm duy hưng</cp:lastModifiedBy>
  <cp:revision>3</cp:revision>
  <cp:lastPrinted>2026-06-15T14:33:00Z</cp:lastPrinted>
  <dcterms:created xsi:type="dcterms:W3CDTF">2026-06-15T14:34:00Z</dcterms:created>
  <dcterms:modified xsi:type="dcterms:W3CDTF">2026-06-15T14:38:00Z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eyJoZGlkIjoiZmNjNWFhYzFkNzI5ZmFkNzYyNmY0YTNhNjFmZTYzN2QiLCJ1c2VySWQiOiIxMzkyMDQyNDgxMDc0In0=</vt:lpwstr>
  </property>
  <property fmtid="{D5CDD505-2E9C-101B-9397-08002B2CF9AE}" pid="3" name="KSOProductBuildVer">
    <vt:lpwstr>1033-12.1.0.26880</vt:lpwstr>
  </property>
  <property fmtid="{D5CDD505-2E9C-101B-9397-08002B2CF9AE}" pid="4" name="ICV">
    <vt:lpwstr>F29A084C8CB04B4997A9EB5D95E8DF36_12</vt:lpwstr>
  </property>
</Properties>
</file>